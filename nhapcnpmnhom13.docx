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B6F11C" w14:textId="77777777" w:rsidR="00035E5B" w:rsidRPr="004C0FBF" w:rsidRDefault="00CF5D30">
      <w:pPr>
        <w:jc w:val="center"/>
        <w:rPr>
          <w:sz w:val="36"/>
          <w:szCs w:val="36"/>
        </w:rPr>
      </w:pPr>
      <w:bookmarkStart w:id="0" w:name="_Toc107171421"/>
      <w:bookmarkStart w:id="1" w:name="_Toc3318"/>
      <w:bookmarkStart w:id="2" w:name="_Toc10324"/>
      <w:bookmarkStart w:id="3" w:name="_Toc24041"/>
      <w:r w:rsidRPr="004C0FBF">
        <w:rPr>
          <w:sz w:val="36"/>
          <w:szCs w:val="36"/>
        </w:rPr>
        <w:t>TRƯỜNG ĐẠI HỌC CÔNG NGHIỆP HÀ NỘI</w:t>
      </w:r>
    </w:p>
    <w:p w14:paraId="454C9B8F" w14:textId="77777777" w:rsidR="00035E5B" w:rsidRPr="004C0FBF" w:rsidRDefault="00CF5D30">
      <w:pPr>
        <w:jc w:val="center"/>
        <w:rPr>
          <w:sz w:val="36"/>
          <w:szCs w:val="36"/>
        </w:rPr>
      </w:pPr>
      <w:r w:rsidRPr="004C0FBF">
        <w:rPr>
          <w:sz w:val="36"/>
          <w:szCs w:val="36"/>
        </w:rPr>
        <w:t>KHOA CÔNG NGHỆ THÔNG TIN</w:t>
      </w:r>
    </w:p>
    <w:p w14:paraId="26F8955E" w14:textId="77777777" w:rsidR="00035E5B" w:rsidRPr="004C0FBF" w:rsidRDefault="00CF5D30">
      <w:pPr>
        <w:jc w:val="center"/>
      </w:pPr>
      <w:r w:rsidRPr="004C0FBF">
        <w:t>------</w:t>
      </w:r>
      <w:r w:rsidRPr="004C0FBF">
        <w:sym w:font="Wingdings 2" w:char="F067"/>
      </w:r>
      <w:r w:rsidRPr="004C0FBF">
        <w:sym w:font="Wingdings" w:char="F026"/>
      </w:r>
      <w:r w:rsidRPr="004C0FBF">
        <w:sym w:font="Wingdings 2" w:char="F068"/>
      </w:r>
      <w:r w:rsidRPr="004C0FBF">
        <w:t>-------</w:t>
      </w:r>
    </w:p>
    <w:p w14:paraId="2986F783" w14:textId="77777777" w:rsidR="00035E5B" w:rsidRPr="004C0FBF" w:rsidRDefault="00CF5D30">
      <w:pPr>
        <w:jc w:val="center"/>
      </w:pPr>
      <w:r w:rsidRPr="004C0FBF">
        <w:rPr>
          <w:noProof/>
        </w:rPr>
        <w:drawing>
          <wp:anchor distT="0" distB="0" distL="114300" distR="114300" simplePos="0" relativeHeight="251656192" behindDoc="1" locked="0" layoutInCell="1" allowOverlap="1" wp14:anchorId="4FD0164B" wp14:editId="7CF418E7">
            <wp:simplePos x="0" y="0"/>
            <wp:positionH relativeFrom="character">
              <wp:posOffset>-868680</wp:posOffset>
            </wp:positionH>
            <wp:positionV relativeFrom="line">
              <wp:posOffset>138430</wp:posOffset>
            </wp:positionV>
            <wp:extent cx="1739265" cy="1474470"/>
            <wp:effectExtent l="0" t="0" r="0" b="0"/>
            <wp:wrapTight wrapText="bothSides">
              <wp:wrapPolygon edited="0">
                <wp:start x="0" y="0"/>
                <wp:lineTo x="0" y="21209"/>
                <wp:lineTo x="21292" y="21209"/>
                <wp:lineTo x="21292" y="0"/>
                <wp:lineTo x="0" y="0"/>
              </wp:wrapPolygon>
            </wp:wrapTight>
            <wp:docPr id="14731083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08327"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739265" cy="1474470"/>
                    </a:xfrm>
                    <a:prstGeom prst="rect">
                      <a:avLst/>
                    </a:prstGeom>
                    <a:noFill/>
                    <a:ln>
                      <a:noFill/>
                    </a:ln>
                  </pic:spPr>
                </pic:pic>
              </a:graphicData>
            </a:graphic>
          </wp:anchor>
        </w:drawing>
      </w:r>
    </w:p>
    <w:p w14:paraId="39D2378E" w14:textId="77777777" w:rsidR="00035E5B" w:rsidRPr="004C0FBF" w:rsidRDefault="00035E5B">
      <w:pPr>
        <w:jc w:val="center"/>
      </w:pPr>
    </w:p>
    <w:p w14:paraId="50AA09B1" w14:textId="77777777" w:rsidR="00035E5B" w:rsidRPr="004C0FBF" w:rsidRDefault="00035E5B">
      <w:pPr>
        <w:jc w:val="center"/>
      </w:pPr>
    </w:p>
    <w:p w14:paraId="2642B39A" w14:textId="77777777" w:rsidR="00035E5B" w:rsidRPr="004C0FBF" w:rsidRDefault="00035E5B">
      <w:pPr>
        <w:jc w:val="center"/>
      </w:pPr>
    </w:p>
    <w:p w14:paraId="67F0EECA" w14:textId="77777777" w:rsidR="00035E5B" w:rsidRPr="004C0FBF" w:rsidRDefault="00035E5B">
      <w:pPr>
        <w:jc w:val="center"/>
      </w:pPr>
    </w:p>
    <w:p w14:paraId="21059F0A" w14:textId="77777777" w:rsidR="00035E5B" w:rsidRPr="004C0FBF" w:rsidRDefault="00035E5B">
      <w:pPr>
        <w:jc w:val="center"/>
      </w:pPr>
    </w:p>
    <w:p w14:paraId="42F0FB4E" w14:textId="77777777" w:rsidR="00035E5B" w:rsidRPr="004C0FBF" w:rsidRDefault="00CF5D30">
      <w:pPr>
        <w:jc w:val="center"/>
      </w:pPr>
      <w:r w:rsidRPr="004C0FBF">
        <w:t>BÁO CÁO BÀI TẬP LỚN</w:t>
      </w:r>
    </w:p>
    <w:p w14:paraId="31E5B847" w14:textId="77777777" w:rsidR="00035E5B" w:rsidRPr="004C0FBF" w:rsidRDefault="00CF5D30">
      <w:pPr>
        <w:jc w:val="center"/>
      </w:pPr>
      <w:r w:rsidRPr="004C0FBF">
        <w:t>HỌC PHẦN: NHẬP MÔN CÔNG NGHỆ PHẦN MỀM</w:t>
      </w:r>
    </w:p>
    <w:p w14:paraId="54DB4692" w14:textId="77777777" w:rsidR="00035E5B" w:rsidRPr="004C0FBF" w:rsidRDefault="00035E5B">
      <w:pPr>
        <w:jc w:val="center"/>
      </w:pPr>
    </w:p>
    <w:p w14:paraId="7B2F3384" w14:textId="77777777" w:rsidR="00035E5B" w:rsidRPr="004C0FBF" w:rsidRDefault="00CF5D30">
      <w:pPr>
        <w:jc w:val="center"/>
        <w:rPr>
          <w:b/>
          <w:bCs/>
          <w:sz w:val="36"/>
          <w:szCs w:val="36"/>
        </w:rPr>
      </w:pPr>
      <w:r w:rsidRPr="004C0FBF">
        <w:rPr>
          <w:b/>
          <w:bCs/>
          <w:sz w:val="36"/>
          <w:szCs w:val="36"/>
        </w:rPr>
        <w:t>Đề tài: Tìm hiểu quy trình phát triển phần mềm xoắn ốc và áp dụng trong dự án phát triển phần mềm quản lý website Canifa</w:t>
      </w:r>
    </w:p>
    <w:p w14:paraId="5CD83F0B" w14:textId="77777777" w:rsidR="00035E5B" w:rsidRPr="004C0FBF" w:rsidRDefault="00035E5B" w:rsidP="00BA6325">
      <w:pPr>
        <w:spacing w:line="26" w:lineRule="atLeast"/>
        <w:rPr>
          <w:sz w:val="32"/>
          <w:szCs w:val="32"/>
        </w:rPr>
      </w:pPr>
    </w:p>
    <w:tbl>
      <w:tblPr>
        <w:tblStyle w:val="TableGrid"/>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8"/>
        <w:gridCol w:w="603"/>
        <w:gridCol w:w="3007"/>
        <w:gridCol w:w="1836"/>
      </w:tblGrid>
      <w:tr w:rsidR="00BA6325" w:rsidRPr="004C0FBF" w14:paraId="28B2FA93" w14:textId="787E92A2" w:rsidTr="006D0D3C">
        <w:tc>
          <w:tcPr>
            <w:tcW w:w="3478" w:type="dxa"/>
          </w:tcPr>
          <w:p w14:paraId="7C8DFB67" w14:textId="4134493C" w:rsidR="00BA6325" w:rsidRPr="00BA6325" w:rsidRDefault="00BA6325" w:rsidP="00BA6325">
            <w:pPr>
              <w:spacing w:line="26" w:lineRule="atLeast"/>
              <w:jc w:val="left"/>
              <w:rPr>
                <w:b/>
                <w:bCs/>
                <w:sz w:val="32"/>
                <w:szCs w:val="32"/>
              </w:rPr>
            </w:pPr>
            <w:r w:rsidRPr="00BA6325">
              <w:rPr>
                <w:b/>
                <w:bCs/>
                <w:sz w:val="32"/>
                <w:szCs w:val="32"/>
              </w:rPr>
              <w:t>Giảng viên hướng dẫn</w:t>
            </w:r>
          </w:p>
        </w:tc>
        <w:tc>
          <w:tcPr>
            <w:tcW w:w="603" w:type="dxa"/>
          </w:tcPr>
          <w:p w14:paraId="3EEF7A6D" w14:textId="750FDEBE" w:rsidR="00BA6325" w:rsidRPr="00BA6325" w:rsidRDefault="00BA6325" w:rsidP="00BA6325">
            <w:pPr>
              <w:spacing w:line="26" w:lineRule="atLeast"/>
              <w:rPr>
                <w:b/>
                <w:bCs/>
                <w:sz w:val="32"/>
                <w:szCs w:val="32"/>
              </w:rPr>
            </w:pPr>
            <w:r w:rsidRPr="00BA6325">
              <w:rPr>
                <w:b/>
                <w:bCs/>
                <w:sz w:val="32"/>
                <w:szCs w:val="32"/>
              </w:rPr>
              <w:t>:</w:t>
            </w:r>
          </w:p>
        </w:tc>
        <w:tc>
          <w:tcPr>
            <w:tcW w:w="3007" w:type="dxa"/>
          </w:tcPr>
          <w:p w14:paraId="0DE1C0ED" w14:textId="70A32C82" w:rsidR="00BA6325" w:rsidRPr="004C0FBF" w:rsidRDefault="00BA6325" w:rsidP="00BA6325">
            <w:pPr>
              <w:spacing w:line="26" w:lineRule="atLeast"/>
              <w:jc w:val="left"/>
              <w:rPr>
                <w:sz w:val="32"/>
                <w:szCs w:val="32"/>
              </w:rPr>
            </w:pPr>
            <w:r w:rsidRPr="004C0FBF">
              <w:rPr>
                <w:sz w:val="32"/>
                <w:szCs w:val="32"/>
              </w:rPr>
              <w:t>Nguyễn Thị Hoa Huệ</w:t>
            </w:r>
          </w:p>
        </w:tc>
        <w:tc>
          <w:tcPr>
            <w:tcW w:w="1836" w:type="dxa"/>
          </w:tcPr>
          <w:p w14:paraId="2ACC3854" w14:textId="77777777" w:rsidR="00BA6325" w:rsidRPr="004C0FBF" w:rsidRDefault="00BA6325" w:rsidP="00BA6325">
            <w:pPr>
              <w:spacing w:line="26" w:lineRule="atLeast"/>
              <w:jc w:val="left"/>
              <w:rPr>
                <w:sz w:val="32"/>
                <w:szCs w:val="32"/>
              </w:rPr>
            </w:pPr>
          </w:p>
        </w:tc>
      </w:tr>
      <w:tr w:rsidR="00BA6325" w:rsidRPr="004C0FBF" w14:paraId="69111956" w14:textId="7799C282" w:rsidTr="006D0D3C">
        <w:tc>
          <w:tcPr>
            <w:tcW w:w="3478" w:type="dxa"/>
          </w:tcPr>
          <w:p w14:paraId="75438EE6" w14:textId="0DEA610F" w:rsidR="00BA6325" w:rsidRPr="00BA6325" w:rsidRDefault="00BA6325" w:rsidP="00BA6325">
            <w:pPr>
              <w:spacing w:line="26" w:lineRule="atLeast"/>
              <w:jc w:val="left"/>
              <w:rPr>
                <w:b/>
                <w:bCs/>
                <w:sz w:val="32"/>
                <w:szCs w:val="32"/>
              </w:rPr>
            </w:pPr>
            <w:r w:rsidRPr="00BA6325">
              <w:rPr>
                <w:b/>
                <w:bCs/>
                <w:sz w:val="32"/>
                <w:szCs w:val="32"/>
              </w:rPr>
              <w:t>Khóa</w:t>
            </w:r>
          </w:p>
        </w:tc>
        <w:tc>
          <w:tcPr>
            <w:tcW w:w="603" w:type="dxa"/>
          </w:tcPr>
          <w:p w14:paraId="071AF3BE" w14:textId="7CE1278A" w:rsidR="00BA6325" w:rsidRPr="00BA6325" w:rsidRDefault="00BA6325" w:rsidP="00BA6325">
            <w:pPr>
              <w:spacing w:line="26" w:lineRule="atLeast"/>
              <w:rPr>
                <w:b/>
                <w:bCs/>
                <w:sz w:val="32"/>
                <w:szCs w:val="32"/>
              </w:rPr>
            </w:pPr>
            <w:r w:rsidRPr="00BA6325">
              <w:rPr>
                <w:b/>
                <w:bCs/>
                <w:sz w:val="32"/>
                <w:szCs w:val="32"/>
              </w:rPr>
              <w:t>:</w:t>
            </w:r>
          </w:p>
        </w:tc>
        <w:tc>
          <w:tcPr>
            <w:tcW w:w="3007" w:type="dxa"/>
          </w:tcPr>
          <w:p w14:paraId="692C71A8" w14:textId="0438838A" w:rsidR="00BA6325" w:rsidRPr="004C0FBF" w:rsidRDefault="00BA6325" w:rsidP="00BA6325">
            <w:pPr>
              <w:spacing w:line="26" w:lineRule="atLeast"/>
              <w:jc w:val="left"/>
              <w:rPr>
                <w:sz w:val="32"/>
                <w:szCs w:val="32"/>
              </w:rPr>
            </w:pPr>
            <w:r w:rsidRPr="004C0FBF">
              <w:rPr>
                <w:sz w:val="32"/>
                <w:szCs w:val="32"/>
              </w:rPr>
              <w:t>17</w:t>
            </w:r>
          </w:p>
        </w:tc>
        <w:tc>
          <w:tcPr>
            <w:tcW w:w="1836" w:type="dxa"/>
          </w:tcPr>
          <w:p w14:paraId="60C7E6D1" w14:textId="77777777" w:rsidR="00BA6325" w:rsidRPr="004C0FBF" w:rsidRDefault="00BA6325" w:rsidP="00BA6325">
            <w:pPr>
              <w:spacing w:line="26" w:lineRule="atLeast"/>
              <w:jc w:val="left"/>
              <w:rPr>
                <w:sz w:val="32"/>
                <w:szCs w:val="32"/>
              </w:rPr>
            </w:pPr>
          </w:p>
        </w:tc>
      </w:tr>
      <w:tr w:rsidR="00BA6325" w:rsidRPr="004C0FBF" w14:paraId="7D81AAB1" w14:textId="6FEEC7D9" w:rsidTr="006D0D3C">
        <w:tc>
          <w:tcPr>
            <w:tcW w:w="3478" w:type="dxa"/>
          </w:tcPr>
          <w:p w14:paraId="5005FA3E" w14:textId="739A4341" w:rsidR="00BA6325" w:rsidRPr="00BA6325" w:rsidRDefault="00BA6325" w:rsidP="00BA6325">
            <w:pPr>
              <w:spacing w:line="26" w:lineRule="atLeast"/>
              <w:jc w:val="left"/>
              <w:rPr>
                <w:b/>
                <w:bCs/>
                <w:sz w:val="32"/>
                <w:szCs w:val="32"/>
              </w:rPr>
            </w:pPr>
            <w:r w:rsidRPr="00BA6325">
              <w:rPr>
                <w:b/>
                <w:bCs/>
                <w:sz w:val="32"/>
                <w:szCs w:val="32"/>
              </w:rPr>
              <w:t>Lớp</w:t>
            </w:r>
          </w:p>
        </w:tc>
        <w:tc>
          <w:tcPr>
            <w:tcW w:w="603" w:type="dxa"/>
          </w:tcPr>
          <w:p w14:paraId="5C100877" w14:textId="64B6E52C" w:rsidR="00BA6325" w:rsidRPr="00BA6325" w:rsidRDefault="00BA6325" w:rsidP="00BA6325">
            <w:pPr>
              <w:spacing w:line="26" w:lineRule="atLeast"/>
              <w:rPr>
                <w:b/>
                <w:bCs/>
                <w:sz w:val="32"/>
                <w:szCs w:val="32"/>
              </w:rPr>
            </w:pPr>
            <w:r w:rsidRPr="00BA6325">
              <w:rPr>
                <w:b/>
                <w:bCs/>
                <w:sz w:val="32"/>
                <w:szCs w:val="32"/>
              </w:rPr>
              <w:t>:</w:t>
            </w:r>
          </w:p>
        </w:tc>
        <w:tc>
          <w:tcPr>
            <w:tcW w:w="3007" w:type="dxa"/>
          </w:tcPr>
          <w:p w14:paraId="0098B5C3" w14:textId="300572C0" w:rsidR="00BA6325" w:rsidRPr="004C0FBF" w:rsidRDefault="00BA6325" w:rsidP="00BA6325">
            <w:pPr>
              <w:spacing w:line="26" w:lineRule="atLeast"/>
              <w:jc w:val="left"/>
              <w:rPr>
                <w:sz w:val="32"/>
                <w:szCs w:val="32"/>
              </w:rPr>
            </w:pPr>
            <w:r w:rsidRPr="004C0FBF">
              <w:rPr>
                <w:sz w:val="32"/>
                <w:szCs w:val="32"/>
              </w:rPr>
              <w:t>20233IT6082001</w:t>
            </w:r>
          </w:p>
        </w:tc>
        <w:tc>
          <w:tcPr>
            <w:tcW w:w="1836" w:type="dxa"/>
          </w:tcPr>
          <w:p w14:paraId="3675CD90" w14:textId="77777777" w:rsidR="00BA6325" w:rsidRPr="004C0FBF" w:rsidRDefault="00BA6325" w:rsidP="00BA6325">
            <w:pPr>
              <w:spacing w:line="26" w:lineRule="atLeast"/>
              <w:jc w:val="left"/>
              <w:rPr>
                <w:sz w:val="32"/>
                <w:szCs w:val="32"/>
              </w:rPr>
            </w:pPr>
          </w:p>
        </w:tc>
      </w:tr>
      <w:tr w:rsidR="00BA6325" w:rsidRPr="004C0FBF" w14:paraId="0B35EFEA" w14:textId="605BDF5B" w:rsidTr="006D0D3C">
        <w:tc>
          <w:tcPr>
            <w:tcW w:w="3478" w:type="dxa"/>
          </w:tcPr>
          <w:p w14:paraId="727E329F" w14:textId="00130768" w:rsidR="00BA6325" w:rsidRPr="00BA6325" w:rsidRDefault="00BA6325" w:rsidP="00BA6325">
            <w:pPr>
              <w:spacing w:line="26" w:lineRule="atLeast"/>
              <w:jc w:val="left"/>
              <w:rPr>
                <w:b/>
                <w:bCs/>
                <w:sz w:val="32"/>
                <w:szCs w:val="32"/>
              </w:rPr>
            </w:pPr>
            <w:r w:rsidRPr="00BA6325">
              <w:rPr>
                <w:b/>
                <w:bCs/>
                <w:sz w:val="32"/>
                <w:szCs w:val="32"/>
              </w:rPr>
              <w:t>Sinh viên thực hiện</w:t>
            </w:r>
          </w:p>
        </w:tc>
        <w:tc>
          <w:tcPr>
            <w:tcW w:w="603" w:type="dxa"/>
          </w:tcPr>
          <w:p w14:paraId="1A095B13" w14:textId="5782B58E" w:rsidR="00BA6325" w:rsidRPr="00BA6325" w:rsidRDefault="00BA6325" w:rsidP="00BA6325">
            <w:pPr>
              <w:spacing w:line="26" w:lineRule="atLeast"/>
              <w:rPr>
                <w:b/>
                <w:bCs/>
                <w:sz w:val="32"/>
                <w:szCs w:val="32"/>
              </w:rPr>
            </w:pPr>
            <w:r w:rsidRPr="00BA6325">
              <w:rPr>
                <w:b/>
                <w:bCs/>
                <w:sz w:val="32"/>
                <w:szCs w:val="32"/>
              </w:rPr>
              <w:t>:</w:t>
            </w:r>
          </w:p>
        </w:tc>
        <w:tc>
          <w:tcPr>
            <w:tcW w:w="3007" w:type="dxa"/>
          </w:tcPr>
          <w:p w14:paraId="4D2E7B1D" w14:textId="6E219977" w:rsidR="00BA6325" w:rsidRPr="004C0FBF" w:rsidRDefault="00BA6325" w:rsidP="00BA6325">
            <w:pPr>
              <w:spacing w:line="26" w:lineRule="atLeast"/>
              <w:jc w:val="left"/>
              <w:rPr>
                <w:sz w:val="32"/>
                <w:szCs w:val="32"/>
              </w:rPr>
            </w:pPr>
            <w:r>
              <w:rPr>
                <w:sz w:val="32"/>
                <w:szCs w:val="32"/>
              </w:rPr>
              <w:t>Lăng Nhật Minh</w:t>
            </w:r>
          </w:p>
        </w:tc>
        <w:tc>
          <w:tcPr>
            <w:tcW w:w="1836" w:type="dxa"/>
          </w:tcPr>
          <w:p w14:paraId="3F94A24A" w14:textId="742354BA" w:rsidR="00BA6325" w:rsidRPr="004C0FBF" w:rsidRDefault="00BA6325" w:rsidP="00BA6325">
            <w:pPr>
              <w:spacing w:line="26" w:lineRule="atLeast"/>
              <w:jc w:val="left"/>
              <w:rPr>
                <w:sz w:val="32"/>
                <w:szCs w:val="32"/>
              </w:rPr>
            </w:pPr>
            <w:r w:rsidRPr="004C0FBF">
              <w:rPr>
                <w:sz w:val="32"/>
                <w:szCs w:val="32"/>
              </w:rPr>
              <w:t>2022605922</w:t>
            </w:r>
          </w:p>
        </w:tc>
      </w:tr>
      <w:tr w:rsidR="00BA6325" w:rsidRPr="004C0FBF" w14:paraId="56E223A9" w14:textId="4422D0DE" w:rsidTr="006D0D3C">
        <w:tc>
          <w:tcPr>
            <w:tcW w:w="3478" w:type="dxa"/>
          </w:tcPr>
          <w:p w14:paraId="2F419875" w14:textId="77777777" w:rsidR="00BA6325" w:rsidRPr="004C0FBF" w:rsidRDefault="00BA6325" w:rsidP="00BA6325">
            <w:pPr>
              <w:spacing w:line="26" w:lineRule="atLeast"/>
              <w:jc w:val="left"/>
              <w:rPr>
                <w:sz w:val="32"/>
                <w:szCs w:val="32"/>
              </w:rPr>
            </w:pPr>
          </w:p>
        </w:tc>
        <w:tc>
          <w:tcPr>
            <w:tcW w:w="603" w:type="dxa"/>
          </w:tcPr>
          <w:p w14:paraId="00410530" w14:textId="77777777" w:rsidR="00BA6325" w:rsidRDefault="00BA6325" w:rsidP="00BA6325">
            <w:pPr>
              <w:spacing w:line="26" w:lineRule="atLeast"/>
              <w:rPr>
                <w:sz w:val="32"/>
                <w:szCs w:val="32"/>
              </w:rPr>
            </w:pPr>
          </w:p>
        </w:tc>
        <w:tc>
          <w:tcPr>
            <w:tcW w:w="3007" w:type="dxa"/>
          </w:tcPr>
          <w:p w14:paraId="684269CF" w14:textId="73F7B0A8" w:rsidR="00BA6325" w:rsidRPr="004C0FBF" w:rsidRDefault="00BA6325" w:rsidP="00BA6325">
            <w:pPr>
              <w:spacing w:line="26" w:lineRule="atLeast"/>
              <w:jc w:val="left"/>
              <w:rPr>
                <w:sz w:val="32"/>
                <w:szCs w:val="32"/>
              </w:rPr>
            </w:pPr>
            <w:r>
              <w:rPr>
                <w:sz w:val="32"/>
                <w:szCs w:val="32"/>
              </w:rPr>
              <w:t>Nguyễn Hoàng Quân</w:t>
            </w:r>
          </w:p>
        </w:tc>
        <w:tc>
          <w:tcPr>
            <w:tcW w:w="1836" w:type="dxa"/>
          </w:tcPr>
          <w:p w14:paraId="06B3A247" w14:textId="6B337F91" w:rsidR="00BA6325" w:rsidRPr="004C0FBF" w:rsidRDefault="00364328" w:rsidP="00BA6325">
            <w:pPr>
              <w:spacing w:line="26" w:lineRule="atLeast"/>
              <w:jc w:val="left"/>
              <w:rPr>
                <w:sz w:val="32"/>
                <w:szCs w:val="32"/>
              </w:rPr>
            </w:pPr>
            <w:r>
              <w:rPr>
                <w:sz w:val="32"/>
                <w:szCs w:val="32"/>
              </w:rPr>
              <w:t>2022600917</w:t>
            </w:r>
          </w:p>
        </w:tc>
      </w:tr>
      <w:tr w:rsidR="00BA6325" w:rsidRPr="004C0FBF" w14:paraId="5660D4E7" w14:textId="3465382A" w:rsidTr="006D0D3C">
        <w:tc>
          <w:tcPr>
            <w:tcW w:w="3478" w:type="dxa"/>
          </w:tcPr>
          <w:p w14:paraId="3C7EE5BC" w14:textId="77777777" w:rsidR="00BA6325" w:rsidRPr="004C0FBF" w:rsidRDefault="00BA6325" w:rsidP="00BA6325">
            <w:pPr>
              <w:spacing w:line="26" w:lineRule="atLeast"/>
              <w:jc w:val="left"/>
              <w:rPr>
                <w:sz w:val="32"/>
                <w:szCs w:val="32"/>
              </w:rPr>
            </w:pPr>
          </w:p>
        </w:tc>
        <w:tc>
          <w:tcPr>
            <w:tcW w:w="603" w:type="dxa"/>
          </w:tcPr>
          <w:p w14:paraId="5108C5D3" w14:textId="77777777" w:rsidR="00BA6325" w:rsidRDefault="00BA6325" w:rsidP="00BA6325">
            <w:pPr>
              <w:spacing w:line="26" w:lineRule="atLeast"/>
              <w:rPr>
                <w:sz w:val="32"/>
                <w:szCs w:val="32"/>
              </w:rPr>
            </w:pPr>
          </w:p>
        </w:tc>
        <w:tc>
          <w:tcPr>
            <w:tcW w:w="3007" w:type="dxa"/>
          </w:tcPr>
          <w:p w14:paraId="163A51CD" w14:textId="5970A222" w:rsidR="00BA6325" w:rsidRPr="004C0FBF" w:rsidRDefault="00BA6325" w:rsidP="00BA6325">
            <w:pPr>
              <w:spacing w:line="26" w:lineRule="atLeast"/>
              <w:jc w:val="left"/>
              <w:rPr>
                <w:sz w:val="32"/>
                <w:szCs w:val="32"/>
              </w:rPr>
            </w:pPr>
            <w:r>
              <w:rPr>
                <w:sz w:val="32"/>
                <w:szCs w:val="32"/>
              </w:rPr>
              <w:t>Phan Hoàng Thái</w:t>
            </w:r>
          </w:p>
        </w:tc>
        <w:tc>
          <w:tcPr>
            <w:tcW w:w="1836" w:type="dxa"/>
          </w:tcPr>
          <w:p w14:paraId="2A2869D8" w14:textId="08B2B720" w:rsidR="00BA6325" w:rsidRPr="004C0FBF" w:rsidRDefault="00BA6325" w:rsidP="00BA6325">
            <w:pPr>
              <w:spacing w:line="26" w:lineRule="atLeast"/>
              <w:jc w:val="left"/>
              <w:rPr>
                <w:sz w:val="32"/>
                <w:szCs w:val="32"/>
              </w:rPr>
            </w:pPr>
            <w:r w:rsidRPr="004C0FBF">
              <w:rPr>
                <w:sz w:val="32"/>
                <w:szCs w:val="32"/>
              </w:rPr>
              <w:t>2022604782</w:t>
            </w:r>
          </w:p>
        </w:tc>
      </w:tr>
      <w:tr w:rsidR="00BA6325" w:rsidRPr="004C0FBF" w14:paraId="16A1C42A" w14:textId="6B713AFD" w:rsidTr="006D0D3C">
        <w:tc>
          <w:tcPr>
            <w:tcW w:w="3478" w:type="dxa"/>
          </w:tcPr>
          <w:p w14:paraId="5BD47AEE" w14:textId="77777777" w:rsidR="00BA6325" w:rsidRPr="004C0FBF" w:rsidRDefault="00BA6325" w:rsidP="00BA6325">
            <w:pPr>
              <w:spacing w:line="26" w:lineRule="atLeast"/>
              <w:jc w:val="left"/>
              <w:rPr>
                <w:sz w:val="32"/>
                <w:szCs w:val="32"/>
              </w:rPr>
            </w:pPr>
          </w:p>
        </w:tc>
        <w:tc>
          <w:tcPr>
            <w:tcW w:w="603" w:type="dxa"/>
          </w:tcPr>
          <w:p w14:paraId="26D2CAD0" w14:textId="77777777" w:rsidR="00BA6325" w:rsidRDefault="00BA6325" w:rsidP="00BA6325">
            <w:pPr>
              <w:spacing w:line="26" w:lineRule="atLeast"/>
              <w:rPr>
                <w:sz w:val="32"/>
                <w:szCs w:val="32"/>
              </w:rPr>
            </w:pPr>
          </w:p>
        </w:tc>
        <w:tc>
          <w:tcPr>
            <w:tcW w:w="3007" w:type="dxa"/>
          </w:tcPr>
          <w:p w14:paraId="31BF6566" w14:textId="5899FEDA" w:rsidR="00BA6325" w:rsidRPr="004C0FBF" w:rsidRDefault="00BA6325" w:rsidP="00BA6325">
            <w:pPr>
              <w:spacing w:line="26" w:lineRule="atLeast"/>
              <w:jc w:val="left"/>
              <w:rPr>
                <w:sz w:val="32"/>
                <w:szCs w:val="32"/>
              </w:rPr>
            </w:pPr>
            <w:r>
              <w:rPr>
                <w:sz w:val="32"/>
                <w:szCs w:val="32"/>
              </w:rPr>
              <w:t>Nguyễn Ngọc Tuấn</w:t>
            </w:r>
          </w:p>
        </w:tc>
        <w:tc>
          <w:tcPr>
            <w:tcW w:w="1836" w:type="dxa"/>
          </w:tcPr>
          <w:p w14:paraId="71F0EC99" w14:textId="541C0FEF" w:rsidR="00BA6325" w:rsidRPr="004C0FBF" w:rsidRDefault="00BA6325" w:rsidP="00BA6325">
            <w:pPr>
              <w:spacing w:line="26" w:lineRule="atLeast"/>
              <w:jc w:val="left"/>
              <w:rPr>
                <w:sz w:val="32"/>
                <w:szCs w:val="32"/>
              </w:rPr>
            </w:pPr>
            <w:r w:rsidRPr="004C0FBF">
              <w:rPr>
                <w:sz w:val="32"/>
                <w:szCs w:val="32"/>
              </w:rPr>
              <w:t>2022600266</w:t>
            </w:r>
          </w:p>
        </w:tc>
      </w:tr>
      <w:tr w:rsidR="00BA6325" w:rsidRPr="004C0FBF" w14:paraId="68264B39" w14:textId="42B1B0FA" w:rsidTr="006D0D3C">
        <w:trPr>
          <w:trHeight w:val="63"/>
        </w:trPr>
        <w:tc>
          <w:tcPr>
            <w:tcW w:w="3478" w:type="dxa"/>
          </w:tcPr>
          <w:p w14:paraId="56EF3086" w14:textId="77777777" w:rsidR="00BA6325" w:rsidRPr="004C0FBF" w:rsidRDefault="00BA6325" w:rsidP="00BA6325">
            <w:pPr>
              <w:spacing w:line="26" w:lineRule="atLeast"/>
              <w:jc w:val="left"/>
              <w:rPr>
                <w:sz w:val="32"/>
                <w:szCs w:val="32"/>
              </w:rPr>
            </w:pPr>
          </w:p>
        </w:tc>
        <w:tc>
          <w:tcPr>
            <w:tcW w:w="603" w:type="dxa"/>
          </w:tcPr>
          <w:p w14:paraId="4F1F5E45" w14:textId="77777777" w:rsidR="00BA6325" w:rsidRDefault="00BA6325" w:rsidP="00BA6325">
            <w:pPr>
              <w:spacing w:line="26" w:lineRule="atLeast"/>
              <w:rPr>
                <w:sz w:val="32"/>
                <w:szCs w:val="32"/>
              </w:rPr>
            </w:pPr>
          </w:p>
        </w:tc>
        <w:tc>
          <w:tcPr>
            <w:tcW w:w="3007" w:type="dxa"/>
          </w:tcPr>
          <w:p w14:paraId="013EFAC0" w14:textId="7FBB4A53" w:rsidR="00BA6325" w:rsidRPr="004C0FBF" w:rsidRDefault="00BA6325" w:rsidP="00BA6325">
            <w:pPr>
              <w:spacing w:line="26" w:lineRule="atLeast"/>
              <w:jc w:val="left"/>
              <w:rPr>
                <w:sz w:val="32"/>
                <w:szCs w:val="32"/>
              </w:rPr>
            </w:pPr>
            <w:r>
              <w:rPr>
                <w:sz w:val="32"/>
                <w:szCs w:val="32"/>
              </w:rPr>
              <w:t>Hoàng Văn Võ</w:t>
            </w:r>
          </w:p>
        </w:tc>
        <w:tc>
          <w:tcPr>
            <w:tcW w:w="1836" w:type="dxa"/>
          </w:tcPr>
          <w:p w14:paraId="35DF495A" w14:textId="4D1A950A" w:rsidR="00BA6325" w:rsidRPr="004C0FBF" w:rsidRDefault="00BA6325" w:rsidP="00BA6325">
            <w:pPr>
              <w:spacing w:line="26" w:lineRule="atLeast"/>
              <w:jc w:val="left"/>
              <w:rPr>
                <w:sz w:val="32"/>
                <w:szCs w:val="32"/>
              </w:rPr>
            </w:pPr>
            <w:r w:rsidRPr="004C0FBF">
              <w:rPr>
                <w:sz w:val="32"/>
                <w:szCs w:val="32"/>
              </w:rPr>
              <w:t>2022602868</w:t>
            </w:r>
          </w:p>
        </w:tc>
      </w:tr>
    </w:tbl>
    <w:p w14:paraId="0547300B" w14:textId="77777777" w:rsidR="00035E5B" w:rsidRDefault="00CF5D30" w:rsidP="00BA6325">
      <w:pPr>
        <w:rPr>
          <w:sz w:val="32"/>
          <w:szCs w:val="32"/>
        </w:rPr>
      </w:pPr>
      <w:r w:rsidRPr="004C0FBF">
        <w:rPr>
          <w:sz w:val="32"/>
          <w:szCs w:val="32"/>
        </w:rPr>
        <w:t xml:space="preserve">                 </w:t>
      </w:r>
    </w:p>
    <w:p w14:paraId="2A25375A" w14:textId="77777777" w:rsidR="00AE0AA1" w:rsidRDefault="00AE0AA1" w:rsidP="00BA6325">
      <w:pPr>
        <w:rPr>
          <w:sz w:val="32"/>
          <w:szCs w:val="32"/>
        </w:rPr>
      </w:pPr>
    </w:p>
    <w:p w14:paraId="750DA02A" w14:textId="77777777" w:rsidR="00AE0AA1" w:rsidRPr="004C0FBF" w:rsidRDefault="00AE0AA1" w:rsidP="00BA6325">
      <w:pPr>
        <w:rPr>
          <w:sz w:val="32"/>
          <w:szCs w:val="32"/>
        </w:rPr>
      </w:pPr>
    </w:p>
    <w:p w14:paraId="2F75005F" w14:textId="1CAA3317" w:rsidR="00035E5B" w:rsidRPr="004C0FBF" w:rsidRDefault="00CF5D30" w:rsidP="00CF5D30">
      <w:pPr>
        <w:jc w:val="center"/>
      </w:pPr>
      <w:r w:rsidRPr="004C0FBF">
        <w:t>Hà Nội – Năm 2024</w:t>
      </w:r>
    </w:p>
    <w:p w14:paraId="369C0E8F" w14:textId="77777777" w:rsidR="00035E5B" w:rsidRPr="004C0FBF" w:rsidRDefault="00035E5B">
      <w:pPr>
        <w:jc w:val="center"/>
        <w:rPr>
          <w:sz w:val="36"/>
          <w:szCs w:val="36"/>
        </w:rPr>
        <w:sectPr w:rsidR="00035E5B" w:rsidRPr="004C0FBF" w:rsidSect="00CF5D30">
          <w:footerReference w:type="first" r:id="rId10"/>
          <w:pgSz w:w="11906" w:h="16838"/>
          <w:pgMar w:top="1134" w:right="1134" w:bottom="1134" w:left="1701" w:header="720" w:footer="720" w:gutter="0"/>
          <w:pgBorders w:display="firstPage">
            <w:top w:val="twistedLines1" w:sz="12" w:space="1" w:color="auto"/>
            <w:left w:val="twistedLines1" w:sz="12" w:space="4" w:color="auto"/>
            <w:bottom w:val="twistedLines1" w:sz="12" w:space="1" w:color="auto"/>
            <w:right w:val="twistedLines1" w:sz="12" w:space="4" w:color="auto"/>
          </w:pgBorders>
          <w:pgNumType w:start="1"/>
          <w:cols w:space="720"/>
          <w:docGrid w:linePitch="381"/>
        </w:sectPr>
      </w:pPr>
    </w:p>
    <w:p w14:paraId="7CC45C51" w14:textId="77777777" w:rsidR="00A16B3A" w:rsidRPr="004C0FBF" w:rsidRDefault="00A16B3A" w:rsidP="00A16B3A">
      <w:pPr>
        <w:pStyle w:val="Heading1"/>
        <w:jc w:val="center"/>
      </w:pPr>
      <w:bookmarkStart w:id="4" w:name="_Toc30080"/>
      <w:bookmarkStart w:id="5" w:name="_Toc168175709"/>
      <w:bookmarkStart w:id="6" w:name="_Toc168204751"/>
      <w:r w:rsidRPr="004C0FBF">
        <w:lastRenderedPageBreak/>
        <w:t>LỜI CẢM ƠN</w:t>
      </w:r>
      <w:bookmarkStart w:id="7" w:name="_Hlk166618674"/>
      <w:bookmarkEnd w:id="4"/>
      <w:bookmarkEnd w:id="5"/>
      <w:bookmarkEnd w:id="6"/>
    </w:p>
    <w:bookmarkEnd w:id="7"/>
    <w:p w14:paraId="14169C85" w14:textId="77777777" w:rsidR="00A16B3A" w:rsidRPr="004C0FBF" w:rsidRDefault="00A16B3A" w:rsidP="00A16B3A"/>
    <w:p w14:paraId="427F4EFE" w14:textId="77777777" w:rsidR="00A16B3A" w:rsidRPr="004C0FBF" w:rsidRDefault="00A16B3A" w:rsidP="00A16B3A">
      <w:pPr>
        <w:spacing w:line="312" w:lineRule="auto"/>
        <w:ind w:firstLine="720"/>
        <w:jc w:val="both"/>
      </w:pPr>
      <w:bookmarkStart w:id="8" w:name="_Hlk166618681"/>
      <w:r w:rsidRPr="004C0FBF">
        <w:t>Đối với một sinh viên trường Đại học Công Nghiệp Hà Nội, bài tập lớn học phần là một minh chứng cho những kiến thức đã có được sau các học phần đã học và học phần hiện tại. Em xin gửi lời cảm ơn đến trường Đại học Công Nghiệp Hà Nội, khoa Công nghệ thông tin đã tạo điều kiện cho em được học tập. Em xin chân thành cảm ơn thầy cô trong khoa đã giảng dạy với tất cả tâm huyết, truyền dạy cho chúng em tất cả những kiến thức quý báu của mình để chúng em có thể vững bước trên con đường học tập hiện tại và sự nghiệp trong tương lai của mình. Đặc biệt em xin chân thành cảm ơn đến cô Nguyễn Thị Hoa Huệ. Trong suốt quá trình nghiên cứu, thực hiện bài tập lớn thầy đã giúp đỡ, hướng dẫn tận tình để em có thể hoàn thành đề tài này. Chúng em rất mong nhận được sự góp ý của các thầy để bài tập lớn này của chúng em được hoàn thiện hơn.</w:t>
      </w:r>
    </w:p>
    <w:p w14:paraId="2906345A" w14:textId="0C1EE9D1" w:rsidR="00A16B3A" w:rsidRPr="004C0FBF" w:rsidRDefault="00A16B3A" w:rsidP="00A16B3A">
      <w:pPr>
        <w:spacing w:line="312" w:lineRule="auto"/>
        <w:ind w:firstLine="720"/>
        <w:jc w:val="both"/>
      </w:pPr>
      <w:r w:rsidRPr="004C0FBF">
        <w:t xml:space="preserve">Lời cuối cùng chúng em xin chúc </w:t>
      </w:r>
      <w:r w:rsidR="008462A4">
        <w:t>cô</w:t>
      </w:r>
      <w:r w:rsidRPr="004C0FBF">
        <w:t xml:space="preserve"> luôn dồi dào sức khỏe, luôn vui vẻ và thành công trong cuốc sống!</w:t>
      </w:r>
    </w:p>
    <w:bookmarkEnd w:id="8"/>
    <w:p w14:paraId="6E131E82" w14:textId="77777777" w:rsidR="00A16B3A" w:rsidRPr="004C0FBF" w:rsidRDefault="00A16B3A" w:rsidP="00A16B3A">
      <w:pPr>
        <w:jc w:val="both"/>
      </w:pPr>
    </w:p>
    <w:p w14:paraId="054A9BD3" w14:textId="6FD39035" w:rsidR="00035E5B" w:rsidRDefault="00A16B3A" w:rsidP="00805ECF">
      <w:pPr>
        <w:spacing w:line="360" w:lineRule="auto"/>
        <w:jc w:val="center"/>
        <w:rPr>
          <w:b/>
          <w:bCs/>
          <w:lang w:val="en-US"/>
        </w:rPr>
      </w:pPr>
      <w:r w:rsidRPr="004C0FBF">
        <w:rPr>
          <w:rFonts w:eastAsia="Times New Roman"/>
        </w:rPr>
        <w:t>Chúng em xin chân thành cảm ơn!</w:t>
      </w:r>
      <w:r w:rsidR="00805ECF" w:rsidRPr="00316EA5">
        <w:rPr>
          <w:b/>
          <w:bCs/>
          <w:lang w:val="en-US"/>
        </w:rPr>
        <w:t xml:space="preserve"> </w:t>
      </w:r>
    </w:p>
    <w:p w14:paraId="7942B5F9" w14:textId="77777777" w:rsidR="00805ECF" w:rsidRDefault="00805ECF" w:rsidP="00805ECF">
      <w:pPr>
        <w:spacing w:line="360" w:lineRule="auto"/>
        <w:jc w:val="center"/>
        <w:rPr>
          <w:b/>
          <w:bCs/>
          <w:lang w:val="en-US"/>
        </w:rPr>
      </w:pPr>
    </w:p>
    <w:p w14:paraId="73377EC2" w14:textId="77777777" w:rsidR="00805ECF" w:rsidRDefault="00805ECF" w:rsidP="00805ECF">
      <w:pPr>
        <w:spacing w:line="360" w:lineRule="auto"/>
        <w:jc w:val="center"/>
        <w:rPr>
          <w:b/>
          <w:bCs/>
          <w:lang w:val="en-US"/>
        </w:rPr>
      </w:pPr>
    </w:p>
    <w:p w14:paraId="27630C2A" w14:textId="77777777" w:rsidR="00805ECF" w:rsidRDefault="00805ECF" w:rsidP="00805ECF">
      <w:pPr>
        <w:spacing w:line="360" w:lineRule="auto"/>
        <w:jc w:val="center"/>
        <w:rPr>
          <w:b/>
          <w:bCs/>
          <w:lang w:val="en-US"/>
        </w:rPr>
      </w:pPr>
    </w:p>
    <w:p w14:paraId="48AD930E" w14:textId="77777777" w:rsidR="00805ECF" w:rsidRDefault="00805ECF" w:rsidP="00805ECF">
      <w:pPr>
        <w:spacing w:line="360" w:lineRule="auto"/>
        <w:jc w:val="center"/>
        <w:rPr>
          <w:b/>
          <w:bCs/>
          <w:lang w:val="en-US"/>
        </w:rPr>
      </w:pPr>
    </w:p>
    <w:p w14:paraId="0C9B70C7" w14:textId="77777777" w:rsidR="00805ECF" w:rsidRDefault="00805ECF" w:rsidP="00805ECF">
      <w:pPr>
        <w:spacing w:line="360" w:lineRule="auto"/>
        <w:jc w:val="center"/>
        <w:rPr>
          <w:b/>
          <w:bCs/>
          <w:lang w:val="en-US"/>
        </w:rPr>
      </w:pPr>
    </w:p>
    <w:p w14:paraId="035D1DFD" w14:textId="77777777" w:rsidR="00805ECF" w:rsidRDefault="00805ECF" w:rsidP="00805ECF">
      <w:pPr>
        <w:spacing w:line="360" w:lineRule="auto"/>
        <w:jc w:val="center"/>
        <w:rPr>
          <w:b/>
          <w:bCs/>
          <w:lang w:val="en-US"/>
        </w:rPr>
      </w:pPr>
    </w:p>
    <w:p w14:paraId="065CC99D" w14:textId="77777777" w:rsidR="00805ECF" w:rsidRDefault="00805ECF" w:rsidP="00805ECF">
      <w:pPr>
        <w:spacing w:line="360" w:lineRule="auto"/>
        <w:jc w:val="center"/>
        <w:rPr>
          <w:b/>
          <w:bCs/>
          <w:lang w:val="en-US"/>
        </w:rPr>
      </w:pPr>
    </w:p>
    <w:p w14:paraId="4E217664" w14:textId="77777777" w:rsidR="00805ECF" w:rsidRDefault="00805ECF" w:rsidP="00805ECF">
      <w:pPr>
        <w:spacing w:line="360" w:lineRule="auto"/>
        <w:jc w:val="center"/>
        <w:rPr>
          <w:b/>
          <w:bCs/>
          <w:lang w:val="en-US"/>
        </w:rPr>
      </w:pPr>
    </w:p>
    <w:p w14:paraId="2CE480F5" w14:textId="77777777" w:rsidR="00805ECF" w:rsidRDefault="00805ECF" w:rsidP="00805ECF">
      <w:pPr>
        <w:spacing w:line="360" w:lineRule="auto"/>
        <w:jc w:val="center"/>
        <w:rPr>
          <w:b/>
          <w:bCs/>
          <w:lang w:val="en-US"/>
        </w:rPr>
      </w:pPr>
    </w:p>
    <w:p w14:paraId="47E4923F" w14:textId="77777777" w:rsidR="00805ECF" w:rsidRDefault="00805ECF" w:rsidP="00805ECF">
      <w:pPr>
        <w:spacing w:line="360" w:lineRule="auto"/>
        <w:jc w:val="center"/>
        <w:rPr>
          <w:b/>
          <w:bCs/>
          <w:lang w:val="en-US"/>
        </w:rPr>
      </w:pPr>
    </w:p>
    <w:p w14:paraId="61A6736E" w14:textId="77777777" w:rsidR="00805ECF" w:rsidRPr="00316EA5" w:rsidRDefault="00805ECF" w:rsidP="00805ECF">
      <w:pPr>
        <w:spacing w:line="360" w:lineRule="auto"/>
        <w:jc w:val="center"/>
        <w:rPr>
          <w:b/>
          <w:bCs/>
          <w:lang w:val="en-US"/>
        </w:rPr>
      </w:pPr>
    </w:p>
    <w:sdt>
      <w:sdtPr>
        <w:rPr>
          <w:rFonts w:ascii="Times New Roman" w:eastAsia="MS Mincho" w:hAnsi="Times New Roman" w:cs="Times New Roman"/>
          <w:iCs/>
          <w:color w:val="auto"/>
          <w:position w:val="-4"/>
          <w:sz w:val="28"/>
          <w:szCs w:val="28"/>
          <w:lang w:val="vi-VN" w:eastAsia="ja-JP"/>
        </w:rPr>
        <w:id w:val="699826313"/>
        <w:docPartObj>
          <w:docPartGallery w:val="Table of Contents"/>
          <w:docPartUnique/>
        </w:docPartObj>
      </w:sdtPr>
      <w:sdtEndPr>
        <w:rPr>
          <w:b/>
          <w:bCs/>
          <w:noProof/>
        </w:rPr>
      </w:sdtEndPr>
      <w:sdtContent>
        <w:p w14:paraId="0C9000A8" w14:textId="42CD7563" w:rsidR="00316EA5" w:rsidRPr="00316EA5" w:rsidRDefault="00316EA5" w:rsidP="00316EA5">
          <w:pPr>
            <w:pStyle w:val="TOCHeading"/>
            <w:jc w:val="center"/>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316EA5">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Mục</w:t>
          </w:r>
          <w:proofErr w:type="spellEnd"/>
          <w:r w:rsidRPr="00316EA5">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316EA5">
            <w:rPr>
              <w:rFonts w:ascii="Times New Roman" w:hAnsi="Times New Roman"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lục</w:t>
          </w:r>
          <w:proofErr w:type="spellEnd"/>
        </w:p>
        <w:p w14:paraId="7CDF4D2B" w14:textId="03B1CF99" w:rsidR="00316EA5" w:rsidRDefault="00316EA5">
          <w:pPr>
            <w:pStyle w:val="TOC1"/>
            <w:tabs>
              <w:tab w:val="right" w:leader="dot" w:pos="8777"/>
            </w:tabs>
            <w:rPr>
              <w:rFonts w:asciiTheme="minorHAnsi" w:eastAsiaTheme="minorEastAsia" w:hAnsiTheme="minorHAnsi" w:cstheme="minorBidi"/>
              <w:iCs w:val="0"/>
              <w:noProof/>
              <w:kern w:val="2"/>
              <w:position w:val="0"/>
              <w:sz w:val="22"/>
              <w:szCs w:val="22"/>
              <w:lang w:val="en-US" w:eastAsia="en-US"/>
              <w14:ligatures w14:val="standardContextual"/>
            </w:rPr>
          </w:pPr>
          <w:r>
            <w:fldChar w:fldCharType="begin"/>
          </w:r>
          <w:r>
            <w:instrText xml:space="preserve"> TOC \o "1-3" \h \z \u </w:instrText>
          </w:r>
          <w:r>
            <w:fldChar w:fldCharType="separate"/>
          </w:r>
          <w:hyperlink w:anchor="_Toc168204751" w:history="1">
            <w:r w:rsidRPr="00236F34">
              <w:rPr>
                <w:rStyle w:val="Hyperlink"/>
                <w:noProof/>
              </w:rPr>
              <w:t>LỜI CẢM ƠN</w:t>
            </w:r>
            <w:r>
              <w:rPr>
                <w:noProof/>
                <w:webHidden/>
              </w:rPr>
              <w:tab/>
            </w:r>
            <w:r>
              <w:rPr>
                <w:noProof/>
                <w:webHidden/>
              </w:rPr>
              <w:fldChar w:fldCharType="begin"/>
            </w:r>
            <w:r>
              <w:rPr>
                <w:noProof/>
                <w:webHidden/>
              </w:rPr>
              <w:instrText xml:space="preserve"> PAGEREF _Toc168204751 \h </w:instrText>
            </w:r>
            <w:r>
              <w:rPr>
                <w:noProof/>
                <w:webHidden/>
              </w:rPr>
            </w:r>
            <w:r>
              <w:rPr>
                <w:noProof/>
                <w:webHidden/>
              </w:rPr>
              <w:fldChar w:fldCharType="separate"/>
            </w:r>
            <w:r w:rsidR="0066457E">
              <w:rPr>
                <w:noProof/>
                <w:webHidden/>
              </w:rPr>
              <w:t>i</w:t>
            </w:r>
            <w:r>
              <w:rPr>
                <w:noProof/>
                <w:webHidden/>
              </w:rPr>
              <w:fldChar w:fldCharType="end"/>
            </w:r>
          </w:hyperlink>
        </w:p>
        <w:p w14:paraId="1DA0788A" w14:textId="72296342" w:rsidR="00316EA5" w:rsidRDefault="00000000">
          <w:pPr>
            <w:pStyle w:val="TOC1"/>
            <w:tabs>
              <w:tab w:val="right" w:leader="dot" w:pos="8777"/>
            </w:tabs>
            <w:rPr>
              <w:rFonts w:asciiTheme="minorHAnsi" w:eastAsiaTheme="minorEastAsia" w:hAnsiTheme="minorHAnsi" w:cstheme="minorBidi"/>
              <w:iCs w:val="0"/>
              <w:noProof/>
              <w:kern w:val="2"/>
              <w:position w:val="0"/>
              <w:sz w:val="22"/>
              <w:szCs w:val="22"/>
              <w:lang w:val="en-US" w:eastAsia="en-US"/>
              <w14:ligatures w14:val="standardContextual"/>
            </w:rPr>
          </w:pPr>
          <w:hyperlink w:anchor="_Toc168204752" w:history="1">
            <w:r w:rsidR="00316EA5" w:rsidRPr="00236F34">
              <w:rPr>
                <w:rStyle w:val="Hyperlink"/>
                <w:noProof/>
              </w:rPr>
              <w:t>DANH MỤC CÁC HÌNH ẢNH</w:t>
            </w:r>
            <w:r w:rsidR="00316EA5">
              <w:rPr>
                <w:noProof/>
                <w:webHidden/>
              </w:rPr>
              <w:tab/>
            </w:r>
            <w:r w:rsidR="00316EA5">
              <w:rPr>
                <w:noProof/>
                <w:webHidden/>
              </w:rPr>
              <w:fldChar w:fldCharType="begin"/>
            </w:r>
            <w:r w:rsidR="00316EA5">
              <w:rPr>
                <w:noProof/>
                <w:webHidden/>
              </w:rPr>
              <w:instrText xml:space="preserve"> PAGEREF _Toc168204752 \h </w:instrText>
            </w:r>
            <w:r w:rsidR="00316EA5">
              <w:rPr>
                <w:noProof/>
                <w:webHidden/>
              </w:rPr>
            </w:r>
            <w:r w:rsidR="00316EA5">
              <w:rPr>
                <w:noProof/>
                <w:webHidden/>
              </w:rPr>
              <w:fldChar w:fldCharType="separate"/>
            </w:r>
            <w:r w:rsidR="0066457E">
              <w:rPr>
                <w:noProof/>
                <w:webHidden/>
              </w:rPr>
              <w:t>iv</w:t>
            </w:r>
            <w:r w:rsidR="00316EA5">
              <w:rPr>
                <w:noProof/>
                <w:webHidden/>
              </w:rPr>
              <w:fldChar w:fldCharType="end"/>
            </w:r>
          </w:hyperlink>
        </w:p>
        <w:p w14:paraId="303CFACF" w14:textId="643FD790" w:rsidR="00316EA5" w:rsidRDefault="00000000">
          <w:pPr>
            <w:pStyle w:val="TOC1"/>
            <w:tabs>
              <w:tab w:val="right" w:leader="dot" w:pos="8777"/>
            </w:tabs>
            <w:rPr>
              <w:rFonts w:asciiTheme="minorHAnsi" w:eastAsiaTheme="minorEastAsia" w:hAnsiTheme="minorHAnsi" w:cstheme="minorBidi"/>
              <w:iCs w:val="0"/>
              <w:noProof/>
              <w:kern w:val="2"/>
              <w:position w:val="0"/>
              <w:sz w:val="22"/>
              <w:szCs w:val="22"/>
              <w:lang w:val="en-US" w:eastAsia="en-US"/>
              <w14:ligatures w14:val="standardContextual"/>
            </w:rPr>
          </w:pPr>
          <w:hyperlink w:anchor="_Toc168204753" w:history="1">
            <w:r w:rsidR="00316EA5" w:rsidRPr="00236F34">
              <w:rPr>
                <w:rStyle w:val="Hyperlink"/>
                <w:noProof/>
              </w:rPr>
              <w:t>DANH MỤC CÁC BẢNG</w:t>
            </w:r>
            <w:r w:rsidR="00316EA5">
              <w:rPr>
                <w:noProof/>
                <w:webHidden/>
              </w:rPr>
              <w:tab/>
            </w:r>
            <w:r w:rsidR="00316EA5">
              <w:rPr>
                <w:noProof/>
                <w:webHidden/>
              </w:rPr>
              <w:fldChar w:fldCharType="begin"/>
            </w:r>
            <w:r w:rsidR="00316EA5">
              <w:rPr>
                <w:noProof/>
                <w:webHidden/>
              </w:rPr>
              <w:instrText xml:space="preserve"> PAGEREF _Toc168204753 \h </w:instrText>
            </w:r>
            <w:r w:rsidR="00316EA5">
              <w:rPr>
                <w:noProof/>
                <w:webHidden/>
              </w:rPr>
            </w:r>
            <w:r w:rsidR="00316EA5">
              <w:rPr>
                <w:noProof/>
                <w:webHidden/>
              </w:rPr>
              <w:fldChar w:fldCharType="separate"/>
            </w:r>
            <w:r w:rsidR="0066457E">
              <w:rPr>
                <w:noProof/>
                <w:webHidden/>
              </w:rPr>
              <w:t>v</w:t>
            </w:r>
            <w:r w:rsidR="00316EA5">
              <w:rPr>
                <w:noProof/>
                <w:webHidden/>
              </w:rPr>
              <w:fldChar w:fldCharType="end"/>
            </w:r>
          </w:hyperlink>
        </w:p>
        <w:p w14:paraId="2E6EA547" w14:textId="54F70100" w:rsidR="00316EA5" w:rsidRDefault="00000000">
          <w:pPr>
            <w:pStyle w:val="TOC1"/>
            <w:tabs>
              <w:tab w:val="right" w:leader="dot" w:pos="8777"/>
            </w:tabs>
            <w:rPr>
              <w:rFonts w:asciiTheme="minorHAnsi" w:eastAsiaTheme="minorEastAsia" w:hAnsiTheme="minorHAnsi" w:cstheme="minorBidi"/>
              <w:iCs w:val="0"/>
              <w:noProof/>
              <w:kern w:val="2"/>
              <w:position w:val="0"/>
              <w:sz w:val="22"/>
              <w:szCs w:val="22"/>
              <w:lang w:val="en-US" w:eastAsia="en-US"/>
              <w14:ligatures w14:val="standardContextual"/>
            </w:rPr>
          </w:pPr>
          <w:hyperlink w:anchor="_Toc168204754" w:history="1">
            <w:r w:rsidR="00316EA5" w:rsidRPr="00236F34">
              <w:rPr>
                <w:rStyle w:val="Hyperlink"/>
                <w:noProof/>
              </w:rPr>
              <w:t>MỞ ĐẦU</w:t>
            </w:r>
            <w:r w:rsidR="00316EA5">
              <w:rPr>
                <w:noProof/>
                <w:webHidden/>
              </w:rPr>
              <w:tab/>
            </w:r>
            <w:r w:rsidR="00316EA5">
              <w:rPr>
                <w:noProof/>
                <w:webHidden/>
              </w:rPr>
              <w:fldChar w:fldCharType="begin"/>
            </w:r>
            <w:r w:rsidR="00316EA5">
              <w:rPr>
                <w:noProof/>
                <w:webHidden/>
              </w:rPr>
              <w:instrText xml:space="preserve"> PAGEREF _Toc168204754 \h </w:instrText>
            </w:r>
            <w:r w:rsidR="00316EA5">
              <w:rPr>
                <w:noProof/>
                <w:webHidden/>
              </w:rPr>
            </w:r>
            <w:r w:rsidR="00316EA5">
              <w:rPr>
                <w:noProof/>
                <w:webHidden/>
              </w:rPr>
              <w:fldChar w:fldCharType="separate"/>
            </w:r>
            <w:r w:rsidR="0066457E">
              <w:rPr>
                <w:noProof/>
                <w:webHidden/>
              </w:rPr>
              <w:t>1</w:t>
            </w:r>
            <w:r w:rsidR="00316EA5">
              <w:rPr>
                <w:noProof/>
                <w:webHidden/>
              </w:rPr>
              <w:fldChar w:fldCharType="end"/>
            </w:r>
          </w:hyperlink>
        </w:p>
        <w:p w14:paraId="65C7529B" w14:textId="2A91F572" w:rsidR="00316EA5" w:rsidRDefault="00000000">
          <w:pPr>
            <w:pStyle w:val="TOC2"/>
            <w:tabs>
              <w:tab w:val="right" w:leader="dot" w:pos="8777"/>
            </w:tabs>
            <w:ind w:left="560"/>
            <w:rPr>
              <w:rFonts w:asciiTheme="minorHAnsi" w:eastAsiaTheme="minorEastAsia" w:hAnsiTheme="minorHAnsi" w:cstheme="minorBidi"/>
              <w:iCs w:val="0"/>
              <w:noProof/>
              <w:kern w:val="2"/>
              <w:position w:val="0"/>
              <w:sz w:val="22"/>
              <w:szCs w:val="22"/>
              <w:lang w:val="en-US" w:eastAsia="en-US"/>
              <w14:ligatures w14:val="standardContextual"/>
            </w:rPr>
          </w:pPr>
          <w:hyperlink w:anchor="_Toc168204755" w:history="1">
            <w:r w:rsidR="00316EA5" w:rsidRPr="00236F34">
              <w:rPr>
                <w:rStyle w:val="Hyperlink"/>
                <w:noProof/>
              </w:rPr>
              <w:t>1. Lý do chọn lựa đề tài</w:t>
            </w:r>
            <w:r w:rsidR="00316EA5">
              <w:rPr>
                <w:noProof/>
                <w:webHidden/>
              </w:rPr>
              <w:tab/>
            </w:r>
            <w:r w:rsidR="00316EA5">
              <w:rPr>
                <w:noProof/>
                <w:webHidden/>
              </w:rPr>
              <w:fldChar w:fldCharType="begin"/>
            </w:r>
            <w:r w:rsidR="00316EA5">
              <w:rPr>
                <w:noProof/>
                <w:webHidden/>
              </w:rPr>
              <w:instrText xml:space="preserve"> PAGEREF _Toc168204755 \h </w:instrText>
            </w:r>
            <w:r w:rsidR="00316EA5">
              <w:rPr>
                <w:noProof/>
                <w:webHidden/>
              </w:rPr>
            </w:r>
            <w:r w:rsidR="00316EA5">
              <w:rPr>
                <w:noProof/>
                <w:webHidden/>
              </w:rPr>
              <w:fldChar w:fldCharType="separate"/>
            </w:r>
            <w:r w:rsidR="0066457E">
              <w:rPr>
                <w:noProof/>
                <w:webHidden/>
              </w:rPr>
              <w:t>1</w:t>
            </w:r>
            <w:r w:rsidR="00316EA5">
              <w:rPr>
                <w:noProof/>
                <w:webHidden/>
              </w:rPr>
              <w:fldChar w:fldCharType="end"/>
            </w:r>
          </w:hyperlink>
        </w:p>
        <w:p w14:paraId="2AB8FEE5" w14:textId="5E1BF41B" w:rsidR="00316EA5" w:rsidRDefault="00000000">
          <w:pPr>
            <w:pStyle w:val="TOC2"/>
            <w:tabs>
              <w:tab w:val="right" w:leader="dot" w:pos="8777"/>
            </w:tabs>
            <w:ind w:left="560"/>
            <w:rPr>
              <w:rFonts w:asciiTheme="minorHAnsi" w:eastAsiaTheme="minorEastAsia" w:hAnsiTheme="minorHAnsi" w:cstheme="minorBidi"/>
              <w:iCs w:val="0"/>
              <w:noProof/>
              <w:kern w:val="2"/>
              <w:position w:val="0"/>
              <w:sz w:val="22"/>
              <w:szCs w:val="22"/>
              <w:lang w:val="en-US" w:eastAsia="en-US"/>
              <w14:ligatures w14:val="standardContextual"/>
            </w:rPr>
          </w:pPr>
          <w:hyperlink w:anchor="_Toc168204756" w:history="1">
            <w:r w:rsidR="00316EA5" w:rsidRPr="00236F34">
              <w:rPr>
                <w:rStyle w:val="Hyperlink"/>
                <w:noProof/>
              </w:rPr>
              <w:t>2. Đối tượng, phạm vi nghiên cứu</w:t>
            </w:r>
            <w:r w:rsidR="00316EA5">
              <w:rPr>
                <w:noProof/>
                <w:webHidden/>
              </w:rPr>
              <w:tab/>
            </w:r>
            <w:r w:rsidR="00316EA5">
              <w:rPr>
                <w:noProof/>
                <w:webHidden/>
              </w:rPr>
              <w:fldChar w:fldCharType="begin"/>
            </w:r>
            <w:r w:rsidR="00316EA5">
              <w:rPr>
                <w:noProof/>
                <w:webHidden/>
              </w:rPr>
              <w:instrText xml:space="preserve"> PAGEREF _Toc168204756 \h </w:instrText>
            </w:r>
            <w:r w:rsidR="00316EA5">
              <w:rPr>
                <w:noProof/>
                <w:webHidden/>
              </w:rPr>
            </w:r>
            <w:r w:rsidR="00316EA5">
              <w:rPr>
                <w:noProof/>
                <w:webHidden/>
              </w:rPr>
              <w:fldChar w:fldCharType="separate"/>
            </w:r>
            <w:r w:rsidR="0066457E">
              <w:rPr>
                <w:noProof/>
                <w:webHidden/>
              </w:rPr>
              <w:t>1</w:t>
            </w:r>
            <w:r w:rsidR="00316EA5">
              <w:rPr>
                <w:noProof/>
                <w:webHidden/>
              </w:rPr>
              <w:fldChar w:fldCharType="end"/>
            </w:r>
          </w:hyperlink>
        </w:p>
        <w:p w14:paraId="161750F7" w14:textId="06FE443A" w:rsidR="00316EA5" w:rsidRDefault="00000000">
          <w:pPr>
            <w:pStyle w:val="TOC2"/>
            <w:tabs>
              <w:tab w:val="right" w:leader="dot" w:pos="8777"/>
            </w:tabs>
            <w:ind w:left="560"/>
            <w:rPr>
              <w:rFonts w:asciiTheme="minorHAnsi" w:eastAsiaTheme="minorEastAsia" w:hAnsiTheme="minorHAnsi" w:cstheme="minorBidi"/>
              <w:iCs w:val="0"/>
              <w:noProof/>
              <w:kern w:val="2"/>
              <w:position w:val="0"/>
              <w:sz w:val="22"/>
              <w:szCs w:val="22"/>
              <w:lang w:val="en-US" w:eastAsia="en-US"/>
              <w14:ligatures w14:val="standardContextual"/>
            </w:rPr>
          </w:pPr>
          <w:hyperlink w:anchor="_Toc168204757" w:history="1">
            <w:r w:rsidR="00316EA5" w:rsidRPr="00236F34">
              <w:rPr>
                <w:rStyle w:val="Hyperlink"/>
                <w:noProof/>
              </w:rPr>
              <w:t>3. Kết quả mong muốn</w:t>
            </w:r>
            <w:r w:rsidR="00316EA5">
              <w:rPr>
                <w:noProof/>
                <w:webHidden/>
              </w:rPr>
              <w:tab/>
            </w:r>
            <w:r w:rsidR="00316EA5">
              <w:rPr>
                <w:noProof/>
                <w:webHidden/>
              </w:rPr>
              <w:fldChar w:fldCharType="begin"/>
            </w:r>
            <w:r w:rsidR="00316EA5">
              <w:rPr>
                <w:noProof/>
                <w:webHidden/>
              </w:rPr>
              <w:instrText xml:space="preserve"> PAGEREF _Toc168204757 \h </w:instrText>
            </w:r>
            <w:r w:rsidR="00316EA5">
              <w:rPr>
                <w:noProof/>
                <w:webHidden/>
              </w:rPr>
            </w:r>
            <w:r w:rsidR="00316EA5">
              <w:rPr>
                <w:noProof/>
                <w:webHidden/>
              </w:rPr>
              <w:fldChar w:fldCharType="separate"/>
            </w:r>
            <w:r w:rsidR="0066457E">
              <w:rPr>
                <w:noProof/>
                <w:webHidden/>
              </w:rPr>
              <w:t>2</w:t>
            </w:r>
            <w:r w:rsidR="00316EA5">
              <w:rPr>
                <w:noProof/>
                <w:webHidden/>
              </w:rPr>
              <w:fldChar w:fldCharType="end"/>
            </w:r>
          </w:hyperlink>
        </w:p>
        <w:p w14:paraId="1789C8EF" w14:textId="12F7E91E" w:rsidR="00316EA5" w:rsidRDefault="00000000">
          <w:pPr>
            <w:pStyle w:val="TOC2"/>
            <w:tabs>
              <w:tab w:val="right" w:leader="dot" w:pos="8777"/>
            </w:tabs>
            <w:ind w:left="560"/>
            <w:rPr>
              <w:rFonts w:asciiTheme="minorHAnsi" w:eastAsiaTheme="minorEastAsia" w:hAnsiTheme="minorHAnsi" w:cstheme="minorBidi"/>
              <w:iCs w:val="0"/>
              <w:noProof/>
              <w:kern w:val="2"/>
              <w:position w:val="0"/>
              <w:sz w:val="22"/>
              <w:szCs w:val="22"/>
              <w:lang w:val="en-US" w:eastAsia="en-US"/>
              <w14:ligatures w14:val="standardContextual"/>
            </w:rPr>
          </w:pPr>
          <w:hyperlink w:anchor="_Toc168204758" w:history="1">
            <w:r w:rsidR="00316EA5" w:rsidRPr="00236F34">
              <w:rPr>
                <w:rStyle w:val="Hyperlink"/>
                <w:noProof/>
              </w:rPr>
              <w:t>4. Cấu trúc của báo cáo</w:t>
            </w:r>
            <w:r w:rsidR="00316EA5">
              <w:rPr>
                <w:noProof/>
                <w:webHidden/>
              </w:rPr>
              <w:tab/>
            </w:r>
            <w:r w:rsidR="00316EA5">
              <w:rPr>
                <w:noProof/>
                <w:webHidden/>
              </w:rPr>
              <w:fldChar w:fldCharType="begin"/>
            </w:r>
            <w:r w:rsidR="00316EA5">
              <w:rPr>
                <w:noProof/>
                <w:webHidden/>
              </w:rPr>
              <w:instrText xml:space="preserve"> PAGEREF _Toc168204758 \h </w:instrText>
            </w:r>
            <w:r w:rsidR="00316EA5">
              <w:rPr>
                <w:noProof/>
                <w:webHidden/>
              </w:rPr>
            </w:r>
            <w:r w:rsidR="00316EA5">
              <w:rPr>
                <w:noProof/>
                <w:webHidden/>
              </w:rPr>
              <w:fldChar w:fldCharType="separate"/>
            </w:r>
            <w:r w:rsidR="0066457E">
              <w:rPr>
                <w:noProof/>
                <w:webHidden/>
              </w:rPr>
              <w:t>2</w:t>
            </w:r>
            <w:r w:rsidR="00316EA5">
              <w:rPr>
                <w:noProof/>
                <w:webHidden/>
              </w:rPr>
              <w:fldChar w:fldCharType="end"/>
            </w:r>
          </w:hyperlink>
        </w:p>
        <w:p w14:paraId="1BEE2AF4" w14:textId="41AD8152" w:rsidR="00316EA5" w:rsidRDefault="00000000">
          <w:pPr>
            <w:pStyle w:val="TOC1"/>
            <w:tabs>
              <w:tab w:val="right" w:leader="dot" w:pos="8777"/>
            </w:tabs>
            <w:rPr>
              <w:rFonts w:asciiTheme="minorHAnsi" w:eastAsiaTheme="minorEastAsia" w:hAnsiTheme="minorHAnsi" w:cstheme="minorBidi"/>
              <w:iCs w:val="0"/>
              <w:noProof/>
              <w:kern w:val="2"/>
              <w:position w:val="0"/>
              <w:sz w:val="22"/>
              <w:szCs w:val="22"/>
              <w:lang w:val="en-US" w:eastAsia="en-US"/>
              <w14:ligatures w14:val="standardContextual"/>
            </w:rPr>
          </w:pPr>
          <w:hyperlink w:anchor="_Toc168204759" w:history="1">
            <w:r w:rsidR="00316EA5" w:rsidRPr="00236F34">
              <w:rPr>
                <w:rStyle w:val="Hyperlink"/>
                <w:noProof/>
              </w:rPr>
              <w:t>Chương 1. GIỚI THIỆU VỀ DỰ ÁN PHÁT TRIỂN PHẦN MỀM QUẢN LÝ WEBSITE BÁN QUẦN ÁO CANIFA</w:t>
            </w:r>
            <w:r w:rsidR="00316EA5">
              <w:rPr>
                <w:noProof/>
                <w:webHidden/>
              </w:rPr>
              <w:tab/>
            </w:r>
            <w:r w:rsidR="00316EA5">
              <w:rPr>
                <w:noProof/>
                <w:webHidden/>
              </w:rPr>
              <w:fldChar w:fldCharType="begin"/>
            </w:r>
            <w:r w:rsidR="00316EA5">
              <w:rPr>
                <w:noProof/>
                <w:webHidden/>
              </w:rPr>
              <w:instrText xml:space="preserve"> PAGEREF _Toc168204759 \h </w:instrText>
            </w:r>
            <w:r w:rsidR="00316EA5">
              <w:rPr>
                <w:noProof/>
                <w:webHidden/>
              </w:rPr>
            </w:r>
            <w:r w:rsidR="00316EA5">
              <w:rPr>
                <w:noProof/>
                <w:webHidden/>
              </w:rPr>
              <w:fldChar w:fldCharType="separate"/>
            </w:r>
            <w:r w:rsidR="0066457E">
              <w:rPr>
                <w:noProof/>
                <w:webHidden/>
              </w:rPr>
              <w:t>3</w:t>
            </w:r>
            <w:r w:rsidR="00316EA5">
              <w:rPr>
                <w:noProof/>
                <w:webHidden/>
              </w:rPr>
              <w:fldChar w:fldCharType="end"/>
            </w:r>
          </w:hyperlink>
        </w:p>
        <w:p w14:paraId="1AF299FA" w14:textId="17ECE6C8" w:rsidR="00316EA5" w:rsidRDefault="00000000">
          <w:pPr>
            <w:pStyle w:val="TOC2"/>
            <w:tabs>
              <w:tab w:val="right" w:leader="dot" w:pos="8777"/>
            </w:tabs>
            <w:ind w:left="560"/>
            <w:rPr>
              <w:rFonts w:asciiTheme="minorHAnsi" w:eastAsiaTheme="minorEastAsia" w:hAnsiTheme="minorHAnsi" w:cstheme="minorBidi"/>
              <w:iCs w:val="0"/>
              <w:noProof/>
              <w:kern w:val="2"/>
              <w:position w:val="0"/>
              <w:sz w:val="22"/>
              <w:szCs w:val="22"/>
              <w:lang w:val="en-US" w:eastAsia="en-US"/>
              <w14:ligatures w14:val="standardContextual"/>
            </w:rPr>
          </w:pPr>
          <w:hyperlink w:anchor="_Toc168204760" w:history="1">
            <w:r w:rsidR="00316EA5" w:rsidRPr="00236F34">
              <w:rPr>
                <w:rStyle w:val="Hyperlink"/>
                <w:noProof/>
              </w:rPr>
              <w:t>1.1. Giới thiệu chung</w:t>
            </w:r>
            <w:r w:rsidR="00316EA5">
              <w:rPr>
                <w:noProof/>
                <w:webHidden/>
              </w:rPr>
              <w:tab/>
            </w:r>
            <w:r w:rsidR="00316EA5">
              <w:rPr>
                <w:noProof/>
                <w:webHidden/>
              </w:rPr>
              <w:fldChar w:fldCharType="begin"/>
            </w:r>
            <w:r w:rsidR="00316EA5">
              <w:rPr>
                <w:noProof/>
                <w:webHidden/>
              </w:rPr>
              <w:instrText xml:space="preserve"> PAGEREF _Toc168204760 \h </w:instrText>
            </w:r>
            <w:r w:rsidR="00316EA5">
              <w:rPr>
                <w:noProof/>
                <w:webHidden/>
              </w:rPr>
            </w:r>
            <w:r w:rsidR="00316EA5">
              <w:rPr>
                <w:noProof/>
                <w:webHidden/>
              </w:rPr>
              <w:fldChar w:fldCharType="separate"/>
            </w:r>
            <w:r w:rsidR="0066457E">
              <w:rPr>
                <w:noProof/>
                <w:webHidden/>
              </w:rPr>
              <w:t>3</w:t>
            </w:r>
            <w:r w:rsidR="00316EA5">
              <w:rPr>
                <w:noProof/>
                <w:webHidden/>
              </w:rPr>
              <w:fldChar w:fldCharType="end"/>
            </w:r>
          </w:hyperlink>
        </w:p>
        <w:p w14:paraId="6809BC4C" w14:textId="1AFC9897" w:rsidR="00316EA5" w:rsidRDefault="00000000">
          <w:pPr>
            <w:pStyle w:val="TOC2"/>
            <w:tabs>
              <w:tab w:val="right" w:leader="dot" w:pos="8777"/>
            </w:tabs>
            <w:ind w:left="560"/>
            <w:rPr>
              <w:rFonts w:asciiTheme="minorHAnsi" w:eastAsiaTheme="minorEastAsia" w:hAnsiTheme="minorHAnsi" w:cstheme="minorBidi"/>
              <w:iCs w:val="0"/>
              <w:noProof/>
              <w:kern w:val="2"/>
              <w:position w:val="0"/>
              <w:sz w:val="22"/>
              <w:szCs w:val="22"/>
              <w:lang w:val="en-US" w:eastAsia="en-US"/>
              <w14:ligatures w14:val="standardContextual"/>
            </w:rPr>
          </w:pPr>
          <w:hyperlink w:anchor="_Toc168204761" w:history="1">
            <w:r w:rsidR="00316EA5" w:rsidRPr="00236F34">
              <w:rPr>
                <w:rStyle w:val="Hyperlink"/>
                <w:noProof/>
              </w:rPr>
              <w:t>1.2. Tổng quan về dự án Phát triển phần mềm quản lý website bán quần áo Canifa</w:t>
            </w:r>
            <w:r w:rsidR="00316EA5">
              <w:rPr>
                <w:noProof/>
                <w:webHidden/>
              </w:rPr>
              <w:tab/>
            </w:r>
            <w:r w:rsidR="00316EA5">
              <w:rPr>
                <w:noProof/>
                <w:webHidden/>
              </w:rPr>
              <w:fldChar w:fldCharType="begin"/>
            </w:r>
            <w:r w:rsidR="00316EA5">
              <w:rPr>
                <w:noProof/>
                <w:webHidden/>
              </w:rPr>
              <w:instrText xml:space="preserve"> PAGEREF _Toc168204761 \h </w:instrText>
            </w:r>
            <w:r w:rsidR="00316EA5">
              <w:rPr>
                <w:noProof/>
                <w:webHidden/>
              </w:rPr>
            </w:r>
            <w:r w:rsidR="00316EA5">
              <w:rPr>
                <w:noProof/>
                <w:webHidden/>
              </w:rPr>
              <w:fldChar w:fldCharType="separate"/>
            </w:r>
            <w:r w:rsidR="0066457E">
              <w:rPr>
                <w:noProof/>
                <w:webHidden/>
              </w:rPr>
              <w:t>4</w:t>
            </w:r>
            <w:r w:rsidR="00316EA5">
              <w:rPr>
                <w:noProof/>
                <w:webHidden/>
              </w:rPr>
              <w:fldChar w:fldCharType="end"/>
            </w:r>
          </w:hyperlink>
        </w:p>
        <w:p w14:paraId="58899D74" w14:textId="4D22C5D2" w:rsidR="00316EA5" w:rsidRDefault="00000000">
          <w:pPr>
            <w:pStyle w:val="TOC3"/>
            <w:tabs>
              <w:tab w:val="right" w:leader="dot" w:pos="8777"/>
            </w:tabs>
            <w:ind w:left="1120"/>
            <w:rPr>
              <w:rFonts w:asciiTheme="minorHAnsi" w:eastAsiaTheme="minorEastAsia" w:hAnsiTheme="minorHAnsi" w:cstheme="minorBidi"/>
              <w:iCs w:val="0"/>
              <w:noProof/>
              <w:kern w:val="2"/>
              <w:position w:val="0"/>
              <w:sz w:val="22"/>
              <w:szCs w:val="22"/>
              <w:lang w:val="en-US" w:eastAsia="en-US"/>
              <w14:ligatures w14:val="standardContextual"/>
            </w:rPr>
          </w:pPr>
          <w:hyperlink w:anchor="_Toc168204762" w:history="1">
            <w:r w:rsidR="00316EA5" w:rsidRPr="00236F34">
              <w:rPr>
                <w:rStyle w:val="Hyperlink"/>
                <w:noProof/>
              </w:rPr>
              <w:t>1.2.1. Khảo sát bài toán</w:t>
            </w:r>
            <w:r w:rsidR="00316EA5">
              <w:rPr>
                <w:noProof/>
                <w:webHidden/>
              </w:rPr>
              <w:tab/>
            </w:r>
            <w:r w:rsidR="00316EA5">
              <w:rPr>
                <w:noProof/>
                <w:webHidden/>
              </w:rPr>
              <w:fldChar w:fldCharType="begin"/>
            </w:r>
            <w:r w:rsidR="00316EA5">
              <w:rPr>
                <w:noProof/>
                <w:webHidden/>
              </w:rPr>
              <w:instrText xml:space="preserve"> PAGEREF _Toc168204762 \h </w:instrText>
            </w:r>
            <w:r w:rsidR="00316EA5">
              <w:rPr>
                <w:noProof/>
                <w:webHidden/>
              </w:rPr>
            </w:r>
            <w:r w:rsidR="00316EA5">
              <w:rPr>
                <w:noProof/>
                <w:webHidden/>
              </w:rPr>
              <w:fldChar w:fldCharType="separate"/>
            </w:r>
            <w:r w:rsidR="0066457E">
              <w:rPr>
                <w:noProof/>
                <w:webHidden/>
              </w:rPr>
              <w:t>4</w:t>
            </w:r>
            <w:r w:rsidR="00316EA5">
              <w:rPr>
                <w:noProof/>
                <w:webHidden/>
              </w:rPr>
              <w:fldChar w:fldCharType="end"/>
            </w:r>
          </w:hyperlink>
        </w:p>
        <w:p w14:paraId="326A4FEC" w14:textId="47D85AD9" w:rsidR="00316EA5" w:rsidRDefault="00000000">
          <w:pPr>
            <w:pStyle w:val="TOC3"/>
            <w:tabs>
              <w:tab w:val="right" w:leader="dot" w:pos="8777"/>
            </w:tabs>
            <w:ind w:left="1120"/>
            <w:rPr>
              <w:rFonts w:asciiTheme="minorHAnsi" w:eastAsiaTheme="minorEastAsia" w:hAnsiTheme="minorHAnsi" w:cstheme="minorBidi"/>
              <w:iCs w:val="0"/>
              <w:noProof/>
              <w:kern w:val="2"/>
              <w:position w:val="0"/>
              <w:sz w:val="22"/>
              <w:szCs w:val="22"/>
              <w:lang w:val="en-US" w:eastAsia="en-US"/>
              <w14:ligatures w14:val="standardContextual"/>
            </w:rPr>
          </w:pPr>
          <w:hyperlink w:anchor="_Toc168204763" w:history="1">
            <w:r w:rsidR="00316EA5" w:rsidRPr="00236F34">
              <w:rPr>
                <w:rStyle w:val="Hyperlink"/>
                <w:noProof/>
              </w:rPr>
              <w:t>1.2.2. Tác nhân ngoài</w:t>
            </w:r>
            <w:r w:rsidR="00316EA5">
              <w:rPr>
                <w:noProof/>
                <w:webHidden/>
              </w:rPr>
              <w:tab/>
            </w:r>
            <w:r w:rsidR="00316EA5">
              <w:rPr>
                <w:noProof/>
                <w:webHidden/>
              </w:rPr>
              <w:fldChar w:fldCharType="begin"/>
            </w:r>
            <w:r w:rsidR="00316EA5">
              <w:rPr>
                <w:noProof/>
                <w:webHidden/>
              </w:rPr>
              <w:instrText xml:space="preserve"> PAGEREF _Toc168204763 \h </w:instrText>
            </w:r>
            <w:r w:rsidR="00316EA5">
              <w:rPr>
                <w:noProof/>
                <w:webHidden/>
              </w:rPr>
            </w:r>
            <w:r w:rsidR="00316EA5">
              <w:rPr>
                <w:noProof/>
                <w:webHidden/>
              </w:rPr>
              <w:fldChar w:fldCharType="separate"/>
            </w:r>
            <w:r w:rsidR="0066457E">
              <w:rPr>
                <w:noProof/>
                <w:webHidden/>
              </w:rPr>
              <w:t>4</w:t>
            </w:r>
            <w:r w:rsidR="00316EA5">
              <w:rPr>
                <w:noProof/>
                <w:webHidden/>
              </w:rPr>
              <w:fldChar w:fldCharType="end"/>
            </w:r>
          </w:hyperlink>
        </w:p>
        <w:p w14:paraId="3388CFFA" w14:textId="7D62851F" w:rsidR="00316EA5" w:rsidRDefault="00000000">
          <w:pPr>
            <w:pStyle w:val="TOC3"/>
            <w:tabs>
              <w:tab w:val="right" w:leader="dot" w:pos="8777"/>
            </w:tabs>
            <w:ind w:left="1120"/>
            <w:rPr>
              <w:rFonts w:asciiTheme="minorHAnsi" w:eastAsiaTheme="minorEastAsia" w:hAnsiTheme="minorHAnsi" w:cstheme="minorBidi"/>
              <w:iCs w:val="0"/>
              <w:noProof/>
              <w:kern w:val="2"/>
              <w:position w:val="0"/>
              <w:sz w:val="22"/>
              <w:szCs w:val="22"/>
              <w:lang w:val="en-US" w:eastAsia="en-US"/>
              <w14:ligatures w14:val="standardContextual"/>
            </w:rPr>
          </w:pPr>
          <w:hyperlink w:anchor="_Toc168204764" w:history="1">
            <w:r w:rsidR="00316EA5" w:rsidRPr="00236F34">
              <w:rPr>
                <w:rStyle w:val="Hyperlink"/>
                <w:noProof/>
              </w:rPr>
              <w:t>1.2.3. Yêu cầu chức năng</w:t>
            </w:r>
            <w:r w:rsidR="00316EA5">
              <w:rPr>
                <w:noProof/>
                <w:webHidden/>
              </w:rPr>
              <w:tab/>
            </w:r>
            <w:r w:rsidR="00316EA5">
              <w:rPr>
                <w:noProof/>
                <w:webHidden/>
              </w:rPr>
              <w:fldChar w:fldCharType="begin"/>
            </w:r>
            <w:r w:rsidR="00316EA5">
              <w:rPr>
                <w:noProof/>
                <w:webHidden/>
              </w:rPr>
              <w:instrText xml:space="preserve"> PAGEREF _Toc168204764 \h </w:instrText>
            </w:r>
            <w:r w:rsidR="00316EA5">
              <w:rPr>
                <w:noProof/>
                <w:webHidden/>
              </w:rPr>
            </w:r>
            <w:r w:rsidR="00316EA5">
              <w:rPr>
                <w:noProof/>
                <w:webHidden/>
              </w:rPr>
              <w:fldChar w:fldCharType="separate"/>
            </w:r>
            <w:r w:rsidR="0066457E">
              <w:rPr>
                <w:noProof/>
                <w:webHidden/>
              </w:rPr>
              <w:t>5</w:t>
            </w:r>
            <w:r w:rsidR="00316EA5">
              <w:rPr>
                <w:noProof/>
                <w:webHidden/>
              </w:rPr>
              <w:fldChar w:fldCharType="end"/>
            </w:r>
          </w:hyperlink>
        </w:p>
        <w:p w14:paraId="229F68FD" w14:textId="78DBC19D" w:rsidR="00316EA5" w:rsidRDefault="00000000">
          <w:pPr>
            <w:pStyle w:val="TOC3"/>
            <w:tabs>
              <w:tab w:val="right" w:leader="dot" w:pos="8777"/>
            </w:tabs>
            <w:ind w:left="1120"/>
            <w:rPr>
              <w:rFonts w:asciiTheme="minorHAnsi" w:eastAsiaTheme="minorEastAsia" w:hAnsiTheme="minorHAnsi" w:cstheme="minorBidi"/>
              <w:iCs w:val="0"/>
              <w:noProof/>
              <w:kern w:val="2"/>
              <w:position w:val="0"/>
              <w:sz w:val="22"/>
              <w:szCs w:val="22"/>
              <w:lang w:val="en-US" w:eastAsia="en-US"/>
              <w14:ligatures w14:val="standardContextual"/>
            </w:rPr>
          </w:pPr>
          <w:hyperlink w:anchor="_Toc168204765" w:history="1">
            <w:r w:rsidR="00316EA5" w:rsidRPr="00236F34">
              <w:rPr>
                <w:rStyle w:val="Hyperlink"/>
                <w:noProof/>
              </w:rPr>
              <w:t>1.2.4. Yêu cầu phi chức năng</w:t>
            </w:r>
            <w:r w:rsidR="00316EA5">
              <w:rPr>
                <w:noProof/>
                <w:webHidden/>
              </w:rPr>
              <w:tab/>
            </w:r>
            <w:r w:rsidR="00316EA5">
              <w:rPr>
                <w:noProof/>
                <w:webHidden/>
              </w:rPr>
              <w:fldChar w:fldCharType="begin"/>
            </w:r>
            <w:r w:rsidR="00316EA5">
              <w:rPr>
                <w:noProof/>
                <w:webHidden/>
              </w:rPr>
              <w:instrText xml:space="preserve"> PAGEREF _Toc168204765 \h </w:instrText>
            </w:r>
            <w:r w:rsidR="00316EA5">
              <w:rPr>
                <w:noProof/>
                <w:webHidden/>
              </w:rPr>
            </w:r>
            <w:r w:rsidR="00316EA5">
              <w:rPr>
                <w:noProof/>
                <w:webHidden/>
              </w:rPr>
              <w:fldChar w:fldCharType="separate"/>
            </w:r>
            <w:r w:rsidR="0066457E">
              <w:rPr>
                <w:noProof/>
                <w:webHidden/>
              </w:rPr>
              <w:t>5</w:t>
            </w:r>
            <w:r w:rsidR="00316EA5">
              <w:rPr>
                <w:noProof/>
                <w:webHidden/>
              </w:rPr>
              <w:fldChar w:fldCharType="end"/>
            </w:r>
          </w:hyperlink>
        </w:p>
        <w:p w14:paraId="588B6A1B" w14:textId="00D79317" w:rsidR="00316EA5" w:rsidRDefault="00000000">
          <w:pPr>
            <w:pStyle w:val="TOC2"/>
            <w:tabs>
              <w:tab w:val="right" w:leader="dot" w:pos="8777"/>
            </w:tabs>
            <w:ind w:left="560"/>
            <w:rPr>
              <w:rFonts w:asciiTheme="minorHAnsi" w:eastAsiaTheme="minorEastAsia" w:hAnsiTheme="minorHAnsi" w:cstheme="minorBidi"/>
              <w:iCs w:val="0"/>
              <w:noProof/>
              <w:kern w:val="2"/>
              <w:position w:val="0"/>
              <w:sz w:val="22"/>
              <w:szCs w:val="22"/>
              <w:lang w:val="en-US" w:eastAsia="en-US"/>
              <w14:ligatures w14:val="standardContextual"/>
            </w:rPr>
          </w:pPr>
          <w:hyperlink w:anchor="_Toc168204766" w:history="1">
            <w:r w:rsidR="00316EA5" w:rsidRPr="00236F34">
              <w:rPr>
                <w:rStyle w:val="Hyperlink"/>
                <w:noProof/>
              </w:rPr>
              <w:t>1.3. Ứng dụng mô hình xoắn ốc để phát triển dự án</w:t>
            </w:r>
            <w:r w:rsidR="00316EA5">
              <w:rPr>
                <w:noProof/>
                <w:webHidden/>
              </w:rPr>
              <w:tab/>
            </w:r>
            <w:r w:rsidR="00316EA5">
              <w:rPr>
                <w:noProof/>
                <w:webHidden/>
              </w:rPr>
              <w:fldChar w:fldCharType="begin"/>
            </w:r>
            <w:r w:rsidR="00316EA5">
              <w:rPr>
                <w:noProof/>
                <w:webHidden/>
              </w:rPr>
              <w:instrText xml:space="preserve"> PAGEREF _Toc168204766 \h </w:instrText>
            </w:r>
            <w:r w:rsidR="00316EA5">
              <w:rPr>
                <w:noProof/>
                <w:webHidden/>
              </w:rPr>
            </w:r>
            <w:r w:rsidR="00316EA5">
              <w:rPr>
                <w:noProof/>
                <w:webHidden/>
              </w:rPr>
              <w:fldChar w:fldCharType="separate"/>
            </w:r>
            <w:r w:rsidR="0066457E">
              <w:rPr>
                <w:noProof/>
                <w:webHidden/>
              </w:rPr>
              <w:t>5</w:t>
            </w:r>
            <w:r w:rsidR="00316EA5">
              <w:rPr>
                <w:noProof/>
                <w:webHidden/>
              </w:rPr>
              <w:fldChar w:fldCharType="end"/>
            </w:r>
          </w:hyperlink>
        </w:p>
        <w:p w14:paraId="7772707C" w14:textId="54CA281C" w:rsidR="00316EA5" w:rsidRDefault="00000000">
          <w:pPr>
            <w:pStyle w:val="TOC3"/>
            <w:tabs>
              <w:tab w:val="right" w:leader="dot" w:pos="8777"/>
            </w:tabs>
            <w:ind w:left="1120"/>
            <w:rPr>
              <w:rFonts w:asciiTheme="minorHAnsi" w:eastAsiaTheme="minorEastAsia" w:hAnsiTheme="minorHAnsi" w:cstheme="minorBidi"/>
              <w:iCs w:val="0"/>
              <w:noProof/>
              <w:kern w:val="2"/>
              <w:position w:val="0"/>
              <w:sz w:val="22"/>
              <w:szCs w:val="22"/>
              <w:lang w:val="en-US" w:eastAsia="en-US"/>
              <w14:ligatures w14:val="standardContextual"/>
            </w:rPr>
          </w:pPr>
          <w:hyperlink w:anchor="_Toc168204767" w:history="1">
            <w:r w:rsidR="00316EA5" w:rsidRPr="00236F34">
              <w:rPr>
                <w:rStyle w:val="Hyperlink"/>
                <w:noProof/>
              </w:rPr>
              <w:t>1.3.1. Mô hình Xoắn ốc</w:t>
            </w:r>
            <w:r w:rsidR="00316EA5">
              <w:rPr>
                <w:noProof/>
                <w:webHidden/>
              </w:rPr>
              <w:tab/>
            </w:r>
            <w:r w:rsidR="00316EA5">
              <w:rPr>
                <w:noProof/>
                <w:webHidden/>
              </w:rPr>
              <w:fldChar w:fldCharType="begin"/>
            </w:r>
            <w:r w:rsidR="00316EA5">
              <w:rPr>
                <w:noProof/>
                <w:webHidden/>
              </w:rPr>
              <w:instrText xml:space="preserve"> PAGEREF _Toc168204767 \h </w:instrText>
            </w:r>
            <w:r w:rsidR="00316EA5">
              <w:rPr>
                <w:noProof/>
                <w:webHidden/>
              </w:rPr>
            </w:r>
            <w:r w:rsidR="00316EA5">
              <w:rPr>
                <w:noProof/>
                <w:webHidden/>
              </w:rPr>
              <w:fldChar w:fldCharType="separate"/>
            </w:r>
            <w:r w:rsidR="0066457E">
              <w:rPr>
                <w:noProof/>
                <w:webHidden/>
              </w:rPr>
              <w:t>5</w:t>
            </w:r>
            <w:r w:rsidR="00316EA5">
              <w:rPr>
                <w:noProof/>
                <w:webHidden/>
              </w:rPr>
              <w:fldChar w:fldCharType="end"/>
            </w:r>
          </w:hyperlink>
        </w:p>
        <w:p w14:paraId="7C524DB6" w14:textId="23843A8A" w:rsidR="00316EA5" w:rsidRDefault="00000000">
          <w:pPr>
            <w:pStyle w:val="TOC3"/>
            <w:tabs>
              <w:tab w:val="right" w:leader="dot" w:pos="8777"/>
            </w:tabs>
            <w:ind w:left="1120"/>
            <w:rPr>
              <w:rFonts w:asciiTheme="minorHAnsi" w:eastAsiaTheme="minorEastAsia" w:hAnsiTheme="minorHAnsi" w:cstheme="minorBidi"/>
              <w:iCs w:val="0"/>
              <w:noProof/>
              <w:kern w:val="2"/>
              <w:position w:val="0"/>
              <w:sz w:val="22"/>
              <w:szCs w:val="22"/>
              <w:lang w:val="en-US" w:eastAsia="en-US"/>
              <w14:ligatures w14:val="standardContextual"/>
            </w:rPr>
          </w:pPr>
          <w:hyperlink w:anchor="_Toc168204768" w:history="1">
            <w:r w:rsidR="00316EA5" w:rsidRPr="00236F34">
              <w:rPr>
                <w:rStyle w:val="Hyperlink"/>
                <w:noProof/>
              </w:rPr>
              <w:t>1.3.2. Ứng dụng mô hình xoắn ốc vào dự án</w:t>
            </w:r>
            <w:r w:rsidR="00316EA5">
              <w:rPr>
                <w:noProof/>
                <w:webHidden/>
              </w:rPr>
              <w:tab/>
            </w:r>
            <w:r w:rsidR="00316EA5">
              <w:rPr>
                <w:noProof/>
                <w:webHidden/>
              </w:rPr>
              <w:fldChar w:fldCharType="begin"/>
            </w:r>
            <w:r w:rsidR="00316EA5">
              <w:rPr>
                <w:noProof/>
                <w:webHidden/>
              </w:rPr>
              <w:instrText xml:space="preserve"> PAGEREF _Toc168204768 \h </w:instrText>
            </w:r>
            <w:r w:rsidR="00316EA5">
              <w:rPr>
                <w:noProof/>
                <w:webHidden/>
              </w:rPr>
            </w:r>
            <w:r w:rsidR="00316EA5">
              <w:rPr>
                <w:noProof/>
                <w:webHidden/>
              </w:rPr>
              <w:fldChar w:fldCharType="separate"/>
            </w:r>
            <w:r w:rsidR="0066457E">
              <w:rPr>
                <w:noProof/>
                <w:webHidden/>
              </w:rPr>
              <w:t>8</w:t>
            </w:r>
            <w:r w:rsidR="00316EA5">
              <w:rPr>
                <w:noProof/>
                <w:webHidden/>
              </w:rPr>
              <w:fldChar w:fldCharType="end"/>
            </w:r>
          </w:hyperlink>
        </w:p>
        <w:p w14:paraId="7C7C4B4E" w14:textId="334AEDF7" w:rsidR="00316EA5" w:rsidRDefault="00000000">
          <w:pPr>
            <w:pStyle w:val="TOC2"/>
            <w:tabs>
              <w:tab w:val="right" w:leader="dot" w:pos="8777"/>
            </w:tabs>
            <w:ind w:left="560"/>
            <w:rPr>
              <w:rFonts w:asciiTheme="minorHAnsi" w:eastAsiaTheme="minorEastAsia" w:hAnsiTheme="minorHAnsi" w:cstheme="minorBidi"/>
              <w:iCs w:val="0"/>
              <w:noProof/>
              <w:kern w:val="2"/>
              <w:position w:val="0"/>
              <w:sz w:val="22"/>
              <w:szCs w:val="22"/>
              <w:lang w:val="en-US" w:eastAsia="en-US"/>
              <w14:ligatures w14:val="standardContextual"/>
            </w:rPr>
          </w:pPr>
          <w:hyperlink w:anchor="_Toc168204769" w:history="1">
            <w:r w:rsidR="00316EA5" w:rsidRPr="00236F34">
              <w:rPr>
                <w:rStyle w:val="Hyperlink"/>
                <w:noProof/>
              </w:rPr>
              <w:t>1.4. Tổng kết Chương 1</w:t>
            </w:r>
            <w:r w:rsidR="00316EA5">
              <w:rPr>
                <w:noProof/>
                <w:webHidden/>
              </w:rPr>
              <w:tab/>
            </w:r>
            <w:r w:rsidR="00316EA5">
              <w:rPr>
                <w:noProof/>
                <w:webHidden/>
              </w:rPr>
              <w:fldChar w:fldCharType="begin"/>
            </w:r>
            <w:r w:rsidR="00316EA5">
              <w:rPr>
                <w:noProof/>
                <w:webHidden/>
              </w:rPr>
              <w:instrText xml:space="preserve"> PAGEREF _Toc168204769 \h </w:instrText>
            </w:r>
            <w:r w:rsidR="00316EA5">
              <w:rPr>
                <w:noProof/>
                <w:webHidden/>
              </w:rPr>
            </w:r>
            <w:r w:rsidR="00316EA5">
              <w:rPr>
                <w:noProof/>
                <w:webHidden/>
              </w:rPr>
              <w:fldChar w:fldCharType="separate"/>
            </w:r>
            <w:r w:rsidR="0066457E">
              <w:rPr>
                <w:noProof/>
                <w:webHidden/>
              </w:rPr>
              <w:t>8</w:t>
            </w:r>
            <w:r w:rsidR="00316EA5">
              <w:rPr>
                <w:noProof/>
                <w:webHidden/>
              </w:rPr>
              <w:fldChar w:fldCharType="end"/>
            </w:r>
          </w:hyperlink>
        </w:p>
        <w:p w14:paraId="4761E9D8" w14:textId="4A2EEF7D" w:rsidR="00316EA5" w:rsidRDefault="00000000">
          <w:pPr>
            <w:pStyle w:val="TOC1"/>
            <w:tabs>
              <w:tab w:val="right" w:leader="dot" w:pos="8777"/>
            </w:tabs>
            <w:rPr>
              <w:rFonts w:asciiTheme="minorHAnsi" w:eastAsiaTheme="minorEastAsia" w:hAnsiTheme="minorHAnsi" w:cstheme="minorBidi"/>
              <w:iCs w:val="0"/>
              <w:noProof/>
              <w:kern w:val="2"/>
              <w:position w:val="0"/>
              <w:sz w:val="22"/>
              <w:szCs w:val="22"/>
              <w:lang w:val="en-US" w:eastAsia="en-US"/>
              <w14:ligatures w14:val="standardContextual"/>
            </w:rPr>
          </w:pPr>
          <w:hyperlink w:anchor="_Toc168204770" w:history="1">
            <w:r w:rsidR="00316EA5" w:rsidRPr="00236F34">
              <w:rPr>
                <w:rStyle w:val="Hyperlink"/>
                <w:noProof/>
              </w:rPr>
              <w:t>Chương 2. PHÂN TÍCH VÀ ĐẶC TẢ YÊU CẦU PHẦN MỀM</w:t>
            </w:r>
            <w:r w:rsidR="00316EA5">
              <w:rPr>
                <w:noProof/>
                <w:webHidden/>
              </w:rPr>
              <w:tab/>
            </w:r>
            <w:r w:rsidR="00316EA5">
              <w:rPr>
                <w:noProof/>
                <w:webHidden/>
              </w:rPr>
              <w:fldChar w:fldCharType="begin"/>
            </w:r>
            <w:r w:rsidR="00316EA5">
              <w:rPr>
                <w:noProof/>
                <w:webHidden/>
              </w:rPr>
              <w:instrText xml:space="preserve"> PAGEREF _Toc168204770 \h </w:instrText>
            </w:r>
            <w:r w:rsidR="00316EA5">
              <w:rPr>
                <w:noProof/>
                <w:webHidden/>
              </w:rPr>
            </w:r>
            <w:r w:rsidR="00316EA5">
              <w:rPr>
                <w:noProof/>
                <w:webHidden/>
              </w:rPr>
              <w:fldChar w:fldCharType="separate"/>
            </w:r>
            <w:r w:rsidR="0066457E">
              <w:rPr>
                <w:noProof/>
                <w:webHidden/>
              </w:rPr>
              <w:t>9</w:t>
            </w:r>
            <w:r w:rsidR="00316EA5">
              <w:rPr>
                <w:noProof/>
                <w:webHidden/>
              </w:rPr>
              <w:fldChar w:fldCharType="end"/>
            </w:r>
          </w:hyperlink>
        </w:p>
        <w:p w14:paraId="1254DCB6" w14:textId="5F2A8C31" w:rsidR="00316EA5" w:rsidRDefault="00000000">
          <w:pPr>
            <w:pStyle w:val="TOC2"/>
            <w:tabs>
              <w:tab w:val="left" w:pos="1260"/>
              <w:tab w:val="right" w:leader="dot" w:pos="8777"/>
            </w:tabs>
            <w:ind w:left="560"/>
            <w:rPr>
              <w:rFonts w:asciiTheme="minorHAnsi" w:eastAsiaTheme="minorEastAsia" w:hAnsiTheme="minorHAnsi" w:cstheme="minorBidi"/>
              <w:iCs w:val="0"/>
              <w:noProof/>
              <w:kern w:val="2"/>
              <w:position w:val="0"/>
              <w:sz w:val="22"/>
              <w:szCs w:val="22"/>
              <w:lang w:val="en-US" w:eastAsia="en-US"/>
              <w14:ligatures w14:val="standardContextual"/>
            </w:rPr>
          </w:pPr>
          <w:hyperlink w:anchor="_Toc168204771" w:history="1">
            <w:r w:rsidR="00316EA5" w:rsidRPr="00236F34">
              <w:rPr>
                <w:rStyle w:val="Hyperlink"/>
                <w:noProof/>
              </w:rPr>
              <w:t>2.1.</w:t>
            </w:r>
            <w:r w:rsidR="00316EA5">
              <w:rPr>
                <w:rFonts w:asciiTheme="minorHAnsi" w:eastAsiaTheme="minorEastAsia" w:hAnsiTheme="minorHAnsi" w:cstheme="minorBidi"/>
                <w:iCs w:val="0"/>
                <w:noProof/>
                <w:kern w:val="2"/>
                <w:position w:val="0"/>
                <w:sz w:val="22"/>
                <w:szCs w:val="22"/>
                <w:lang w:val="en-US" w:eastAsia="en-US"/>
                <w14:ligatures w14:val="standardContextual"/>
              </w:rPr>
              <w:tab/>
            </w:r>
            <w:r w:rsidR="00316EA5" w:rsidRPr="00236F34">
              <w:rPr>
                <w:rStyle w:val="Hyperlink"/>
                <w:noProof/>
              </w:rPr>
              <w:t>Mô hình hoá chức năng</w:t>
            </w:r>
            <w:r w:rsidR="00316EA5">
              <w:rPr>
                <w:noProof/>
                <w:webHidden/>
              </w:rPr>
              <w:tab/>
            </w:r>
            <w:r w:rsidR="00316EA5">
              <w:rPr>
                <w:noProof/>
                <w:webHidden/>
              </w:rPr>
              <w:fldChar w:fldCharType="begin"/>
            </w:r>
            <w:r w:rsidR="00316EA5">
              <w:rPr>
                <w:noProof/>
                <w:webHidden/>
              </w:rPr>
              <w:instrText xml:space="preserve"> PAGEREF _Toc168204771 \h </w:instrText>
            </w:r>
            <w:r w:rsidR="00316EA5">
              <w:rPr>
                <w:noProof/>
                <w:webHidden/>
              </w:rPr>
            </w:r>
            <w:r w:rsidR="00316EA5">
              <w:rPr>
                <w:noProof/>
                <w:webHidden/>
              </w:rPr>
              <w:fldChar w:fldCharType="separate"/>
            </w:r>
            <w:r w:rsidR="0066457E">
              <w:rPr>
                <w:noProof/>
                <w:webHidden/>
              </w:rPr>
              <w:t>9</w:t>
            </w:r>
            <w:r w:rsidR="00316EA5">
              <w:rPr>
                <w:noProof/>
                <w:webHidden/>
              </w:rPr>
              <w:fldChar w:fldCharType="end"/>
            </w:r>
          </w:hyperlink>
        </w:p>
        <w:p w14:paraId="5CA3F267" w14:textId="09483E71" w:rsidR="00316EA5" w:rsidRDefault="00000000">
          <w:pPr>
            <w:pStyle w:val="TOC2"/>
            <w:tabs>
              <w:tab w:val="left" w:pos="1260"/>
              <w:tab w:val="right" w:leader="dot" w:pos="8777"/>
            </w:tabs>
            <w:ind w:left="560"/>
            <w:rPr>
              <w:rFonts w:asciiTheme="minorHAnsi" w:eastAsiaTheme="minorEastAsia" w:hAnsiTheme="minorHAnsi" w:cstheme="minorBidi"/>
              <w:iCs w:val="0"/>
              <w:noProof/>
              <w:kern w:val="2"/>
              <w:position w:val="0"/>
              <w:sz w:val="22"/>
              <w:szCs w:val="22"/>
              <w:lang w:val="en-US" w:eastAsia="en-US"/>
              <w14:ligatures w14:val="standardContextual"/>
            </w:rPr>
          </w:pPr>
          <w:hyperlink w:anchor="_Toc168204772" w:history="1">
            <w:r w:rsidR="00316EA5" w:rsidRPr="00236F34">
              <w:rPr>
                <w:rStyle w:val="Hyperlink"/>
                <w:noProof/>
              </w:rPr>
              <w:t>2.2.</w:t>
            </w:r>
            <w:r w:rsidR="00316EA5">
              <w:rPr>
                <w:rFonts w:asciiTheme="minorHAnsi" w:eastAsiaTheme="minorEastAsia" w:hAnsiTheme="minorHAnsi" w:cstheme="minorBidi"/>
                <w:iCs w:val="0"/>
                <w:noProof/>
                <w:kern w:val="2"/>
                <w:position w:val="0"/>
                <w:sz w:val="22"/>
                <w:szCs w:val="22"/>
                <w:lang w:val="en-US" w:eastAsia="en-US"/>
                <w14:ligatures w14:val="standardContextual"/>
              </w:rPr>
              <w:tab/>
            </w:r>
            <w:r w:rsidR="00316EA5" w:rsidRPr="00236F34">
              <w:rPr>
                <w:rStyle w:val="Hyperlink"/>
                <w:noProof/>
              </w:rPr>
              <w:t>Mô hình hóa chức năng hệ thống</w:t>
            </w:r>
            <w:r w:rsidR="00316EA5">
              <w:rPr>
                <w:noProof/>
                <w:webHidden/>
              </w:rPr>
              <w:tab/>
            </w:r>
            <w:r w:rsidR="00316EA5">
              <w:rPr>
                <w:noProof/>
                <w:webHidden/>
              </w:rPr>
              <w:fldChar w:fldCharType="begin"/>
            </w:r>
            <w:r w:rsidR="00316EA5">
              <w:rPr>
                <w:noProof/>
                <w:webHidden/>
              </w:rPr>
              <w:instrText xml:space="preserve"> PAGEREF _Toc168204772 \h </w:instrText>
            </w:r>
            <w:r w:rsidR="00316EA5">
              <w:rPr>
                <w:noProof/>
                <w:webHidden/>
              </w:rPr>
            </w:r>
            <w:r w:rsidR="00316EA5">
              <w:rPr>
                <w:noProof/>
                <w:webHidden/>
              </w:rPr>
              <w:fldChar w:fldCharType="separate"/>
            </w:r>
            <w:r w:rsidR="0066457E">
              <w:rPr>
                <w:noProof/>
                <w:webHidden/>
              </w:rPr>
              <w:t>11</w:t>
            </w:r>
            <w:r w:rsidR="00316EA5">
              <w:rPr>
                <w:noProof/>
                <w:webHidden/>
              </w:rPr>
              <w:fldChar w:fldCharType="end"/>
            </w:r>
          </w:hyperlink>
        </w:p>
        <w:p w14:paraId="189753C7" w14:textId="39EBB1AF" w:rsidR="00316EA5" w:rsidRDefault="00000000">
          <w:pPr>
            <w:pStyle w:val="TOC3"/>
            <w:tabs>
              <w:tab w:val="right" w:leader="dot" w:pos="8777"/>
            </w:tabs>
            <w:ind w:left="1120"/>
            <w:rPr>
              <w:rFonts w:asciiTheme="minorHAnsi" w:eastAsiaTheme="minorEastAsia" w:hAnsiTheme="minorHAnsi" w:cstheme="minorBidi"/>
              <w:iCs w:val="0"/>
              <w:noProof/>
              <w:kern w:val="2"/>
              <w:position w:val="0"/>
              <w:sz w:val="22"/>
              <w:szCs w:val="22"/>
              <w:lang w:val="en-US" w:eastAsia="en-US"/>
              <w14:ligatures w14:val="standardContextual"/>
            </w:rPr>
          </w:pPr>
          <w:hyperlink w:anchor="_Toc168204773" w:history="1">
            <w:r w:rsidR="00316EA5" w:rsidRPr="00236F34">
              <w:rPr>
                <w:rStyle w:val="Hyperlink"/>
                <w:noProof/>
              </w:rPr>
              <w:t>2.2.1. Use case Đăng kí</w:t>
            </w:r>
            <w:r w:rsidR="00316EA5">
              <w:rPr>
                <w:noProof/>
                <w:webHidden/>
              </w:rPr>
              <w:tab/>
            </w:r>
            <w:r w:rsidR="00316EA5">
              <w:rPr>
                <w:noProof/>
                <w:webHidden/>
              </w:rPr>
              <w:fldChar w:fldCharType="begin"/>
            </w:r>
            <w:r w:rsidR="00316EA5">
              <w:rPr>
                <w:noProof/>
                <w:webHidden/>
              </w:rPr>
              <w:instrText xml:space="preserve"> PAGEREF _Toc168204773 \h </w:instrText>
            </w:r>
            <w:r w:rsidR="00316EA5">
              <w:rPr>
                <w:noProof/>
                <w:webHidden/>
              </w:rPr>
            </w:r>
            <w:r w:rsidR="00316EA5">
              <w:rPr>
                <w:noProof/>
                <w:webHidden/>
              </w:rPr>
              <w:fldChar w:fldCharType="separate"/>
            </w:r>
            <w:r w:rsidR="0066457E">
              <w:rPr>
                <w:noProof/>
                <w:webHidden/>
              </w:rPr>
              <w:t>11</w:t>
            </w:r>
            <w:r w:rsidR="00316EA5">
              <w:rPr>
                <w:noProof/>
                <w:webHidden/>
              </w:rPr>
              <w:fldChar w:fldCharType="end"/>
            </w:r>
          </w:hyperlink>
        </w:p>
        <w:p w14:paraId="0075C486" w14:textId="502650D1" w:rsidR="00316EA5" w:rsidRDefault="00000000">
          <w:pPr>
            <w:pStyle w:val="TOC3"/>
            <w:tabs>
              <w:tab w:val="right" w:leader="dot" w:pos="8777"/>
            </w:tabs>
            <w:ind w:left="1120"/>
            <w:rPr>
              <w:rFonts w:asciiTheme="minorHAnsi" w:eastAsiaTheme="minorEastAsia" w:hAnsiTheme="minorHAnsi" w:cstheme="minorBidi"/>
              <w:iCs w:val="0"/>
              <w:noProof/>
              <w:kern w:val="2"/>
              <w:position w:val="0"/>
              <w:sz w:val="22"/>
              <w:szCs w:val="22"/>
              <w:lang w:val="en-US" w:eastAsia="en-US"/>
              <w14:ligatures w14:val="standardContextual"/>
            </w:rPr>
          </w:pPr>
          <w:hyperlink w:anchor="_Toc168204774" w:history="1">
            <w:r w:rsidR="00316EA5" w:rsidRPr="00236F34">
              <w:rPr>
                <w:rStyle w:val="Hyperlink"/>
                <w:noProof/>
              </w:rPr>
              <w:t>2.2.2. Use case Đăng nhập</w:t>
            </w:r>
            <w:r w:rsidR="00316EA5">
              <w:rPr>
                <w:noProof/>
                <w:webHidden/>
              </w:rPr>
              <w:tab/>
            </w:r>
            <w:r w:rsidR="00316EA5">
              <w:rPr>
                <w:noProof/>
                <w:webHidden/>
              </w:rPr>
              <w:fldChar w:fldCharType="begin"/>
            </w:r>
            <w:r w:rsidR="00316EA5">
              <w:rPr>
                <w:noProof/>
                <w:webHidden/>
              </w:rPr>
              <w:instrText xml:space="preserve"> PAGEREF _Toc168204774 \h </w:instrText>
            </w:r>
            <w:r w:rsidR="00316EA5">
              <w:rPr>
                <w:noProof/>
                <w:webHidden/>
              </w:rPr>
            </w:r>
            <w:r w:rsidR="00316EA5">
              <w:rPr>
                <w:noProof/>
                <w:webHidden/>
              </w:rPr>
              <w:fldChar w:fldCharType="separate"/>
            </w:r>
            <w:r w:rsidR="0066457E">
              <w:rPr>
                <w:noProof/>
                <w:webHidden/>
              </w:rPr>
              <w:t>13</w:t>
            </w:r>
            <w:r w:rsidR="00316EA5">
              <w:rPr>
                <w:noProof/>
                <w:webHidden/>
              </w:rPr>
              <w:fldChar w:fldCharType="end"/>
            </w:r>
          </w:hyperlink>
        </w:p>
        <w:p w14:paraId="41010A3E" w14:textId="70DC12F1" w:rsidR="00316EA5" w:rsidRDefault="00000000">
          <w:pPr>
            <w:pStyle w:val="TOC3"/>
            <w:tabs>
              <w:tab w:val="right" w:leader="dot" w:pos="8777"/>
            </w:tabs>
            <w:ind w:left="1120"/>
            <w:rPr>
              <w:rFonts w:asciiTheme="minorHAnsi" w:eastAsiaTheme="minorEastAsia" w:hAnsiTheme="minorHAnsi" w:cstheme="minorBidi"/>
              <w:iCs w:val="0"/>
              <w:noProof/>
              <w:kern w:val="2"/>
              <w:position w:val="0"/>
              <w:sz w:val="22"/>
              <w:szCs w:val="22"/>
              <w:lang w:val="en-US" w:eastAsia="en-US"/>
              <w14:ligatures w14:val="standardContextual"/>
            </w:rPr>
          </w:pPr>
          <w:hyperlink w:anchor="_Toc168204775" w:history="1">
            <w:r w:rsidR="00316EA5" w:rsidRPr="00236F34">
              <w:rPr>
                <w:rStyle w:val="Hyperlink"/>
                <w:noProof/>
              </w:rPr>
              <w:t>2.2.3. Use case Tìm kiếm</w:t>
            </w:r>
            <w:r w:rsidR="00316EA5">
              <w:rPr>
                <w:noProof/>
                <w:webHidden/>
              </w:rPr>
              <w:tab/>
            </w:r>
            <w:r w:rsidR="00316EA5">
              <w:rPr>
                <w:noProof/>
                <w:webHidden/>
              </w:rPr>
              <w:fldChar w:fldCharType="begin"/>
            </w:r>
            <w:r w:rsidR="00316EA5">
              <w:rPr>
                <w:noProof/>
                <w:webHidden/>
              </w:rPr>
              <w:instrText xml:space="preserve"> PAGEREF _Toc168204775 \h </w:instrText>
            </w:r>
            <w:r w:rsidR="00316EA5">
              <w:rPr>
                <w:noProof/>
                <w:webHidden/>
              </w:rPr>
            </w:r>
            <w:r w:rsidR="00316EA5">
              <w:rPr>
                <w:noProof/>
                <w:webHidden/>
              </w:rPr>
              <w:fldChar w:fldCharType="separate"/>
            </w:r>
            <w:r w:rsidR="0066457E">
              <w:rPr>
                <w:noProof/>
                <w:webHidden/>
              </w:rPr>
              <w:t>15</w:t>
            </w:r>
            <w:r w:rsidR="00316EA5">
              <w:rPr>
                <w:noProof/>
                <w:webHidden/>
              </w:rPr>
              <w:fldChar w:fldCharType="end"/>
            </w:r>
          </w:hyperlink>
        </w:p>
        <w:p w14:paraId="5FF2C3E4" w14:textId="460DDAC8" w:rsidR="00316EA5" w:rsidRDefault="00000000">
          <w:pPr>
            <w:pStyle w:val="TOC3"/>
            <w:tabs>
              <w:tab w:val="right" w:leader="dot" w:pos="8777"/>
            </w:tabs>
            <w:ind w:left="1120"/>
            <w:rPr>
              <w:rFonts w:asciiTheme="minorHAnsi" w:eastAsiaTheme="minorEastAsia" w:hAnsiTheme="minorHAnsi" w:cstheme="minorBidi"/>
              <w:iCs w:val="0"/>
              <w:noProof/>
              <w:kern w:val="2"/>
              <w:position w:val="0"/>
              <w:sz w:val="22"/>
              <w:szCs w:val="22"/>
              <w:lang w:val="en-US" w:eastAsia="en-US"/>
              <w14:ligatures w14:val="standardContextual"/>
            </w:rPr>
          </w:pPr>
          <w:hyperlink w:anchor="_Toc168204776" w:history="1">
            <w:r w:rsidR="00316EA5" w:rsidRPr="00236F34">
              <w:rPr>
                <w:rStyle w:val="Hyperlink"/>
                <w:noProof/>
              </w:rPr>
              <w:t>2.2.4. Use case Xem bài viết</w:t>
            </w:r>
            <w:r w:rsidR="00316EA5">
              <w:rPr>
                <w:noProof/>
                <w:webHidden/>
              </w:rPr>
              <w:tab/>
            </w:r>
            <w:r w:rsidR="00316EA5">
              <w:rPr>
                <w:noProof/>
                <w:webHidden/>
              </w:rPr>
              <w:fldChar w:fldCharType="begin"/>
            </w:r>
            <w:r w:rsidR="00316EA5">
              <w:rPr>
                <w:noProof/>
                <w:webHidden/>
              </w:rPr>
              <w:instrText xml:space="preserve"> PAGEREF _Toc168204776 \h </w:instrText>
            </w:r>
            <w:r w:rsidR="00316EA5">
              <w:rPr>
                <w:noProof/>
                <w:webHidden/>
              </w:rPr>
            </w:r>
            <w:r w:rsidR="00316EA5">
              <w:rPr>
                <w:noProof/>
                <w:webHidden/>
              </w:rPr>
              <w:fldChar w:fldCharType="separate"/>
            </w:r>
            <w:r w:rsidR="0066457E">
              <w:rPr>
                <w:noProof/>
                <w:webHidden/>
              </w:rPr>
              <w:t>17</w:t>
            </w:r>
            <w:r w:rsidR="00316EA5">
              <w:rPr>
                <w:noProof/>
                <w:webHidden/>
              </w:rPr>
              <w:fldChar w:fldCharType="end"/>
            </w:r>
          </w:hyperlink>
        </w:p>
        <w:p w14:paraId="7F51DF2F" w14:textId="3392C5FE" w:rsidR="00316EA5" w:rsidRDefault="00000000">
          <w:pPr>
            <w:pStyle w:val="TOC3"/>
            <w:tabs>
              <w:tab w:val="right" w:leader="dot" w:pos="8777"/>
            </w:tabs>
            <w:ind w:left="1120"/>
            <w:rPr>
              <w:rFonts w:asciiTheme="minorHAnsi" w:eastAsiaTheme="minorEastAsia" w:hAnsiTheme="minorHAnsi" w:cstheme="minorBidi"/>
              <w:iCs w:val="0"/>
              <w:noProof/>
              <w:kern w:val="2"/>
              <w:position w:val="0"/>
              <w:sz w:val="22"/>
              <w:szCs w:val="22"/>
              <w:lang w:val="en-US" w:eastAsia="en-US"/>
              <w14:ligatures w14:val="standardContextual"/>
            </w:rPr>
          </w:pPr>
          <w:hyperlink w:anchor="_Toc168204777" w:history="1">
            <w:r w:rsidR="00316EA5" w:rsidRPr="00236F34">
              <w:rPr>
                <w:rStyle w:val="Hyperlink"/>
                <w:noProof/>
              </w:rPr>
              <w:t>2.2.5. Use case Xem sản phẩm</w:t>
            </w:r>
            <w:r w:rsidR="00316EA5">
              <w:rPr>
                <w:noProof/>
                <w:webHidden/>
              </w:rPr>
              <w:tab/>
            </w:r>
            <w:r w:rsidR="00316EA5">
              <w:rPr>
                <w:noProof/>
                <w:webHidden/>
              </w:rPr>
              <w:fldChar w:fldCharType="begin"/>
            </w:r>
            <w:r w:rsidR="00316EA5">
              <w:rPr>
                <w:noProof/>
                <w:webHidden/>
              </w:rPr>
              <w:instrText xml:space="preserve"> PAGEREF _Toc168204777 \h </w:instrText>
            </w:r>
            <w:r w:rsidR="00316EA5">
              <w:rPr>
                <w:noProof/>
                <w:webHidden/>
              </w:rPr>
            </w:r>
            <w:r w:rsidR="00316EA5">
              <w:rPr>
                <w:noProof/>
                <w:webHidden/>
              </w:rPr>
              <w:fldChar w:fldCharType="separate"/>
            </w:r>
            <w:r w:rsidR="0066457E">
              <w:rPr>
                <w:noProof/>
                <w:webHidden/>
              </w:rPr>
              <w:t>19</w:t>
            </w:r>
            <w:r w:rsidR="00316EA5">
              <w:rPr>
                <w:noProof/>
                <w:webHidden/>
              </w:rPr>
              <w:fldChar w:fldCharType="end"/>
            </w:r>
          </w:hyperlink>
        </w:p>
        <w:p w14:paraId="02EC1AB8" w14:textId="6069F429" w:rsidR="00316EA5" w:rsidRDefault="00000000">
          <w:pPr>
            <w:pStyle w:val="TOC3"/>
            <w:tabs>
              <w:tab w:val="right" w:leader="dot" w:pos="8777"/>
            </w:tabs>
            <w:ind w:left="1120"/>
            <w:rPr>
              <w:rFonts w:asciiTheme="minorHAnsi" w:eastAsiaTheme="minorEastAsia" w:hAnsiTheme="minorHAnsi" w:cstheme="minorBidi"/>
              <w:iCs w:val="0"/>
              <w:noProof/>
              <w:kern w:val="2"/>
              <w:position w:val="0"/>
              <w:sz w:val="22"/>
              <w:szCs w:val="22"/>
              <w:lang w:val="en-US" w:eastAsia="en-US"/>
              <w14:ligatures w14:val="standardContextual"/>
            </w:rPr>
          </w:pPr>
          <w:hyperlink w:anchor="_Toc168204778" w:history="1">
            <w:r w:rsidR="00316EA5" w:rsidRPr="00236F34">
              <w:rPr>
                <w:rStyle w:val="Hyperlink"/>
                <w:noProof/>
              </w:rPr>
              <w:t>2.2.6. Use case Thêm vào giỏ hàng</w:t>
            </w:r>
            <w:r w:rsidR="00316EA5">
              <w:rPr>
                <w:noProof/>
                <w:webHidden/>
              </w:rPr>
              <w:tab/>
            </w:r>
            <w:r w:rsidR="00316EA5">
              <w:rPr>
                <w:noProof/>
                <w:webHidden/>
              </w:rPr>
              <w:fldChar w:fldCharType="begin"/>
            </w:r>
            <w:r w:rsidR="00316EA5">
              <w:rPr>
                <w:noProof/>
                <w:webHidden/>
              </w:rPr>
              <w:instrText xml:space="preserve"> PAGEREF _Toc168204778 \h </w:instrText>
            </w:r>
            <w:r w:rsidR="00316EA5">
              <w:rPr>
                <w:noProof/>
                <w:webHidden/>
              </w:rPr>
            </w:r>
            <w:r w:rsidR="00316EA5">
              <w:rPr>
                <w:noProof/>
                <w:webHidden/>
              </w:rPr>
              <w:fldChar w:fldCharType="separate"/>
            </w:r>
            <w:r w:rsidR="0066457E">
              <w:rPr>
                <w:noProof/>
                <w:webHidden/>
              </w:rPr>
              <w:t>21</w:t>
            </w:r>
            <w:r w:rsidR="00316EA5">
              <w:rPr>
                <w:noProof/>
                <w:webHidden/>
              </w:rPr>
              <w:fldChar w:fldCharType="end"/>
            </w:r>
          </w:hyperlink>
        </w:p>
        <w:p w14:paraId="36C9B613" w14:textId="3FAF8313" w:rsidR="00316EA5" w:rsidRDefault="00000000">
          <w:pPr>
            <w:pStyle w:val="TOC3"/>
            <w:tabs>
              <w:tab w:val="right" w:leader="dot" w:pos="8777"/>
            </w:tabs>
            <w:ind w:left="1120"/>
            <w:rPr>
              <w:rFonts w:asciiTheme="minorHAnsi" w:eastAsiaTheme="minorEastAsia" w:hAnsiTheme="minorHAnsi" w:cstheme="minorBidi"/>
              <w:iCs w:val="0"/>
              <w:noProof/>
              <w:kern w:val="2"/>
              <w:position w:val="0"/>
              <w:sz w:val="22"/>
              <w:szCs w:val="22"/>
              <w:lang w:val="en-US" w:eastAsia="en-US"/>
              <w14:ligatures w14:val="standardContextual"/>
            </w:rPr>
          </w:pPr>
          <w:hyperlink w:anchor="_Toc168204779" w:history="1">
            <w:r w:rsidR="00316EA5" w:rsidRPr="00236F34">
              <w:rPr>
                <w:rStyle w:val="Hyperlink"/>
                <w:noProof/>
              </w:rPr>
              <w:t>2.2.7. Use case Thanh toán</w:t>
            </w:r>
            <w:r w:rsidR="00316EA5">
              <w:rPr>
                <w:noProof/>
                <w:webHidden/>
              </w:rPr>
              <w:tab/>
            </w:r>
            <w:r w:rsidR="00316EA5">
              <w:rPr>
                <w:noProof/>
                <w:webHidden/>
              </w:rPr>
              <w:fldChar w:fldCharType="begin"/>
            </w:r>
            <w:r w:rsidR="00316EA5">
              <w:rPr>
                <w:noProof/>
                <w:webHidden/>
              </w:rPr>
              <w:instrText xml:space="preserve"> PAGEREF _Toc168204779 \h </w:instrText>
            </w:r>
            <w:r w:rsidR="00316EA5">
              <w:rPr>
                <w:noProof/>
                <w:webHidden/>
              </w:rPr>
            </w:r>
            <w:r w:rsidR="00316EA5">
              <w:rPr>
                <w:noProof/>
                <w:webHidden/>
              </w:rPr>
              <w:fldChar w:fldCharType="separate"/>
            </w:r>
            <w:r w:rsidR="0066457E">
              <w:rPr>
                <w:noProof/>
                <w:webHidden/>
              </w:rPr>
              <w:t>23</w:t>
            </w:r>
            <w:r w:rsidR="00316EA5">
              <w:rPr>
                <w:noProof/>
                <w:webHidden/>
              </w:rPr>
              <w:fldChar w:fldCharType="end"/>
            </w:r>
          </w:hyperlink>
        </w:p>
        <w:p w14:paraId="735AB757" w14:textId="161B6C35" w:rsidR="00316EA5" w:rsidRDefault="00000000">
          <w:pPr>
            <w:pStyle w:val="TOC3"/>
            <w:tabs>
              <w:tab w:val="right" w:leader="dot" w:pos="8777"/>
            </w:tabs>
            <w:ind w:left="1120"/>
            <w:rPr>
              <w:rFonts w:asciiTheme="minorHAnsi" w:eastAsiaTheme="minorEastAsia" w:hAnsiTheme="minorHAnsi" w:cstheme="minorBidi"/>
              <w:iCs w:val="0"/>
              <w:noProof/>
              <w:kern w:val="2"/>
              <w:position w:val="0"/>
              <w:sz w:val="22"/>
              <w:szCs w:val="22"/>
              <w:lang w:val="en-US" w:eastAsia="en-US"/>
              <w14:ligatures w14:val="standardContextual"/>
            </w:rPr>
          </w:pPr>
          <w:hyperlink w:anchor="_Toc168204780" w:history="1">
            <w:r w:rsidR="00316EA5" w:rsidRPr="00236F34">
              <w:rPr>
                <w:rStyle w:val="Hyperlink"/>
                <w:noProof/>
              </w:rPr>
              <w:t xml:space="preserve">2.2.8. </w:t>
            </w:r>
            <w:r w:rsidR="00316EA5" w:rsidRPr="00236F34">
              <w:rPr>
                <w:rStyle w:val="Hyperlink"/>
                <w:noProof/>
                <w:lang w:eastAsia="zh-CN"/>
              </w:rPr>
              <w:t>Use case Chăm sóc khách hàng</w:t>
            </w:r>
            <w:r w:rsidR="00316EA5">
              <w:rPr>
                <w:noProof/>
                <w:webHidden/>
              </w:rPr>
              <w:tab/>
            </w:r>
            <w:r w:rsidR="00316EA5">
              <w:rPr>
                <w:noProof/>
                <w:webHidden/>
              </w:rPr>
              <w:fldChar w:fldCharType="begin"/>
            </w:r>
            <w:r w:rsidR="00316EA5">
              <w:rPr>
                <w:noProof/>
                <w:webHidden/>
              </w:rPr>
              <w:instrText xml:space="preserve"> PAGEREF _Toc168204780 \h </w:instrText>
            </w:r>
            <w:r w:rsidR="00316EA5">
              <w:rPr>
                <w:noProof/>
                <w:webHidden/>
              </w:rPr>
            </w:r>
            <w:r w:rsidR="00316EA5">
              <w:rPr>
                <w:noProof/>
                <w:webHidden/>
              </w:rPr>
              <w:fldChar w:fldCharType="separate"/>
            </w:r>
            <w:r w:rsidR="0066457E">
              <w:rPr>
                <w:noProof/>
                <w:webHidden/>
              </w:rPr>
              <w:t>26</w:t>
            </w:r>
            <w:r w:rsidR="00316EA5">
              <w:rPr>
                <w:noProof/>
                <w:webHidden/>
              </w:rPr>
              <w:fldChar w:fldCharType="end"/>
            </w:r>
          </w:hyperlink>
        </w:p>
        <w:p w14:paraId="7A387D89" w14:textId="30C591C9" w:rsidR="00316EA5" w:rsidRDefault="00000000">
          <w:pPr>
            <w:pStyle w:val="TOC3"/>
            <w:tabs>
              <w:tab w:val="right" w:leader="dot" w:pos="8777"/>
            </w:tabs>
            <w:ind w:left="1120"/>
            <w:rPr>
              <w:rFonts w:asciiTheme="minorHAnsi" w:eastAsiaTheme="minorEastAsia" w:hAnsiTheme="minorHAnsi" w:cstheme="minorBidi"/>
              <w:iCs w:val="0"/>
              <w:noProof/>
              <w:kern w:val="2"/>
              <w:position w:val="0"/>
              <w:sz w:val="22"/>
              <w:szCs w:val="22"/>
              <w:lang w:val="en-US" w:eastAsia="en-US"/>
              <w14:ligatures w14:val="standardContextual"/>
            </w:rPr>
          </w:pPr>
          <w:hyperlink w:anchor="_Toc168204781" w:history="1">
            <w:r w:rsidR="00316EA5" w:rsidRPr="00236F34">
              <w:rPr>
                <w:rStyle w:val="Hyperlink"/>
                <w:noProof/>
                <w:lang w:eastAsia="zh-CN"/>
              </w:rPr>
              <w:t>2.2.9. Use case Q</w:t>
            </w:r>
            <w:r w:rsidR="00316EA5" w:rsidRPr="00236F34">
              <w:rPr>
                <w:rStyle w:val="Hyperlink"/>
                <w:noProof/>
              </w:rPr>
              <w:t>uản lí thông tin cá nhân</w:t>
            </w:r>
            <w:r w:rsidR="00316EA5">
              <w:rPr>
                <w:noProof/>
                <w:webHidden/>
              </w:rPr>
              <w:tab/>
            </w:r>
            <w:r w:rsidR="00316EA5">
              <w:rPr>
                <w:noProof/>
                <w:webHidden/>
              </w:rPr>
              <w:fldChar w:fldCharType="begin"/>
            </w:r>
            <w:r w:rsidR="00316EA5">
              <w:rPr>
                <w:noProof/>
                <w:webHidden/>
              </w:rPr>
              <w:instrText xml:space="preserve"> PAGEREF _Toc168204781 \h </w:instrText>
            </w:r>
            <w:r w:rsidR="00316EA5">
              <w:rPr>
                <w:noProof/>
                <w:webHidden/>
              </w:rPr>
            </w:r>
            <w:r w:rsidR="00316EA5">
              <w:rPr>
                <w:noProof/>
                <w:webHidden/>
              </w:rPr>
              <w:fldChar w:fldCharType="separate"/>
            </w:r>
            <w:r w:rsidR="0066457E">
              <w:rPr>
                <w:noProof/>
                <w:webHidden/>
              </w:rPr>
              <w:t>28</w:t>
            </w:r>
            <w:r w:rsidR="00316EA5">
              <w:rPr>
                <w:noProof/>
                <w:webHidden/>
              </w:rPr>
              <w:fldChar w:fldCharType="end"/>
            </w:r>
          </w:hyperlink>
        </w:p>
        <w:p w14:paraId="6434F790" w14:textId="31A8D061" w:rsidR="00316EA5" w:rsidRDefault="00000000">
          <w:pPr>
            <w:pStyle w:val="TOC3"/>
            <w:tabs>
              <w:tab w:val="right" w:leader="dot" w:pos="8777"/>
            </w:tabs>
            <w:ind w:left="1120"/>
            <w:rPr>
              <w:rFonts w:asciiTheme="minorHAnsi" w:eastAsiaTheme="minorEastAsia" w:hAnsiTheme="minorHAnsi" w:cstheme="minorBidi"/>
              <w:iCs w:val="0"/>
              <w:noProof/>
              <w:kern w:val="2"/>
              <w:position w:val="0"/>
              <w:sz w:val="22"/>
              <w:szCs w:val="22"/>
              <w:lang w:val="en-US" w:eastAsia="en-US"/>
              <w14:ligatures w14:val="standardContextual"/>
            </w:rPr>
          </w:pPr>
          <w:hyperlink w:anchor="_Toc168204782" w:history="1">
            <w:r w:rsidR="00316EA5" w:rsidRPr="00236F34">
              <w:rPr>
                <w:rStyle w:val="Hyperlink"/>
                <w:noProof/>
              </w:rPr>
              <w:t xml:space="preserve">2.2.10. </w:t>
            </w:r>
            <w:r w:rsidR="00316EA5" w:rsidRPr="00236F34">
              <w:rPr>
                <w:rStyle w:val="Hyperlink"/>
                <w:noProof/>
                <w:lang w:eastAsia="zh-CN"/>
              </w:rPr>
              <w:t>Use case Đăng xuất</w:t>
            </w:r>
            <w:r w:rsidR="00316EA5">
              <w:rPr>
                <w:noProof/>
                <w:webHidden/>
              </w:rPr>
              <w:tab/>
            </w:r>
            <w:r w:rsidR="00316EA5">
              <w:rPr>
                <w:noProof/>
                <w:webHidden/>
              </w:rPr>
              <w:fldChar w:fldCharType="begin"/>
            </w:r>
            <w:r w:rsidR="00316EA5">
              <w:rPr>
                <w:noProof/>
                <w:webHidden/>
              </w:rPr>
              <w:instrText xml:space="preserve"> PAGEREF _Toc168204782 \h </w:instrText>
            </w:r>
            <w:r w:rsidR="00316EA5">
              <w:rPr>
                <w:noProof/>
                <w:webHidden/>
              </w:rPr>
            </w:r>
            <w:r w:rsidR="00316EA5">
              <w:rPr>
                <w:noProof/>
                <w:webHidden/>
              </w:rPr>
              <w:fldChar w:fldCharType="separate"/>
            </w:r>
            <w:r w:rsidR="0066457E">
              <w:rPr>
                <w:noProof/>
                <w:webHidden/>
              </w:rPr>
              <w:t>30</w:t>
            </w:r>
            <w:r w:rsidR="00316EA5">
              <w:rPr>
                <w:noProof/>
                <w:webHidden/>
              </w:rPr>
              <w:fldChar w:fldCharType="end"/>
            </w:r>
          </w:hyperlink>
        </w:p>
        <w:p w14:paraId="5F0A46D2" w14:textId="50F318EA" w:rsidR="00316EA5" w:rsidRDefault="00000000">
          <w:pPr>
            <w:pStyle w:val="TOC2"/>
            <w:tabs>
              <w:tab w:val="right" w:leader="dot" w:pos="8777"/>
            </w:tabs>
            <w:ind w:left="560"/>
            <w:rPr>
              <w:rFonts w:asciiTheme="minorHAnsi" w:eastAsiaTheme="minorEastAsia" w:hAnsiTheme="minorHAnsi" w:cstheme="minorBidi"/>
              <w:iCs w:val="0"/>
              <w:noProof/>
              <w:kern w:val="2"/>
              <w:position w:val="0"/>
              <w:sz w:val="22"/>
              <w:szCs w:val="22"/>
              <w:lang w:val="en-US" w:eastAsia="en-US"/>
              <w14:ligatures w14:val="standardContextual"/>
            </w:rPr>
          </w:pPr>
          <w:hyperlink w:anchor="_Toc168204783" w:history="1">
            <w:r w:rsidR="00316EA5" w:rsidRPr="00236F34">
              <w:rPr>
                <w:rStyle w:val="Hyperlink"/>
                <w:noProof/>
              </w:rPr>
              <w:t>2.4. Tổng kết chương 2</w:t>
            </w:r>
            <w:r w:rsidR="00316EA5">
              <w:rPr>
                <w:noProof/>
                <w:webHidden/>
              </w:rPr>
              <w:tab/>
            </w:r>
            <w:r w:rsidR="00316EA5">
              <w:rPr>
                <w:noProof/>
                <w:webHidden/>
              </w:rPr>
              <w:fldChar w:fldCharType="begin"/>
            </w:r>
            <w:r w:rsidR="00316EA5">
              <w:rPr>
                <w:noProof/>
                <w:webHidden/>
              </w:rPr>
              <w:instrText xml:space="preserve"> PAGEREF _Toc168204783 \h </w:instrText>
            </w:r>
            <w:r w:rsidR="00316EA5">
              <w:rPr>
                <w:noProof/>
                <w:webHidden/>
              </w:rPr>
            </w:r>
            <w:r w:rsidR="00316EA5">
              <w:rPr>
                <w:noProof/>
                <w:webHidden/>
              </w:rPr>
              <w:fldChar w:fldCharType="separate"/>
            </w:r>
            <w:r w:rsidR="0066457E">
              <w:rPr>
                <w:noProof/>
                <w:webHidden/>
              </w:rPr>
              <w:t>32</w:t>
            </w:r>
            <w:r w:rsidR="00316EA5">
              <w:rPr>
                <w:noProof/>
                <w:webHidden/>
              </w:rPr>
              <w:fldChar w:fldCharType="end"/>
            </w:r>
          </w:hyperlink>
        </w:p>
        <w:p w14:paraId="284BDBA1" w14:textId="0A17B74A" w:rsidR="00316EA5" w:rsidRDefault="00000000">
          <w:pPr>
            <w:pStyle w:val="TOC1"/>
            <w:tabs>
              <w:tab w:val="right" w:leader="dot" w:pos="8777"/>
            </w:tabs>
            <w:rPr>
              <w:rFonts w:asciiTheme="minorHAnsi" w:eastAsiaTheme="minorEastAsia" w:hAnsiTheme="minorHAnsi" w:cstheme="minorBidi"/>
              <w:iCs w:val="0"/>
              <w:noProof/>
              <w:kern w:val="2"/>
              <w:position w:val="0"/>
              <w:sz w:val="22"/>
              <w:szCs w:val="22"/>
              <w:lang w:val="en-US" w:eastAsia="en-US"/>
              <w14:ligatures w14:val="standardContextual"/>
            </w:rPr>
          </w:pPr>
          <w:hyperlink w:anchor="_Toc168204784" w:history="1">
            <w:r w:rsidR="00316EA5" w:rsidRPr="00236F34">
              <w:rPr>
                <w:rStyle w:val="Hyperlink"/>
                <w:noProof/>
              </w:rPr>
              <w:t>Chương 3. Đặc tả thiết kế phần mềm</w:t>
            </w:r>
            <w:r w:rsidR="00316EA5">
              <w:rPr>
                <w:noProof/>
                <w:webHidden/>
              </w:rPr>
              <w:tab/>
            </w:r>
            <w:r w:rsidR="00316EA5">
              <w:rPr>
                <w:noProof/>
                <w:webHidden/>
              </w:rPr>
              <w:fldChar w:fldCharType="begin"/>
            </w:r>
            <w:r w:rsidR="00316EA5">
              <w:rPr>
                <w:noProof/>
                <w:webHidden/>
              </w:rPr>
              <w:instrText xml:space="preserve"> PAGEREF _Toc168204784 \h </w:instrText>
            </w:r>
            <w:r w:rsidR="00316EA5">
              <w:rPr>
                <w:noProof/>
                <w:webHidden/>
              </w:rPr>
            </w:r>
            <w:r w:rsidR="00316EA5">
              <w:rPr>
                <w:noProof/>
                <w:webHidden/>
              </w:rPr>
              <w:fldChar w:fldCharType="separate"/>
            </w:r>
            <w:r w:rsidR="0066457E">
              <w:rPr>
                <w:noProof/>
                <w:webHidden/>
              </w:rPr>
              <w:t>33</w:t>
            </w:r>
            <w:r w:rsidR="00316EA5">
              <w:rPr>
                <w:noProof/>
                <w:webHidden/>
              </w:rPr>
              <w:fldChar w:fldCharType="end"/>
            </w:r>
          </w:hyperlink>
        </w:p>
        <w:p w14:paraId="01357434" w14:textId="72B10960" w:rsidR="00316EA5" w:rsidRDefault="00000000">
          <w:pPr>
            <w:pStyle w:val="TOC2"/>
            <w:tabs>
              <w:tab w:val="right" w:leader="dot" w:pos="8777"/>
            </w:tabs>
            <w:ind w:left="560"/>
            <w:rPr>
              <w:rFonts w:asciiTheme="minorHAnsi" w:eastAsiaTheme="minorEastAsia" w:hAnsiTheme="minorHAnsi" w:cstheme="minorBidi"/>
              <w:iCs w:val="0"/>
              <w:noProof/>
              <w:kern w:val="2"/>
              <w:position w:val="0"/>
              <w:sz w:val="22"/>
              <w:szCs w:val="22"/>
              <w:lang w:val="en-US" w:eastAsia="en-US"/>
              <w14:ligatures w14:val="standardContextual"/>
            </w:rPr>
          </w:pPr>
          <w:hyperlink w:anchor="_Toc168204785" w:history="1">
            <w:r w:rsidR="00316EA5" w:rsidRPr="00236F34">
              <w:rPr>
                <w:rStyle w:val="Hyperlink"/>
                <w:noProof/>
              </w:rPr>
              <w:t>3.1. Tổng quan</w:t>
            </w:r>
            <w:r w:rsidR="00316EA5">
              <w:rPr>
                <w:noProof/>
                <w:webHidden/>
              </w:rPr>
              <w:tab/>
            </w:r>
            <w:r w:rsidR="00316EA5">
              <w:rPr>
                <w:noProof/>
                <w:webHidden/>
              </w:rPr>
              <w:fldChar w:fldCharType="begin"/>
            </w:r>
            <w:r w:rsidR="00316EA5">
              <w:rPr>
                <w:noProof/>
                <w:webHidden/>
              </w:rPr>
              <w:instrText xml:space="preserve"> PAGEREF _Toc168204785 \h </w:instrText>
            </w:r>
            <w:r w:rsidR="00316EA5">
              <w:rPr>
                <w:noProof/>
                <w:webHidden/>
              </w:rPr>
            </w:r>
            <w:r w:rsidR="00316EA5">
              <w:rPr>
                <w:noProof/>
                <w:webHidden/>
              </w:rPr>
              <w:fldChar w:fldCharType="separate"/>
            </w:r>
            <w:r w:rsidR="0066457E">
              <w:rPr>
                <w:noProof/>
                <w:webHidden/>
              </w:rPr>
              <w:t>33</w:t>
            </w:r>
            <w:r w:rsidR="00316EA5">
              <w:rPr>
                <w:noProof/>
                <w:webHidden/>
              </w:rPr>
              <w:fldChar w:fldCharType="end"/>
            </w:r>
          </w:hyperlink>
        </w:p>
        <w:p w14:paraId="7AB791A7" w14:textId="7AD00ACD" w:rsidR="00316EA5" w:rsidRPr="00316EA5" w:rsidRDefault="00812647">
          <w:pPr>
            <w:pStyle w:val="TOC1"/>
            <w:tabs>
              <w:tab w:val="right" w:leader="dot" w:pos="8777"/>
            </w:tabs>
            <w:rPr>
              <w:rFonts w:asciiTheme="minorHAnsi" w:eastAsiaTheme="minorEastAsia" w:hAnsiTheme="minorHAnsi" w:cstheme="minorBidi"/>
              <w:iCs w:val="0"/>
              <w:noProof/>
              <w:kern w:val="2"/>
              <w:position w:val="0"/>
              <w:sz w:val="22"/>
              <w:szCs w:val="22"/>
              <w:lang w:val="en-US" w:eastAsia="en-US"/>
              <w14:ligatures w14:val="standardContextual"/>
            </w:rPr>
          </w:pPr>
          <w:r>
            <w:t xml:space="preserve">    </w:t>
          </w:r>
          <w:hyperlink w:anchor="_Toc168204786" w:history="1">
            <w:r w:rsidR="00316EA5" w:rsidRPr="00316EA5">
              <w:rPr>
                <w:rStyle w:val="Hyperlink"/>
                <w:noProof/>
              </w:rPr>
              <w:t>3.2. Mô hình cơ sở dữ liệu của hệ thống</w:t>
            </w:r>
            <w:r w:rsidR="00316EA5" w:rsidRPr="00316EA5">
              <w:rPr>
                <w:noProof/>
                <w:webHidden/>
              </w:rPr>
              <w:tab/>
            </w:r>
            <w:r w:rsidR="00316EA5" w:rsidRPr="00316EA5">
              <w:rPr>
                <w:noProof/>
                <w:webHidden/>
              </w:rPr>
              <w:fldChar w:fldCharType="begin"/>
            </w:r>
            <w:r w:rsidR="00316EA5" w:rsidRPr="00316EA5">
              <w:rPr>
                <w:noProof/>
                <w:webHidden/>
              </w:rPr>
              <w:instrText xml:space="preserve"> PAGEREF _Toc168204786 \h </w:instrText>
            </w:r>
            <w:r w:rsidR="00316EA5" w:rsidRPr="00316EA5">
              <w:rPr>
                <w:noProof/>
                <w:webHidden/>
              </w:rPr>
            </w:r>
            <w:r w:rsidR="00316EA5" w:rsidRPr="00316EA5">
              <w:rPr>
                <w:noProof/>
                <w:webHidden/>
              </w:rPr>
              <w:fldChar w:fldCharType="separate"/>
            </w:r>
            <w:r w:rsidR="0066457E">
              <w:rPr>
                <w:noProof/>
                <w:webHidden/>
              </w:rPr>
              <w:t>33</w:t>
            </w:r>
            <w:r w:rsidR="00316EA5" w:rsidRPr="00316EA5">
              <w:rPr>
                <w:noProof/>
                <w:webHidden/>
              </w:rPr>
              <w:fldChar w:fldCharType="end"/>
            </w:r>
          </w:hyperlink>
        </w:p>
        <w:p w14:paraId="6F5BBEA9" w14:textId="72770C24" w:rsidR="00316EA5" w:rsidRDefault="00000000">
          <w:pPr>
            <w:pStyle w:val="TOC2"/>
            <w:tabs>
              <w:tab w:val="right" w:leader="dot" w:pos="8777"/>
            </w:tabs>
            <w:ind w:left="560"/>
            <w:rPr>
              <w:rFonts w:asciiTheme="minorHAnsi" w:eastAsiaTheme="minorEastAsia" w:hAnsiTheme="minorHAnsi" w:cstheme="minorBidi"/>
              <w:iCs w:val="0"/>
              <w:noProof/>
              <w:kern w:val="2"/>
              <w:position w:val="0"/>
              <w:sz w:val="22"/>
              <w:szCs w:val="22"/>
              <w:lang w:val="en-US" w:eastAsia="en-US"/>
              <w14:ligatures w14:val="standardContextual"/>
            </w:rPr>
          </w:pPr>
          <w:hyperlink w:anchor="_Toc168204787" w:history="1">
            <w:r w:rsidR="00316EA5" w:rsidRPr="00236F34">
              <w:rPr>
                <w:rStyle w:val="Hyperlink"/>
                <w:noProof/>
              </w:rPr>
              <w:t>3.3. Thiết kế các bảng dữ liệu</w:t>
            </w:r>
            <w:r w:rsidR="00316EA5">
              <w:rPr>
                <w:noProof/>
                <w:webHidden/>
              </w:rPr>
              <w:tab/>
            </w:r>
            <w:r w:rsidR="00316EA5">
              <w:rPr>
                <w:noProof/>
                <w:webHidden/>
              </w:rPr>
              <w:fldChar w:fldCharType="begin"/>
            </w:r>
            <w:r w:rsidR="00316EA5">
              <w:rPr>
                <w:noProof/>
                <w:webHidden/>
              </w:rPr>
              <w:instrText xml:space="preserve"> PAGEREF _Toc168204787 \h </w:instrText>
            </w:r>
            <w:r w:rsidR="00316EA5">
              <w:rPr>
                <w:noProof/>
                <w:webHidden/>
              </w:rPr>
            </w:r>
            <w:r w:rsidR="00316EA5">
              <w:rPr>
                <w:noProof/>
                <w:webHidden/>
              </w:rPr>
              <w:fldChar w:fldCharType="separate"/>
            </w:r>
            <w:r w:rsidR="0066457E">
              <w:rPr>
                <w:noProof/>
                <w:webHidden/>
              </w:rPr>
              <w:t>33</w:t>
            </w:r>
            <w:r w:rsidR="00316EA5">
              <w:rPr>
                <w:noProof/>
                <w:webHidden/>
              </w:rPr>
              <w:fldChar w:fldCharType="end"/>
            </w:r>
          </w:hyperlink>
        </w:p>
        <w:p w14:paraId="2DAE3CAD" w14:textId="60BFF401" w:rsidR="00316EA5" w:rsidRDefault="00000000">
          <w:pPr>
            <w:pStyle w:val="TOC3"/>
            <w:tabs>
              <w:tab w:val="right" w:leader="dot" w:pos="8777"/>
            </w:tabs>
            <w:ind w:left="1120"/>
            <w:rPr>
              <w:rFonts w:asciiTheme="minorHAnsi" w:eastAsiaTheme="minorEastAsia" w:hAnsiTheme="minorHAnsi" w:cstheme="minorBidi"/>
              <w:iCs w:val="0"/>
              <w:noProof/>
              <w:kern w:val="2"/>
              <w:position w:val="0"/>
              <w:sz w:val="22"/>
              <w:szCs w:val="22"/>
              <w:lang w:val="en-US" w:eastAsia="en-US"/>
              <w14:ligatures w14:val="standardContextual"/>
            </w:rPr>
          </w:pPr>
          <w:hyperlink w:anchor="_Toc168204788" w:history="1">
            <w:r w:rsidR="00316EA5" w:rsidRPr="00236F34">
              <w:rPr>
                <w:rStyle w:val="Hyperlink"/>
                <w:noProof/>
              </w:rPr>
              <w:t>3.3.1. Bảng tài khoản</w:t>
            </w:r>
            <w:r w:rsidR="00316EA5">
              <w:rPr>
                <w:noProof/>
                <w:webHidden/>
              </w:rPr>
              <w:tab/>
            </w:r>
            <w:r w:rsidR="00316EA5">
              <w:rPr>
                <w:noProof/>
                <w:webHidden/>
              </w:rPr>
              <w:fldChar w:fldCharType="begin"/>
            </w:r>
            <w:r w:rsidR="00316EA5">
              <w:rPr>
                <w:noProof/>
                <w:webHidden/>
              </w:rPr>
              <w:instrText xml:space="preserve"> PAGEREF _Toc168204788 \h </w:instrText>
            </w:r>
            <w:r w:rsidR="00316EA5">
              <w:rPr>
                <w:noProof/>
                <w:webHidden/>
              </w:rPr>
            </w:r>
            <w:r w:rsidR="00316EA5">
              <w:rPr>
                <w:noProof/>
                <w:webHidden/>
              </w:rPr>
              <w:fldChar w:fldCharType="separate"/>
            </w:r>
            <w:r w:rsidR="0066457E">
              <w:rPr>
                <w:noProof/>
                <w:webHidden/>
              </w:rPr>
              <w:t>33</w:t>
            </w:r>
            <w:r w:rsidR="00316EA5">
              <w:rPr>
                <w:noProof/>
                <w:webHidden/>
              </w:rPr>
              <w:fldChar w:fldCharType="end"/>
            </w:r>
          </w:hyperlink>
        </w:p>
        <w:p w14:paraId="105A8640" w14:textId="1B459B69" w:rsidR="00316EA5" w:rsidRDefault="00000000">
          <w:pPr>
            <w:pStyle w:val="TOC3"/>
            <w:tabs>
              <w:tab w:val="right" w:leader="dot" w:pos="8777"/>
            </w:tabs>
            <w:ind w:left="1120"/>
            <w:rPr>
              <w:rFonts w:asciiTheme="minorHAnsi" w:eastAsiaTheme="minorEastAsia" w:hAnsiTheme="minorHAnsi" w:cstheme="minorBidi"/>
              <w:iCs w:val="0"/>
              <w:noProof/>
              <w:kern w:val="2"/>
              <w:position w:val="0"/>
              <w:sz w:val="22"/>
              <w:szCs w:val="22"/>
              <w:lang w:val="en-US" w:eastAsia="en-US"/>
              <w14:ligatures w14:val="standardContextual"/>
            </w:rPr>
          </w:pPr>
          <w:hyperlink w:anchor="_Toc168204789" w:history="1">
            <w:r w:rsidR="00316EA5" w:rsidRPr="00236F34">
              <w:rPr>
                <w:rStyle w:val="Hyperlink"/>
                <w:noProof/>
              </w:rPr>
              <w:t>3.3.2. Bảng thông tin người dùng:</w:t>
            </w:r>
            <w:r w:rsidR="00316EA5">
              <w:rPr>
                <w:noProof/>
                <w:webHidden/>
              </w:rPr>
              <w:tab/>
            </w:r>
            <w:r w:rsidR="00316EA5">
              <w:rPr>
                <w:noProof/>
                <w:webHidden/>
              </w:rPr>
              <w:fldChar w:fldCharType="begin"/>
            </w:r>
            <w:r w:rsidR="00316EA5">
              <w:rPr>
                <w:noProof/>
                <w:webHidden/>
              </w:rPr>
              <w:instrText xml:space="preserve"> PAGEREF _Toc168204789 \h </w:instrText>
            </w:r>
            <w:r w:rsidR="00316EA5">
              <w:rPr>
                <w:noProof/>
                <w:webHidden/>
              </w:rPr>
            </w:r>
            <w:r w:rsidR="00316EA5">
              <w:rPr>
                <w:noProof/>
                <w:webHidden/>
              </w:rPr>
              <w:fldChar w:fldCharType="separate"/>
            </w:r>
            <w:r w:rsidR="0066457E">
              <w:rPr>
                <w:noProof/>
                <w:webHidden/>
              </w:rPr>
              <w:t>34</w:t>
            </w:r>
            <w:r w:rsidR="00316EA5">
              <w:rPr>
                <w:noProof/>
                <w:webHidden/>
              </w:rPr>
              <w:fldChar w:fldCharType="end"/>
            </w:r>
          </w:hyperlink>
        </w:p>
        <w:p w14:paraId="7BDD1113" w14:textId="23D9D3F4" w:rsidR="00316EA5" w:rsidRDefault="00000000">
          <w:pPr>
            <w:pStyle w:val="TOC3"/>
            <w:tabs>
              <w:tab w:val="right" w:leader="dot" w:pos="8777"/>
            </w:tabs>
            <w:ind w:left="1120"/>
            <w:rPr>
              <w:rFonts w:asciiTheme="minorHAnsi" w:eastAsiaTheme="minorEastAsia" w:hAnsiTheme="minorHAnsi" w:cstheme="minorBidi"/>
              <w:iCs w:val="0"/>
              <w:noProof/>
              <w:kern w:val="2"/>
              <w:position w:val="0"/>
              <w:sz w:val="22"/>
              <w:szCs w:val="22"/>
              <w:lang w:val="en-US" w:eastAsia="en-US"/>
              <w14:ligatures w14:val="standardContextual"/>
            </w:rPr>
          </w:pPr>
          <w:hyperlink w:anchor="_Toc168204790" w:history="1">
            <w:r w:rsidR="00316EA5" w:rsidRPr="00236F34">
              <w:rPr>
                <w:rStyle w:val="Hyperlink"/>
                <w:noProof/>
              </w:rPr>
              <w:t>3.3.3. Bảng Khách hàng:</w:t>
            </w:r>
            <w:r w:rsidR="00316EA5">
              <w:rPr>
                <w:noProof/>
                <w:webHidden/>
              </w:rPr>
              <w:tab/>
            </w:r>
            <w:r w:rsidR="00316EA5">
              <w:rPr>
                <w:noProof/>
                <w:webHidden/>
              </w:rPr>
              <w:fldChar w:fldCharType="begin"/>
            </w:r>
            <w:r w:rsidR="00316EA5">
              <w:rPr>
                <w:noProof/>
                <w:webHidden/>
              </w:rPr>
              <w:instrText xml:space="preserve"> PAGEREF _Toc168204790 \h </w:instrText>
            </w:r>
            <w:r w:rsidR="00316EA5">
              <w:rPr>
                <w:noProof/>
                <w:webHidden/>
              </w:rPr>
            </w:r>
            <w:r w:rsidR="00316EA5">
              <w:rPr>
                <w:noProof/>
                <w:webHidden/>
              </w:rPr>
              <w:fldChar w:fldCharType="separate"/>
            </w:r>
            <w:r w:rsidR="0066457E">
              <w:rPr>
                <w:noProof/>
                <w:webHidden/>
              </w:rPr>
              <w:t>34</w:t>
            </w:r>
            <w:r w:rsidR="00316EA5">
              <w:rPr>
                <w:noProof/>
                <w:webHidden/>
              </w:rPr>
              <w:fldChar w:fldCharType="end"/>
            </w:r>
          </w:hyperlink>
        </w:p>
        <w:p w14:paraId="6AE4FF35" w14:textId="350F93B2" w:rsidR="00316EA5" w:rsidRDefault="00000000">
          <w:pPr>
            <w:pStyle w:val="TOC3"/>
            <w:tabs>
              <w:tab w:val="right" w:leader="dot" w:pos="8777"/>
            </w:tabs>
            <w:ind w:left="1120"/>
            <w:rPr>
              <w:rFonts w:asciiTheme="minorHAnsi" w:eastAsiaTheme="minorEastAsia" w:hAnsiTheme="minorHAnsi" w:cstheme="minorBidi"/>
              <w:iCs w:val="0"/>
              <w:noProof/>
              <w:kern w:val="2"/>
              <w:position w:val="0"/>
              <w:sz w:val="22"/>
              <w:szCs w:val="22"/>
              <w:lang w:val="en-US" w:eastAsia="en-US"/>
              <w14:ligatures w14:val="standardContextual"/>
            </w:rPr>
          </w:pPr>
          <w:hyperlink w:anchor="_Toc168204791" w:history="1">
            <w:r w:rsidR="00316EA5" w:rsidRPr="00236F34">
              <w:rPr>
                <w:rStyle w:val="Hyperlink"/>
                <w:noProof/>
              </w:rPr>
              <w:t>3.3.4. Bảng người quản lý:</w:t>
            </w:r>
            <w:r w:rsidR="00316EA5">
              <w:rPr>
                <w:noProof/>
                <w:webHidden/>
              </w:rPr>
              <w:tab/>
            </w:r>
            <w:r w:rsidR="00316EA5">
              <w:rPr>
                <w:noProof/>
                <w:webHidden/>
              </w:rPr>
              <w:fldChar w:fldCharType="begin"/>
            </w:r>
            <w:r w:rsidR="00316EA5">
              <w:rPr>
                <w:noProof/>
                <w:webHidden/>
              </w:rPr>
              <w:instrText xml:space="preserve"> PAGEREF _Toc168204791 \h </w:instrText>
            </w:r>
            <w:r w:rsidR="00316EA5">
              <w:rPr>
                <w:noProof/>
                <w:webHidden/>
              </w:rPr>
            </w:r>
            <w:r w:rsidR="00316EA5">
              <w:rPr>
                <w:noProof/>
                <w:webHidden/>
              </w:rPr>
              <w:fldChar w:fldCharType="separate"/>
            </w:r>
            <w:r w:rsidR="0066457E">
              <w:rPr>
                <w:noProof/>
                <w:webHidden/>
              </w:rPr>
              <w:t>34</w:t>
            </w:r>
            <w:r w:rsidR="00316EA5">
              <w:rPr>
                <w:noProof/>
                <w:webHidden/>
              </w:rPr>
              <w:fldChar w:fldCharType="end"/>
            </w:r>
          </w:hyperlink>
        </w:p>
        <w:p w14:paraId="6E1F9773" w14:textId="27D730F0" w:rsidR="00316EA5" w:rsidRDefault="00000000">
          <w:pPr>
            <w:pStyle w:val="TOC3"/>
            <w:tabs>
              <w:tab w:val="right" w:leader="dot" w:pos="8777"/>
            </w:tabs>
            <w:ind w:left="1120"/>
            <w:rPr>
              <w:rFonts w:asciiTheme="minorHAnsi" w:eastAsiaTheme="minorEastAsia" w:hAnsiTheme="minorHAnsi" w:cstheme="minorBidi"/>
              <w:iCs w:val="0"/>
              <w:noProof/>
              <w:kern w:val="2"/>
              <w:position w:val="0"/>
              <w:sz w:val="22"/>
              <w:szCs w:val="22"/>
              <w:lang w:val="en-US" w:eastAsia="en-US"/>
              <w14:ligatures w14:val="standardContextual"/>
            </w:rPr>
          </w:pPr>
          <w:hyperlink w:anchor="_Toc168204792" w:history="1">
            <w:r w:rsidR="00316EA5" w:rsidRPr="00236F34">
              <w:rPr>
                <w:rStyle w:val="Hyperlink"/>
                <w:noProof/>
              </w:rPr>
              <w:t>3.3.5. Bảng đơn hàng:</w:t>
            </w:r>
            <w:r w:rsidR="00316EA5">
              <w:rPr>
                <w:noProof/>
                <w:webHidden/>
              </w:rPr>
              <w:tab/>
            </w:r>
            <w:r w:rsidR="00316EA5">
              <w:rPr>
                <w:noProof/>
                <w:webHidden/>
              </w:rPr>
              <w:fldChar w:fldCharType="begin"/>
            </w:r>
            <w:r w:rsidR="00316EA5">
              <w:rPr>
                <w:noProof/>
                <w:webHidden/>
              </w:rPr>
              <w:instrText xml:space="preserve"> PAGEREF _Toc168204792 \h </w:instrText>
            </w:r>
            <w:r w:rsidR="00316EA5">
              <w:rPr>
                <w:noProof/>
                <w:webHidden/>
              </w:rPr>
            </w:r>
            <w:r w:rsidR="00316EA5">
              <w:rPr>
                <w:noProof/>
                <w:webHidden/>
              </w:rPr>
              <w:fldChar w:fldCharType="separate"/>
            </w:r>
            <w:r w:rsidR="0066457E">
              <w:rPr>
                <w:noProof/>
                <w:webHidden/>
              </w:rPr>
              <w:t>35</w:t>
            </w:r>
            <w:r w:rsidR="00316EA5">
              <w:rPr>
                <w:noProof/>
                <w:webHidden/>
              </w:rPr>
              <w:fldChar w:fldCharType="end"/>
            </w:r>
          </w:hyperlink>
        </w:p>
        <w:p w14:paraId="4D021914" w14:textId="3156F9AA" w:rsidR="00316EA5" w:rsidRDefault="00000000">
          <w:pPr>
            <w:pStyle w:val="TOC3"/>
            <w:tabs>
              <w:tab w:val="right" w:leader="dot" w:pos="8777"/>
            </w:tabs>
            <w:ind w:left="1120"/>
            <w:rPr>
              <w:rFonts w:asciiTheme="minorHAnsi" w:eastAsiaTheme="minorEastAsia" w:hAnsiTheme="minorHAnsi" w:cstheme="minorBidi"/>
              <w:iCs w:val="0"/>
              <w:noProof/>
              <w:kern w:val="2"/>
              <w:position w:val="0"/>
              <w:sz w:val="22"/>
              <w:szCs w:val="22"/>
              <w:lang w:val="en-US" w:eastAsia="en-US"/>
              <w14:ligatures w14:val="standardContextual"/>
            </w:rPr>
          </w:pPr>
          <w:hyperlink w:anchor="_Toc168204793" w:history="1">
            <w:r w:rsidR="00316EA5" w:rsidRPr="00236F34">
              <w:rPr>
                <w:rStyle w:val="Hyperlink"/>
                <w:noProof/>
              </w:rPr>
              <w:t>3.3.6. Bảng chi tiết đơn hàng:</w:t>
            </w:r>
            <w:r w:rsidR="00316EA5">
              <w:rPr>
                <w:noProof/>
                <w:webHidden/>
              </w:rPr>
              <w:tab/>
            </w:r>
            <w:r w:rsidR="00316EA5">
              <w:rPr>
                <w:noProof/>
                <w:webHidden/>
              </w:rPr>
              <w:fldChar w:fldCharType="begin"/>
            </w:r>
            <w:r w:rsidR="00316EA5">
              <w:rPr>
                <w:noProof/>
                <w:webHidden/>
              </w:rPr>
              <w:instrText xml:space="preserve"> PAGEREF _Toc168204793 \h </w:instrText>
            </w:r>
            <w:r w:rsidR="00316EA5">
              <w:rPr>
                <w:noProof/>
                <w:webHidden/>
              </w:rPr>
            </w:r>
            <w:r w:rsidR="00316EA5">
              <w:rPr>
                <w:noProof/>
                <w:webHidden/>
              </w:rPr>
              <w:fldChar w:fldCharType="separate"/>
            </w:r>
            <w:r w:rsidR="0066457E">
              <w:rPr>
                <w:noProof/>
                <w:webHidden/>
              </w:rPr>
              <w:t>35</w:t>
            </w:r>
            <w:r w:rsidR="00316EA5">
              <w:rPr>
                <w:noProof/>
                <w:webHidden/>
              </w:rPr>
              <w:fldChar w:fldCharType="end"/>
            </w:r>
          </w:hyperlink>
        </w:p>
        <w:p w14:paraId="6488E94F" w14:textId="60C5BB2B" w:rsidR="00316EA5" w:rsidRDefault="00000000">
          <w:pPr>
            <w:pStyle w:val="TOC3"/>
            <w:tabs>
              <w:tab w:val="right" w:leader="dot" w:pos="8777"/>
            </w:tabs>
            <w:ind w:left="1120"/>
            <w:rPr>
              <w:rFonts w:asciiTheme="minorHAnsi" w:eastAsiaTheme="minorEastAsia" w:hAnsiTheme="minorHAnsi" w:cstheme="minorBidi"/>
              <w:iCs w:val="0"/>
              <w:noProof/>
              <w:kern w:val="2"/>
              <w:position w:val="0"/>
              <w:sz w:val="22"/>
              <w:szCs w:val="22"/>
              <w:lang w:val="en-US" w:eastAsia="en-US"/>
              <w14:ligatures w14:val="standardContextual"/>
            </w:rPr>
          </w:pPr>
          <w:hyperlink w:anchor="_Toc168204794" w:history="1">
            <w:r w:rsidR="00316EA5" w:rsidRPr="00236F34">
              <w:rPr>
                <w:rStyle w:val="Hyperlink"/>
                <w:noProof/>
              </w:rPr>
              <w:t>3.3.7. Bảng sản phẩm</w:t>
            </w:r>
            <w:r w:rsidR="00316EA5">
              <w:rPr>
                <w:noProof/>
                <w:webHidden/>
              </w:rPr>
              <w:tab/>
            </w:r>
            <w:r w:rsidR="00316EA5">
              <w:rPr>
                <w:noProof/>
                <w:webHidden/>
              </w:rPr>
              <w:fldChar w:fldCharType="begin"/>
            </w:r>
            <w:r w:rsidR="00316EA5">
              <w:rPr>
                <w:noProof/>
                <w:webHidden/>
              </w:rPr>
              <w:instrText xml:space="preserve"> PAGEREF _Toc168204794 \h </w:instrText>
            </w:r>
            <w:r w:rsidR="00316EA5">
              <w:rPr>
                <w:noProof/>
                <w:webHidden/>
              </w:rPr>
            </w:r>
            <w:r w:rsidR="00316EA5">
              <w:rPr>
                <w:noProof/>
                <w:webHidden/>
              </w:rPr>
              <w:fldChar w:fldCharType="separate"/>
            </w:r>
            <w:r w:rsidR="0066457E">
              <w:rPr>
                <w:noProof/>
                <w:webHidden/>
              </w:rPr>
              <w:t>35</w:t>
            </w:r>
            <w:r w:rsidR="00316EA5">
              <w:rPr>
                <w:noProof/>
                <w:webHidden/>
              </w:rPr>
              <w:fldChar w:fldCharType="end"/>
            </w:r>
          </w:hyperlink>
        </w:p>
        <w:p w14:paraId="736B5BC1" w14:textId="4C9F6F5D" w:rsidR="00316EA5" w:rsidRDefault="00000000">
          <w:pPr>
            <w:pStyle w:val="TOC3"/>
            <w:tabs>
              <w:tab w:val="right" w:leader="dot" w:pos="8777"/>
            </w:tabs>
            <w:ind w:left="1120"/>
            <w:rPr>
              <w:rFonts w:asciiTheme="minorHAnsi" w:eastAsiaTheme="minorEastAsia" w:hAnsiTheme="minorHAnsi" w:cstheme="minorBidi"/>
              <w:iCs w:val="0"/>
              <w:noProof/>
              <w:kern w:val="2"/>
              <w:position w:val="0"/>
              <w:sz w:val="22"/>
              <w:szCs w:val="22"/>
              <w:lang w:val="en-US" w:eastAsia="en-US"/>
              <w14:ligatures w14:val="standardContextual"/>
            </w:rPr>
          </w:pPr>
          <w:hyperlink w:anchor="_Toc168204795" w:history="1">
            <w:r w:rsidR="00316EA5" w:rsidRPr="00236F34">
              <w:rPr>
                <w:rStyle w:val="Hyperlink"/>
                <w:noProof/>
              </w:rPr>
              <w:t>3.3.8 Bảng loại sản phẩm</w:t>
            </w:r>
            <w:r w:rsidR="00316EA5">
              <w:rPr>
                <w:noProof/>
                <w:webHidden/>
              </w:rPr>
              <w:tab/>
            </w:r>
            <w:r w:rsidR="00316EA5">
              <w:rPr>
                <w:noProof/>
                <w:webHidden/>
              </w:rPr>
              <w:fldChar w:fldCharType="begin"/>
            </w:r>
            <w:r w:rsidR="00316EA5">
              <w:rPr>
                <w:noProof/>
                <w:webHidden/>
              </w:rPr>
              <w:instrText xml:space="preserve"> PAGEREF _Toc168204795 \h </w:instrText>
            </w:r>
            <w:r w:rsidR="00316EA5">
              <w:rPr>
                <w:noProof/>
                <w:webHidden/>
              </w:rPr>
            </w:r>
            <w:r w:rsidR="00316EA5">
              <w:rPr>
                <w:noProof/>
                <w:webHidden/>
              </w:rPr>
              <w:fldChar w:fldCharType="separate"/>
            </w:r>
            <w:r w:rsidR="0066457E">
              <w:rPr>
                <w:noProof/>
                <w:webHidden/>
              </w:rPr>
              <w:t>36</w:t>
            </w:r>
            <w:r w:rsidR="00316EA5">
              <w:rPr>
                <w:noProof/>
                <w:webHidden/>
              </w:rPr>
              <w:fldChar w:fldCharType="end"/>
            </w:r>
          </w:hyperlink>
        </w:p>
        <w:p w14:paraId="78ABF611" w14:textId="1B83C70F" w:rsidR="00316EA5" w:rsidRDefault="00000000">
          <w:pPr>
            <w:pStyle w:val="TOC3"/>
            <w:tabs>
              <w:tab w:val="right" w:leader="dot" w:pos="8777"/>
            </w:tabs>
            <w:ind w:left="1120"/>
            <w:rPr>
              <w:rFonts w:asciiTheme="minorHAnsi" w:eastAsiaTheme="minorEastAsia" w:hAnsiTheme="minorHAnsi" w:cstheme="minorBidi"/>
              <w:iCs w:val="0"/>
              <w:noProof/>
              <w:kern w:val="2"/>
              <w:position w:val="0"/>
              <w:sz w:val="22"/>
              <w:szCs w:val="22"/>
              <w:lang w:val="en-US" w:eastAsia="en-US"/>
              <w14:ligatures w14:val="standardContextual"/>
            </w:rPr>
          </w:pPr>
          <w:hyperlink w:anchor="_Toc168204796" w:history="1">
            <w:r w:rsidR="00316EA5" w:rsidRPr="00236F34">
              <w:rPr>
                <w:rStyle w:val="Hyperlink"/>
                <w:noProof/>
              </w:rPr>
              <w:t>3.3.9. Bảng đánh giá</w:t>
            </w:r>
            <w:r w:rsidR="00316EA5">
              <w:rPr>
                <w:noProof/>
                <w:webHidden/>
              </w:rPr>
              <w:tab/>
            </w:r>
            <w:r w:rsidR="00316EA5">
              <w:rPr>
                <w:noProof/>
                <w:webHidden/>
              </w:rPr>
              <w:fldChar w:fldCharType="begin"/>
            </w:r>
            <w:r w:rsidR="00316EA5">
              <w:rPr>
                <w:noProof/>
                <w:webHidden/>
              </w:rPr>
              <w:instrText xml:space="preserve"> PAGEREF _Toc168204796 \h </w:instrText>
            </w:r>
            <w:r w:rsidR="00316EA5">
              <w:rPr>
                <w:noProof/>
                <w:webHidden/>
              </w:rPr>
            </w:r>
            <w:r w:rsidR="00316EA5">
              <w:rPr>
                <w:noProof/>
                <w:webHidden/>
              </w:rPr>
              <w:fldChar w:fldCharType="separate"/>
            </w:r>
            <w:r w:rsidR="0066457E">
              <w:rPr>
                <w:noProof/>
                <w:webHidden/>
              </w:rPr>
              <w:t>36</w:t>
            </w:r>
            <w:r w:rsidR="00316EA5">
              <w:rPr>
                <w:noProof/>
                <w:webHidden/>
              </w:rPr>
              <w:fldChar w:fldCharType="end"/>
            </w:r>
          </w:hyperlink>
        </w:p>
        <w:p w14:paraId="780BED39" w14:textId="08BDD2CD" w:rsidR="00316EA5" w:rsidRDefault="00000000">
          <w:pPr>
            <w:pStyle w:val="TOC3"/>
            <w:tabs>
              <w:tab w:val="right" w:leader="dot" w:pos="8777"/>
            </w:tabs>
            <w:ind w:left="1120"/>
            <w:rPr>
              <w:rFonts w:asciiTheme="minorHAnsi" w:eastAsiaTheme="minorEastAsia" w:hAnsiTheme="minorHAnsi" w:cstheme="minorBidi"/>
              <w:iCs w:val="0"/>
              <w:noProof/>
              <w:kern w:val="2"/>
              <w:position w:val="0"/>
              <w:sz w:val="22"/>
              <w:szCs w:val="22"/>
              <w:lang w:val="en-US" w:eastAsia="en-US"/>
              <w14:ligatures w14:val="standardContextual"/>
            </w:rPr>
          </w:pPr>
          <w:hyperlink w:anchor="_Toc168204797" w:history="1">
            <w:r w:rsidR="00316EA5" w:rsidRPr="00236F34">
              <w:rPr>
                <w:rStyle w:val="Hyperlink"/>
                <w:noProof/>
              </w:rPr>
              <w:t>3.3.10. Bảng địa chỉ giao hàng</w:t>
            </w:r>
            <w:r w:rsidR="00316EA5">
              <w:rPr>
                <w:noProof/>
                <w:webHidden/>
              </w:rPr>
              <w:tab/>
            </w:r>
            <w:r w:rsidR="00316EA5">
              <w:rPr>
                <w:noProof/>
                <w:webHidden/>
              </w:rPr>
              <w:fldChar w:fldCharType="begin"/>
            </w:r>
            <w:r w:rsidR="00316EA5">
              <w:rPr>
                <w:noProof/>
                <w:webHidden/>
              </w:rPr>
              <w:instrText xml:space="preserve"> PAGEREF _Toc168204797 \h </w:instrText>
            </w:r>
            <w:r w:rsidR="00316EA5">
              <w:rPr>
                <w:noProof/>
                <w:webHidden/>
              </w:rPr>
            </w:r>
            <w:r w:rsidR="00316EA5">
              <w:rPr>
                <w:noProof/>
                <w:webHidden/>
              </w:rPr>
              <w:fldChar w:fldCharType="separate"/>
            </w:r>
            <w:r w:rsidR="0066457E">
              <w:rPr>
                <w:noProof/>
                <w:webHidden/>
              </w:rPr>
              <w:t>36</w:t>
            </w:r>
            <w:r w:rsidR="00316EA5">
              <w:rPr>
                <w:noProof/>
                <w:webHidden/>
              </w:rPr>
              <w:fldChar w:fldCharType="end"/>
            </w:r>
          </w:hyperlink>
        </w:p>
        <w:p w14:paraId="7C989811" w14:textId="1D991E2C" w:rsidR="00316EA5" w:rsidRDefault="00000000">
          <w:pPr>
            <w:pStyle w:val="TOC2"/>
            <w:tabs>
              <w:tab w:val="right" w:leader="dot" w:pos="8777"/>
            </w:tabs>
            <w:ind w:left="560"/>
            <w:rPr>
              <w:rFonts w:asciiTheme="minorHAnsi" w:eastAsiaTheme="minorEastAsia" w:hAnsiTheme="minorHAnsi" w:cstheme="minorBidi"/>
              <w:iCs w:val="0"/>
              <w:noProof/>
              <w:kern w:val="2"/>
              <w:position w:val="0"/>
              <w:sz w:val="22"/>
              <w:szCs w:val="22"/>
              <w:lang w:val="en-US" w:eastAsia="en-US"/>
              <w14:ligatures w14:val="standardContextual"/>
            </w:rPr>
          </w:pPr>
          <w:hyperlink w:anchor="_Toc168204798" w:history="1">
            <w:r w:rsidR="00316EA5" w:rsidRPr="00236F34">
              <w:rPr>
                <w:rStyle w:val="Hyperlink"/>
                <w:noProof/>
              </w:rPr>
              <w:t>3.4 Thiết kế giao diện</w:t>
            </w:r>
            <w:r w:rsidR="00316EA5">
              <w:rPr>
                <w:noProof/>
                <w:webHidden/>
              </w:rPr>
              <w:tab/>
            </w:r>
            <w:r w:rsidR="00316EA5">
              <w:rPr>
                <w:noProof/>
                <w:webHidden/>
              </w:rPr>
              <w:fldChar w:fldCharType="begin"/>
            </w:r>
            <w:r w:rsidR="00316EA5">
              <w:rPr>
                <w:noProof/>
                <w:webHidden/>
              </w:rPr>
              <w:instrText xml:space="preserve"> PAGEREF _Toc168204798 \h </w:instrText>
            </w:r>
            <w:r w:rsidR="00316EA5">
              <w:rPr>
                <w:noProof/>
                <w:webHidden/>
              </w:rPr>
            </w:r>
            <w:r w:rsidR="00316EA5">
              <w:rPr>
                <w:noProof/>
                <w:webHidden/>
              </w:rPr>
              <w:fldChar w:fldCharType="separate"/>
            </w:r>
            <w:r w:rsidR="0066457E">
              <w:rPr>
                <w:noProof/>
                <w:webHidden/>
              </w:rPr>
              <w:t>37</w:t>
            </w:r>
            <w:r w:rsidR="00316EA5">
              <w:rPr>
                <w:noProof/>
                <w:webHidden/>
              </w:rPr>
              <w:fldChar w:fldCharType="end"/>
            </w:r>
          </w:hyperlink>
        </w:p>
        <w:p w14:paraId="050EC7D4" w14:textId="7B0E319A" w:rsidR="00316EA5" w:rsidRDefault="00000000">
          <w:pPr>
            <w:pStyle w:val="TOC3"/>
            <w:tabs>
              <w:tab w:val="right" w:leader="dot" w:pos="8777"/>
            </w:tabs>
            <w:ind w:left="1120"/>
            <w:rPr>
              <w:rFonts w:asciiTheme="minorHAnsi" w:eastAsiaTheme="minorEastAsia" w:hAnsiTheme="minorHAnsi" w:cstheme="minorBidi"/>
              <w:iCs w:val="0"/>
              <w:noProof/>
              <w:kern w:val="2"/>
              <w:position w:val="0"/>
              <w:sz w:val="22"/>
              <w:szCs w:val="22"/>
              <w:lang w:val="en-US" w:eastAsia="en-US"/>
              <w14:ligatures w14:val="standardContextual"/>
            </w:rPr>
          </w:pPr>
          <w:hyperlink w:anchor="_Toc168204799" w:history="1">
            <w:r w:rsidR="00316EA5" w:rsidRPr="00236F34">
              <w:rPr>
                <w:rStyle w:val="Hyperlink"/>
                <w:noProof/>
              </w:rPr>
              <w:t>3.4.1.  Màn hình trang chủ</w:t>
            </w:r>
            <w:r w:rsidR="00316EA5">
              <w:rPr>
                <w:noProof/>
                <w:webHidden/>
              </w:rPr>
              <w:tab/>
            </w:r>
            <w:r w:rsidR="00316EA5">
              <w:rPr>
                <w:noProof/>
                <w:webHidden/>
              </w:rPr>
              <w:fldChar w:fldCharType="begin"/>
            </w:r>
            <w:r w:rsidR="00316EA5">
              <w:rPr>
                <w:noProof/>
                <w:webHidden/>
              </w:rPr>
              <w:instrText xml:space="preserve"> PAGEREF _Toc168204799 \h </w:instrText>
            </w:r>
            <w:r w:rsidR="00316EA5">
              <w:rPr>
                <w:noProof/>
                <w:webHidden/>
              </w:rPr>
            </w:r>
            <w:r w:rsidR="00316EA5">
              <w:rPr>
                <w:noProof/>
                <w:webHidden/>
              </w:rPr>
              <w:fldChar w:fldCharType="separate"/>
            </w:r>
            <w:r w:rsidR="0066457E">
              <w:rPr>
                <w:noProof/>
                <w:webHidden/>
              </w:rPr>
              <w:t>37</w:t>
            </w:r>
            <w:r w:rsidR="00316EA5">
              <w:rPr>
                <w:noProof/>
                <w:webHidden/>
              </w:rPr>
              <w:fldChar w:fldCharType="end"/>
            </w:r>
          </w:hyperlink>
        </w:p>
        <w:p w14:paraId="2314C90A" w14:textId="783B0EC6" w:rsidR="00316EA5" w:rsidRDefault="00000000">
          <w:pPr>
            <w:pStyle w:val="TOC3"/>
            <w:tabs>
              <w:tab w:val="right" w:leader="dot" w:pos="8777"/>
            </w:tabs>
            <w:ind w:left="1120"/>
            <w:rPr>
              <w:rFonts w:asciiTheme="minorHAnsi" w:eastAsiaTheme="minorEastAsia" w:hAnsiTheme="minorHAnsi" w:cstheme="minorBidi"/>
              <w:iCs w:val="0"/>
              <w:noProof/>
              <w:kern w:val="2"/>
              <w:position w:val="0"/>
              <w:sz w:val="22"/>
              <w:szCs w:val="22"/>
              <w:lang w:val="en-US" w:eastAsia="en-US"/>
              <w14:ligatures w14:val="standardContextual"/>
            </w:rPr>
          </w:pPr>
          <w:hyperlink w:anchor="_Toc168204800" w:history="1">
            <w:r w:rsidR="00316EA5" w:rsidRPr="00236F34">
              <w:rPr>
                <w:rStyle w:val="Hyperlink"/>
                <w:noProof/>
              </w:rPr>
              <w:t>3.4.2. Màn hình giỏ hàng</w:t>
            </w:r>
            <w:r w:rsidR="00316EA5">
              <w:rPr>
                <w:noProof/>
                <w:webHidden/>
              </w:rPr>
              <w:tab/>
            </w:r>
            <w:r w:rsidR="00316EA5">
              <w:rPr>
                <w:noProof/>
                <w:webHidden/>
              </w:rPr>
              <w:fldChar w:fldCharType="begin"/>
            </w:r>
            <w:r w:rsidR="00316EA5">
              <w:rPr>
                <w:noProof/>
                <w:webHidden/>
              </w:rPr>
              <w:instrText xml:space="preserve"> PAGEREF _Toc168204800 \h </w:instrText>
            </w:r>
            <w:r w:rsidR="00316EA5">
              <w:rPr>
                <w:noProof/>
                <w:webHidden/>
              </w:rPr>
            </w:r>
            <w:r w:rsidR="00316EA5">
              <w:rPr>
                <w:noProof/>
                <w:webHidden/>
              </w:rPr>
              <w:fldChar w:fldCharType="separate"/>
            </w:r>
            <w:r w:rsidR="0066457E">
              <w:rPr>
                <w:noProof/>
                <w:webHidden/>
              </w:rPr>
              <w:t>38</w:t>
            </w:r>
            <w:r w:rsidR="00316EA5">
              <w:rPr>
                <w:noProof/>
                <w:webHidden/>
              </w:rPr>
              <w:fldChar w:fldCharType="end"/>
            </w:r>
          </w:hyperlink>
        </w:p>
        <w:p w14:paraId="6F7140DF" w14:textId="40BA44EE" w:rsidR="00316EA5" w:rsidRDefault="00000000">
          <w:pPr>
            <w:pStyle w:val="TOC3"/>
            <w:tabs>
              <w:tab w:val="right" w:leader="dot" w:pos="8777"/>
            </w:tabs>
            <w:ind w:left="1120"/>
            <w:rPr>
              <w:rFonts w:asciiTheme="minorHAnsi" w:eastAsiaTheme="minorEastAsia" w:hAnsiTheme="minorHAnsi" w:cstheme="minorBidi"/>
              <w:iCs w:val="0"/>
              <w:noProof/>
              <w:kern w:val="2"/>
              <w:position w:val="0"/>
              <w:sz w:val="22"/>
              <w:szCs w:val="22"/>
              <w:lang w:val="en-US" w:eastAsia="en-US"/>
              <w14:ligatures w14:val="standardContextual"/>
            </w:rPr>
          </w:pPr>
          <w:hyperlink w:anchor="_Toc168204801" w:history="1">
            <w:r w:rsidR="00316EA5" w:rsidRPr="00236F34">
              <w:rPr>
                <w:rStyle w:val="Hyperlink"/>
                <w:noProof/>
              </w:rPr>
              <w:t>3.4.3. Màn hình đăng nhập</w:t>
            </w:r>
            <w:r w:rsidR="00316EA5">
              <w:rPr>
                <w:noProof/>
                <w:webHidden/>
              </w:rPr>
              <w:tab/>
            </w:r>
            <w:r w:rsidR="00316EA5">
              <w:rPr>
                <w:noProof/>
                <w:webHidden/>
              </w:rPr>
              <w:fldChar w:fldCharType="begin"/>
            </w:r>
            <w:r w:rsidR="00316EA5">
              <w:rPr>
                <w:noProof/>
                <w:webHidden/>
              </w:rPr>
              <w:instrText xml:space="preserve"> PAGEREF _Toc168204801 \h </w:instrText>
            </w:r>
            <w:r w:rsidR="00316EA5">
              <w:rPr>
                <w:noProof/>
                <w:webHidden/>
              </w:rPr>
            </w:r>
            <w:r w:rsidR="00316EA5">
              <w:rPr>
                <w:noProof/>
                <w:webHidden/>
              </w:rPr>
              <w:fldChar w:fldCharType="separate"/>
            </w:r>
            <w:r w:rsidR="0066457E">
              <w:rPr>
                <w:noProof/>
                <w:webHidden/>
              </w:rPr>
              <w:t>39</w:t>
            </w:r>
            <w:r w:rsidR="00316EA5">
              <w:rPr>
                <w:noProof/>
                <w:webHidden/>
              </w:rPr>
              <w:fldChar w:fldCharType="end"/>
            </w:r>
          </w:hyperlink>
        </w:p>
        <w:p w14:paraId="66D2ACB6" w14:textId="404564D8" w:rsidR="00316EA5" w:rsidRDefault="00000000">
          <w:pPr>
            <w:pStyle w:val="TOC3"/>
            <w:tabs>
              <w:tab w:val="right" w:leader="dot" w:pos="8777"/>
            </w:tabs>
            <w:ind w:left="1120"/>
            <w:rPr>
              <w:rFonts w:asciiTheme="minorHAnsi" w:eastAsiaTheme="minorEastAsia" w:hAnsiTheme="minorHAnsi" w:cstheme="minorBidi"/>
              <w:iCs w:val="0"/>
              <w:noProof/>
              <w:kern w:val="2"/>
              <w:position w:val="0"/>
              <w:sz w:val="22"/>
              <w:szCs w:val="22"/>
              <w:lang w:val="en-US" w:eastAsia="en-US"/>
              <w14:ligatures w14:val="standardContextual"/>
            </w:rPr>
          </w:pPr>
          <w:hyperlink w:anchor="_Toc168204802" w:history="1">
            <w:r w:rsidR="00316EA5" w:rsidRPr="00236F34">
              <w:rPr>
                <w:rStyle w:val="Hyperlink"/>
                <w:noProof/>
              </w:rPr>
              <w:t>3.4.4. Màn hình người dùng</w:t>
            </w:r>
            <w:r w:rsidR="00316EA5">
              <w:rPr>
                <w:noProof/>
                <w:webHidden/>
              </w:rPr>
              <w:tab/>
            </w:r>
            <w:r w:rsidR="00316EA5">
              <w:rPr>
                <w:noProof/>
                <w:webHidden/>
              </w:rPr>
              <w:fldChar w:fldCharType="begin"/>
            </w:r>
            <w:r w:rsidR="00316EA5">
              <w:rPr>
                <w:noProof/>
                <w:webHidden/>
              </w:rPr>
              <w:instrText xml:space="preserve"> PAGEREF _Toc168204802 \h </w:instrText>
            </w:r>
            <w:r w:rsidR="00316EA5">
              <w:rPr>
                <w:noProof/>
                <w:webHidden/>
              </w:rPr>
            </w:r>
            <w:r w:rsidR="00316EA5">
              <w:rPr>
                <w:noProof/>
                <w:webHidden/>
              </w:rPr>
              <w:fldChar w:fldCharType="separate"/>
            </w:r>
            <w:r w:rsidR="0066457E">
              <w:rPr>
                <w:noProof/>
                <w:webHidden/>
              </w:rPr>
              <w:t>40</w:t>
            </w:r>
            <w:r w:rsidR="00316EA5">
              <w:rPr>
                <w:noProof/>
                <w:webHidden/>
              </w:rPr>
              <w:fldChar w:fldCharType="end"/>
            </w:r>
          </w:hyperlink>
        </w:p>
        <w:p w14:paraId="3B38AC24" w14:textId="7FBAD222" w:rsidR="00316EA5" w:rsidRDefault="00000000">
          <w:pPr>
            <w:pStyle w:val="TOC3"/>
            <w:tabs>
              <w:tab w:val="right" w:leader="dot" w:pos="8777"/>
            </w:tabs>
            <w:ind w:left="1120"/>
            <w:rPr>
              <w:rFonts w:asciiTheme="minorHAnsi" w:eastAsiaTheme="minorEastAsia" w:hAnsiTheme="minorHAnsi" w:cstheme="minorBidi"/>
              <w:iCs w:val="0"/>
              <w:noProof/>
              <w:kern w:val="2"/>
              <w:position w:val="0"/>
              <w:sz w:val="22"/>
              <w:szCs w:val="22"/>
              <w:lang w:val="en-US" w:eastAsia="en-US"/>
              <w14:ligatures w14:val="standardContextual"/>
            </w:rPr>
          </w:pPr>
          <w:hyperlink w:anchor="_Toc168204803" w:history="1">
            <w:r w:rsidR="00316EA5" w:rsidRPr="00236F34">
              <w:rPr>
                <w:rStyle w:val="Hyperlink"/>
                <w:noProof/>
              </w:rPr>
              <w:t>3.4.5. Màn hình của ADMIN</w:t>
            </w:r>
            <w:r w:rsidR="00316EA5">
              <w:rPr>
                <w:noProof/>
                <w:webHidden/>
              </w:rPr>
              <w:tab/>
            </w:r>
            <w:r w:rsidR="00316EA5">
              <w:rPr>
                <w:noProof/>
                <w:webHidden/>
              </w:rPr>
              <w:fldChar w:fldCharType="begin"/>
            </w:r>
            <w:r w:rsidR="00316EA5">
              <w:rPr>
                <w:noProof/>
                <w:webHidden/>
              </w:rPr>
              <w:instrText xml:space="preserve"> PAGEREF _Toc168204803 \h </w:instrText>
            </w:r>
            <w:r w:rsidR="00316EA5">
              <w:rPr>
                <w:noProof/>
                <w:webHidden/>
              </w:rPr>
            </w:r>
            <w:r w:rsidR="00316EA5">
              <w:rPr>
                <w:noProof/>
                <w:webHidden/>
              </w:rPr>
              <w:fldChar w:fldCharType="separate"/>
            </w:r>
            <w:r w:rsidR="0066457E">
              <w:rPr>
                <w:noProof/>
                <w:webHidden/>
              </w:rPr>
              <w:t>41</w:t>
            </w:r>
            <w:r w:rsidR="00316EA5">
              <w:rPr>
                <w:noProof/>
                <w:webHidden/>
              </w:rPr>
              <w:fldChar w:fldCharType="end"/>
            </w:r>
          </w:hyperlink>
        </w:p>
        <w:p w14:paraId="0830BBBF" w14:textId="0414DDE3" w:rsidR="00316EA5" w:rsidRDefault="00000000">
          <w:pPr>
            <w:pStyle w:val="TOC3"/>
            <w:tabs>
              <w:tab w:val="right" w:leader="dot" w:pos="8777"/>
            </w:tabs>
            <w:ind w:left="1120"/>
            <w:rPr>
              <w:rFonts w:asciiTheme="minorHAnsi" w:eastAsiaTheme="minorEastAsia" w:hAnsiTheme="minorHAnsi" w:cstheme="minorBidi"/>
              <w:iCs w:val="0"/>
              <w:noProof/>
              <w:kern w:val="2"/>
              <w:position w:val="0"/>
              <w:sz w:val="22"/>
              <w:szCs w:val="22"/>
              <w:lang w:val="en-US" w:eastAsia="en-US"/>
              <w14:ligatures w14:val="standardContextual"/>
            </w:rPr>
          </w:pPr>
          <w:hyperlink w:anchor="_Toc168204804" w:history="1">
            <w:r w:rsidR="00316EA5" w:rsidRPr="00236F34">
              <w:rPr>
                <w:rStyle w:val="Hyperlink"/>
                <w:noProof/>
              </w:rPr>
              <w:t>3.4.6. Màn hình quản trị website.</w:t>
            </w:r>
            <w:r w:rsidR="00316EA5">
              <w:rPr>
                <w:noProof/>
                <w:webHidden/>
              </w:rPr>
              <w:tab/>
            </w:r>
            <w:r w:rsidR="00316EA5">
              <w:rPr>
                <w:noProof/>
                <w:webHidden/>
              </w:rPr>
              <w:fldChar w:fldCharType="begin"/>
            </w:r>
            <w:r w:rsidR="00316EA5">
              <w:rPr>
                <w:noProof/>
                <w:webHidden/>
              </w:rPr>
              <w:instrText xml:space="preserve"> PAGEREF _Toc168204804 \h </w:instrText>
            </w:r>
            <w:r w:rsidR="00316EA5">
              <w:rPr>
                <w:noProof/>
                <w:webHidden/>
              </w:rPr>
            </w:r>
            <w:r w:rsidR="00316EA5">
              <w:rPr>
                <w:noProof/>
                <w:webHidden/>
              </w:rPr>
              <w:fldChar w:fldCharType="separate"/>
            </w:r>
            <w:r w:rsidR="0066457E">
              <w:rPr>
                <w:noProof/>
                <w:webHidden/>
              </w:rPr>
              <w:t>43</w:t>
            </w:r>
            <w:r w:rsidR="00316EA5">
              <w:rPr>
                <w:noProof/>
                <w:webHidden/>
              </w:rPr>
              <w:fldChar w:fldCharType="end"/>
            </w:r>
          </w:hyperlink>
        </w:p>
        <w:p w14:paraId="509F399F" w14:textId="692B8BBB" w:rsidR="00316EA5" w:rsidRDefault="00000000">
          <w:pPr>
            <w:pStyle w:val="TOC2"/>
            <w:tabs>
              <w:tab w:val="right" w:leader="dot" w:pos="8777"/>
            </w:tabs>
            <w:ind w:left="560"/>
            <w:rPr>
              <w:rFonts w:asciiTheme="minorHAnsi" w:eastAsiaTheme="minorEastAsia" w:hAnsiTheme="minorHAnsi" w:cstheme="minorBidi"/>
              <w:iCs w:val="0"/>
              <w:noProof/>
              <w:kern w:val="2"/>
              <w:position w:val="0"/>
              <w:sz w:val="22"/>
              <w:szCs w:val="22"/>
              <w:lang w:val="en-US" w:eastAsia="en-US"/>
              <w14:ligatures w14:val="standardContextual"/>
            </w:rPr>
          </w:pPr>
          <w:hyperlink w:anchor="_Toc168204805" w:history="1">
            <w:r w:rsidR="00316EA5" w:rsidRPr="00236F34">
              <w:rPr>
                <w:rStyle w:val="Hyperlink"/>
                <w:noProof/>
              </w:rPr>
              <w:t>3.5 Tổng kết chương 3</w:t>
            </w:r>
            <w:r w:rsidR="00316EA5">
              <w:rPr>
                <w:noProof/>
                <w:webHidden/>
              </w:rPr>
              <w:tab/>
            </w:r>
            <w:r w:rsidR="00316EA5">
              <w:rPr>
                <w:noProof/>
                <w:webHidden/>
              </w:rPr>
              <w:fldChar w:fldCharType="begin"/>
            </w:r>
            <w:r w:rsidR="00316EA5">
              <w:rPr>
                <w:noProof/>
                <w:webHidden/>
              </w:rPr>
              <w:instrText xml:space="preserve"> PAGEREF _Toc168204805 \h </w:instrText>
            </w:r>
            <w:r w:rsidR="00316EA5">
              <w:rPr>
                <w:noProof/>
                <w:webHidden/>
              </w:rPr>
            </w:r>
            <w:r w:rsidR="00316EA5">
              <w:rPr>
                <w:noProof/>
                <w:webHidden/>
              </w:rPr>
              <w:fldChar w:fldCharType="separate"/>
            </w:r>
            <w:r w:rsidR="0066457E">
              <w:rPr>
                <w:noProof/>
                <w:webHidden/>
              </w:rPr>
              <w:t>44</w:t>
            </w:r>
            <w:r w:rsidR="00316EA5">
              <w:rPr>
                <w:noProof/>
                <w:webHidden/>
              </w:rPr>
              <w:fldChar w:fldCharType="end"/>
            </w:r>
          </w:hyperlink>
        </w:p>
        <w:p w14:paraId="07725B30" w14:textId="786DFDC7" w:rsidR="00316EA5" w:rsidRPr="00CD4F96" w:rsidRDefault="00000000">
          <w:pPr>
            <w:pStyle w:val="TOC1"/>
            <w:tabs>
              <w:tab w:val="right" w:leader="dot" w:pos="8777"/>
            </w:tabs>
            <w:rPr>
              <w:rFonts w:asciiTheme="minorHAnsi" w:eastAsiaTheme="minorEastAsia" w:hAnsiTheme="minorHAnsi" w:cstheme="minorBidi"/>
              <w:iCs w:val="0"/>
              <w:noProof/>
              <w:kern w:val="2"/>
              <w:position w:val="0"/>
              <w:sz w:val="22"/>
              <w:szCs w:val="22"/>
              <w:lang w:val="en-US" w:eastAsia="en-US"/>
              <w14:ligatures w14:val="standardContextual"/>
            </w:rPr>
          </w:pPr>
          <w:hyperlink w:anchor="_Toc168204806" w:history="1">
            <w:r w:rsidR="00316EA5" w:rsidRPr="00CD4F96">
              <w:rPr>
                <w:rStyle w:val="Hyperlink"/>
                <w:noProof/>
              </w:rPr>
              <w:t>Kết luận</w:t>
            </w:r>
            <w:r w:rsidR="00316EA5" w:rsidRPr="00CD4F96">
              <w:rPr>
                <w:noProof/>
                <w:webHidden/>
              </w:rPr>
              <w:tab/>
            </w:r>
            <w:r w:rsidR="00316EA5" w:rsidRPr="00CD4F96">
              <w:rPr>
                <w:noProof/>
                <w:webHidden/>
              </w:rPr>
              <w:fldChar w:fldCharType="begin"/>
            </w:r>
            <w:r w:rsidR="00316EA5" w:rsidRPr="00CD4F96">
              <w:rPr>
                <w:noProof/>
                <w:webHidden/>
              </w:rPr>
              <w:instrText xml:space="preserve"> PAGEREF _Toc168204806 \h </w:instrText>
            </w:r>
            <w:r w:rsidR="00316EA5" w:rsidRPr="00CD4F96">
              <w:rPr>
                <w:noProof/>
                <w:webHidden/>
              </w:rPr>
            </w:r>
            <w:r w:rsidR="00316EA5" w:rsidRPr="00CD4F96">
              <w:rPr>
                <w:noProof/>
                <w:webHidden/>
              </w:rPr>
              <w:fldChar w:fldCharType="separate"/>
            </w:r>
            <w:r w:rsidR="0066457E">
              <w:rPr>
                <w:noProof/>
                <w:webHidden/>
              </w:rPr>
              <w:t>45</w:t>
            </w:r>
            <w:r w:rsidR="00316EA5" w:rsidRPr="00CD4F96">
              <w:rPr>
                <w:noProof/>
                <w:webHidden/>
              </w:rPr>
              <w:fldChar w:fldCharType="end"/>
            </w:r>
          </w:hyperlink>
        </w:p>
        <w:p w14:paraId="0B75D2E0" w14:textId="5AE1DEBE" w:rsidR="00316EA5" w:rsidRDefault="00000000" w:rsidP="00CF5D30">
          <w:pPr>
            <w:pStyle w:val="TOC1"/>
            <w:tabs>
              <w:tab w:val="right" w:leader="dot" w:pos="8777"/>
            </w:tabs>
          </w:pPr>
          <w:hyperlink w:anchor="_Toc168204807" w:history="1">
            <w:r w:rsidR="00316EA5" w:rsidRPr="00236F34">
              <w:rPr>
                <w:rStyle w:val="Hyperlink"/>
                <w:noProof/>
              </w:rPr>
              <w:t>Tài liệu tham khảo</w:t>
            </w:r>
            <w:r w:rsidR="00316EA5">
              <w:rPr>
                <w:noProof/>
                <w:webHidden/>
              </w:rPr>
              <w:tab/>
            </w:r>
            <w:r w:rsidR="00316EA5">
              <w:rPr>
                <w:noProof/>
                <w:webHidden/>
              </w:rPr>
              <w:fldChar w:fldCharType="begin"/>
            </w:r>
            <w:r w:rsidR="00316EA5">
              <w:rPr>
                <w:noProof/>
                <w:webHidden/>
              </w:rPr>
              <w:instrText xml:space="preserve"> PAGEREF _Toc168204807 \h </w:instrText>
            </w:r>
            <w:r w:rsidR="00316EA5">
              <w:rPr>
                <w:noProof/>
                <w:webHidden/>
              </w:rPr>
            </w:r>
            <w:r w:rsidR="00316EA5">
              <w:rPr>
                <w:noProof/>
                <w:webHidden/>
              </w:rPr>
              <w:fldChar w:fldCharType="separate"/>
            </w:r>
            <w:r w:rsidR="0066457E">
              <w:rPr>
                <w:noProof/>
                <w:webHidden/>
              </w:rPr>
              <w:t>46</w:t>
            </w:r>
            <w:r w:rsidR="00316EA5">
              <w:rPr>
                <w:noProof/>
                <w:webHidden/>
              </w:rPr>
              <w:fldChar w:fldCharType="end"/>
            </w:r>
          </w:hyperlink>
          <w:r w:rsidR="00316EA5">
            <w:rPr>
              <w:b/>
              <w:bCs/>
              <w:noProof/>
            </w:rPr>
            <w:fldChar w:fldCharType="end"/>
          </w:r>
        </w:p>
      </w:sdtContent>
    </w:sdt>
    <w:p w14:paraId="66CD6613" w14:textId="77777777" w:rsidR="00035E5B" w:rsidRPr="00316EA5" w:rsidRDefault="00B50633" w:rsidP="00316EA5">
      <w:pPr>
        <w:pStyle w:val="Heading1"/>
      </w:pPr>
      <w:bookmarkStart w:id="9" w:name="_Toc1054"/>
      <w:bookmarkStart w:id="10" w:name="_Toc7761"/>
      <w:bookmarkStart w:id="11" w:name="_Toc23896"/>
      <w:bookmarkStart w:id="12" w:name="_Toc16118"/>
      <w:bookmarkStart w:id="13" w:name="_Toc6387"/>
      <w:bookmarkStart w:id="14" w:name="_Toc168175710"/>
      <w:bookmarkStart w:id="15" w:name="_Toc168204752"/>
      <w:r w:rsidRPr="00316EA5">
        <w:lastRenderedPageBreak/>
        <w:t>DANH MỤC CÁC HÌNH ẢNH</w:t>
      </w:r>
      <w:bookmarkEnd w:id="9"/>
      <w:bookmarkEnd w:id="10"/>
      <w:bookmarkEnd w:id="11"/>
      <w:bookmarkEnd w:id="12"/>
      <w:bookmarkEnd w:id="13"/>
      <w:bookmarkEnd w:id="14"/>
      <w:bookmarkEnd w:id="15"/>
    </w:p>
    <w:p w14:paraId="6BFE8E41" w14:textId="0A721B2C" w:rsidR="001C4F9F" w:rsidRDefault="00267DAD">
      <w:pPr>
        <w:pStyle w:val="TOC1"/>
        <w:tabs>
          <w:tab w:val="right" w:leader="dot" w:pos="8777"/>
        </w:tabs>
        <w:rPr>
          <w:rFonts w:asciiTheme="minorHAnsi" w:eastAsiaTheme="minorEastAsia" w:hAnsiTheme="minorHAnsi" w:cstheme="minorBidi"/>
          <w:iCs w:val="0"/>
          <w:noProof/>
          <w:position w:val="0"/>
          <w:sz w:val="22"/>
          <w:szCs w:val="22"/>
          <w:lang w:val="en-US" w:eastAsia="en-US"/>
        </w:rPr>
      </w:pPr>
      <w:r>
        <w:fldChar w:fldCharType="begin"/>
      </w:r>
      <w:r>
        <w:instrText xml:space="preserve"> TOC \f \t "Heading 5,1,Title,1" </w:instrText>
      </w:r>
      <w:r>
        <w:fldChar w:fldCharType="separate"/>
      </w:r>
      <w:r w:rsidR="001C4F9F">
        <w:rPr>
          <w:noProof/>
        </w:rPr>
        <w:t>Hình 1.1. Đường tiến trình xoắn ốc</w:t>
      </w:r>
      <w:r w:rsidR="001C4F9F">
        <w:rPr>
          <w:noProof/>
        </w:rPr>
        <w:tab/>
      </w:r>
      <w:r w:rsidR="001C4F9F">
        <w:rPr>
          <w:noProof/>
        </w:rPr>
        <w:fldChar w:fldCharType="begin"/>
      </w:r>
      <w:r w:rsidR="001C4F9F">
        <w:rPr>
          <w:noProof/>
        </w:rPr>
        <w:instrText xml:space="preserve"> PAGEREF _Toc168242476 \h </w:instrText>
      </w:r>
      <w:r w:rsidR="001C4F9F">
        <w:rPr>
          <w:noProof/>
        </w:rPr>
      </w:r>
      <w:r w:rsidR="001C4F9F">
        <w:rPr>
          <w:noProof/>
        </w:rPr>
        <w:fldChar w:fldCharType="separate"/>
      </w:r>
      <w:r w:rsidR="0066457E">
        <w:rPr>
          <w:noProof/>
        </w:rPr>
        <w:t>6</w:t>
      </w:r>
      <w:r w:rsidR="001C4F9F">
        <w:rPr>
          <w:noProof/>
        </w:rPr>
        <w:fldChar w:fldCharType="end"/>
      </w:r>
    </w:p>
    <w:p w14:paraId="1FA43A1E" w14:textId="67D6DADD" w:rsidR="001C4F9F" w:rsidRDefault="001C4F9F">
      <w:pPr>
        <w:pStyle w:val="TOC1"/>
        <w:tabs>
          <w:tab w:val="right" w:leader="dot" w:pos="8777"/>
        </w:tabs>
        <w:rPr>
          <w:rFonts w:asciiTheme="minorHAnsi" w:eastAsiaTheme="minorEastAsia" w:hAnsiTheme="minorHAnsi" w:cstheme="minorBidi"/>
          <w:iCs w:val="0"/>
          <w:noProof/>
          <w:position w:val="0"/>
          <w:sz w:val="22"/>
          <w:szCs w:val="22"/>
          <w:lang w:val="en-US" w:eastAsia="en-US"/>
        </w:rPr>
      </w:pPr>
      <w:r>
        <w:rPr>
          <w:noProof/>
        </w:rPr>
        <w:t>Hình 2.1. Hình sơ đồ use case tổng quan</w:t>
      </w:r>
      <w:r>
        <w:rPr>
          <w:noProof/>
        </w:rPr>
        <w:tab/>
      </w:r>
      <w:r>
        <w:rPr>
          <w:noProof/>
        </w:rPr>
        <w:fldChar w:fldCharType="begin"/>
      </w:r>
      <w:r>
        <w:rPr>
          <w:noProof/>
        </w:rPr>
        <w:instrText xml:space="preserve"> PAGEREF _Toc168242477 \h </w:instrText>
      </w:r>
      <w:r>
        <w:rPr>
          <w:noProof/>
        </w:rPr>
      </w:r>
      <w:r>
        <w:rPr>
          <w:noProof/>
        </w:rPr>
        <w:fldChar w:fldCharType="separate"/>
      </w:r>
      <w:r w:rsidR="0066457E">
        <w:rPr>
          <w:noProof/>
        </w:rPr>
        <w:t>9</w:t>
      </w:r>
      <w:r>
        <w:rPr>
          <w:noProof/>
        </w:rPr>
        <w:fldChar w:fldCharType="end"/>
      </w:r>
    </w:p>
    <w:p w14:paraId="7A5656F4" w14:textId="1B153557" w:rsidR="001C4F9F" w:rsidRDefault="001C4F9F">
      <w:pPr>
        <w:pStyle w:val="TOC1"/>
        <w:tabs>
          <w:tab w:val="right" w:leader="dot" w:pos="8777"/>
        </w:tabs>
        <w:rPr>
          <w:rFonts w:asciiTheme="minorHAnsi" w:eastAsiaTheme="minorEastAsia" w:hAnsiTheme="minorHAnsi" w:cstheme="minorBidi"/>
          <w:iCs w:val="0"/>
          <w:noProof/>
          <w:position w:val="0"/>
          <w:sz w:val="22"/>
          <w:szCs w:val="22"/>
          <w:lang w:val="en-US" w:eastAsia="en-US"/>
        </w:rPr>
      </w:pPr>
      <w:r>
        <w:rPr>
          <w:noProof/>
        </w:rPr>
        <w:t>Hình 2.</w:t>
      </w:r>
      <w:r w:rsidRPr="00F9478D">
        <w:rPr>
          <w:noProof/>
          <w:lang w:val="en-US"/>
        </w:rPr>
        <w:t>2</w:t>
      </w:r>
      <w:r>
        <w:rPr>
          <w:noProof/>
        </w:rPr>
        <w:t>. Use case</w:t>
      </w:r>
      <w:r w:rsidRPr="00F9478D">
        <w:rPr>
          <w:noProof/>
          <w:lang w:val="en-US"/>
        </w:rPr>
        <w:t xml:space="preserve"> Quản trị viên</w:t>
      </w:r>
      <w:r>
        <w:rPr>
          <w:noProof/>
        </w:rPr>
        <w:tab/>
      </w:r>
      <w:r>
        <w:rPr>
          <w:noProof/>
        </w:rPr>
        <w:fldChar w:fldCharType="begin"/>
      </w:r>
      <w:r>
        <w:rPr>
          <w:noProof/>
        </w:rPr>
        <w:instrText xml:space="preserve"> PAGEREF _Toc168242478 \h </w:instrText>
      </w:r>
      <w:r>
        <w:rPr>
          <w:noProof/>
        </w:rPr>
      </w:r>
      <w:r>
        <w:rPr>
          <w:noProof/>
        </w:rPr>
        <w:fldChar w:fldCharType="separate"/>
      </w:r>
      <w:r w:rsidR="0066457E">
        <w:rPr>
          <w:noProof/>
        </w:rPr>
        <w:t>10</w:t>
      </w:r>
      <w:r>
        <w:rPr>
          <w:noProof/>
        </w:rPr>
        <w:fldChar w:fldCharType="end"/>
      </w:r>
    </w:p>
    <w:p w14:paraId="5D52C879" w14:textId="405E2DD7" w:rsidR="001C4F9F" w:rsidRDefault="001C4F9F">
      <w:pPr>
        <w:pStyle w:val="TOC1"/>
        <w:tabs>
          <w:tab w:val="right" w:leader="dot" w:pos="8777"/>
        </w:tabs>
        <w:rPr>
          <w:rFonts w:asciiTheme="minorHAnsi" w:eastAsiaTheme="minorEastAsia" w:hAnsiTheme="minorHAnsi" w:cstheme="minorBidi"/>
          <w:iCs w:val="0"/>
          <w:noProof/>
          <w:position w:val="0"/>
          <w:sz w:val="22"/>
          <w:szCs w:val="22"/>
          <w:lang w:val="en-US" w:eastAsia="en-US"/>
        </w:rPr>
      </w:pPr>
      <w:r>
        <w:rPr>
          <w:noProof/>
        </w:rPr>
        <w:t>Hình 2.3. Use case Thành viên:</w:t>
      </w:r>
      <w:r>
        <w:rPr>
          <w:noProof/>
        </w:rPr>
        <w:tab/>
      </w:r>
      <w:r>
        <w:rPr>
          <w:noProof/>
        </w:rPr>
        <w:fldChar w:fldCharType="begin"/>
      </w:r>
      <w:r>
        <w:rPr>
          <w:noProof/>
        </w:rPr>
        <w:instrText xml:space="preserve"> PAGEREF _Toc168242479 \h </w:instrText>
      </w:r>
      <w:r>
        <w:rPr>
          <w:noProof/>
        </w:rPr>
      </w:r>
      <w:r>
        <w:rPr>
          <w:noProof/>
        </w:rPr>
        <w:fldChar w:fldCharType="separate"/>
      </w:r>
      <w:r w:rsidR="0066457E">
        <w:rPr>
          <w:noProof/>
        </w:rPr>
        <w:t>10</w:t>
      </w:r>
      <w:r>
        <w:rPr>
          <w:noProof/>
        </w:rPr>
        <w:fldChar w:fldCharType="end"/>
      </w:r>
    </w:p>
    <w:p w14:paraId="4BE1B148" w14:textId="4CBF946D" w:rsidR="001C4F9F" w:rsidRDefault="001C4F9F">
      <w:pPr>
        <w:pStyle w:val="TOC1"/>
        <w:tabs>
          <w:tab w:val="right" w:leader="dot" w:pos="8777"/>
        </w:tabs>
        <w:rPr>
          <w:rFonts w:asciiTheme="minorHAnsi" w:eastAsiaTheme="minorEastAsia" w:hAnsiTheme="minorHAnsi" w:cstheme="minorBidi"/>
          <w:iCs w:val="0"/>
          <w:noProof/>
          <w:position w:val="0"/>
          <w:sz w:val="22"/>
          <w:szCs w:val="22"/>
          <w:lang w:val="en-US" w:eastAsia="en-US"/>
        </w:rPr>
      </w:pPr>
      <w:r>
        <w:rPr>
          <w:noProof/>
        </w:rPr>
        <w:t>Hình 2.4. Use case khách hàng</w:t>
      </w:r>
      <w:r>
        <w:rPr>
          <w:noProof/>
        </w:rPr>
        <w:tab/>
      </w:r>
      <w:r>
        <w:rPr>
          <w:noProof/>
        </w:rPr>
        <w:fldChar w:fldCharType="begin"/>
      </w:r>
      <w:r>
        <w:rPr>
          <w:noProof/>
        </w:rPr>
        <w:instrText xml:space="preserve"> PAGEREF _Toc168242480 \h </w:instrText>
      </w:r>
      <w:r>
        <w:rPr>
          <w:noProof/>
        </w:rPr>
      </w:r>
      <w:r>
        <w:rPr>
          <w:noProof/>
        </w:rPr>
        <w:fldChar w:fldCharType="separate"/>
      </w:r>
      <w:r w:rsidR="0066457E">
        <w:rPr>
          <w:noProof/>
        </w:rPr>
        <w:t>11</w:t>
      </w:r>
      <w:r>
        <w:rPr>
          <w:noProof/>
        </w:rPr>
        <w:fldChar w:fldCharType="end"/>
      </w:r>
    </w:p>
    <w:p w14:paraId="2C5B0381" w14:textId="681064FA" w:rsidR="001C4F9F" w:rsidRDefault="001C4F9F">
      <w:pPr>
        <w:pStyle w:val="TOC1"/>
        <w:tabs>
          <w:tab w:val="right" w:leader="dot" w:pos="8777"/>
        </w:tabs>
        <w:rPr>
          <w:rFonts w:asciiTheme="minorHAnsi" w:eastAsiaTheme="minorEastAsia" w:hAnsiTheme="minorHAnsi" w:cstheme="minorBidi"/>
          <w:iCs w:val="0"/>
          <w:noProof/>
          <w:position w:val="0"/>
          <w:sz w:val="22"/>
          <w:szCs w:val="22"/>
          <w:lang w:val="en-US" w:eastAsia="en-US"/>
        </w:rPr>
      </w:pPr>
      <w:r>
        <w:rPr>
          <w:noProof/>
        </w:rPr>
        <w:t>Hình 2.5 Minh họa use case đăng ký</w:t>
      </w:r>
      <w:r>
        <w:rPr>
          <w:noProof/>
        </w:rPr>
        <w:tab/>
      </w:r>
      <w:r>
        <w:rPr>
          <w:noProof/>
        </w:rPr>
        <w:fldChar w:fldCharType="begin"/>
      </w:r>
      <w:r>
        <w:rPr>
          <w:noProof/>
        </w:rPr>
        <w:instrText xml:space="preserve"> PAGEREF _Toc168242481 \h </w:instrText>
      </w:r>
      <w:r>
        <w:rPr>
          <w:noProof/>
        </w:rPr>
      </w:r>
      <w:r>
        <w:rPr>
          <w:noProof/>
        </w:rPr>
        <w:fldChar w:fldCharType="separate"/>
      </w:r>
      <w:r w:rsidR="0066457E">
        <w:rPr>
          <w:noProof/>
        </w:rPr>
        <w:t>11</w:t>
      </w:r>
      <w:r>
        <w:rPr>
          <w:noProof/>
        </w:rPr>
        <w:fldChar w:fldCharType="end"/>
      </w:r>
    </w:p>
    <w:p w14:paraId="3AA2385E" w14:textId="64BF76DA" w:rsidR="001C4F9F" w:rsidRDefault="001C4F9F">
      <w:pPr>
        <w:pStyle w:val="TOC1"/>
        <w:tabs>
          <w:tab w:val="right" w:leader="dot" w:pos="8777"/>
        </w:tabs>
        <w:rPr>
          <w:rFonts w:asciiTheme="minorHAnsi" w:eastAsiaTheme="minorEastAsia" w:hAnsiTheme="minorHAnsi" w:cstheme="minorBidi"/>
          <w:iCs w:val="0"/>
          <w:noProof/>
          <w:position w:val="0"/>
          <w:sz w:val="22"/>
          <w:szCs w:val="22"/>
          <w:lang w:val="en-US" w:eastAsia="en-US"/>
        </w:rPr>
      </w:pPr>
      <w:r>
        <w:rPr>
          <w:noProof/>
        </w:rPr>
        <w:t>Hình 2.6. Sơ đồ minh hoạ use case đăng nhập</w:t>
      </w:r>
      <w:r>
        <w:rPr>
          <w:noProof/>
        </w:rPr>
        <w:tab/>
      </w:r>
      <w:r>
        <w:rPr>
          <w:noProof/>
        </w:rPr>
        <w:fldChar w:fldCharType="begin"/>
      </w:r>
      <w:r>
        <w:rPr>
          <w:noProof/>
        </w:rPr>
        <w:instrText xml:space="preserve"> PAGEREF _Toc168242482 \h </w:instrText>
      </w:r>
      <w:r>
        <w:rPr>
          <w:noProof/>
        </w:rPr>
      </w:r>
      <w:r>
        <w:rPr>
          <w:noProof/>
        </w:rPr>
        <w:fldChar w:fldCharType="separate"/>
      </w:r>
      <w:r w:rsidR="0066457E">
        <w:rPr>
          <w:noProof/>
        </w:rPr>
        <w:t>13</w:t>
      </w:r>
      <w:r>
        <w:rPr>
          <w:noProof/>
        </w:rPr>
        <w:fldChar w:fldCharType="end"/>
      </w:r>
    </w:p>
    <w:p w14:paraId="7C593314" w14:textId="3AB5E2B8" w:rsidR="001C4F9F" w:rsidRDefault="001C4F9F">
      <w:pPr>
        <w:pStyle w:val="TOC1"/>
        <w:tabs>
          <w:tab w:val="right" w:leader="dot" w:pos="8777"/>
        </w:tabs>
        <w:rPr>
          <w:rFonts w:asciiTheme="minorHAnsi" w:eastAsiaTheme="minorEastAsia" w:hAnsiTheme="minorHAnsi" w:cstheme="minorBidi"/>
          <w:iCs w:val="0"/>
          <w:noProof/>
          <w:position w:val="0"/>
          <w:sz w:val="22"/>
          <w:szCs w:val="22"/>
          <w:lang w:val="en-US" w:eastAsia="en-US"/>
        </w:rPr>
      </w:pPr>
      <w:r>
        <w:rPr>
          <w:noProof/>
        </w:rPr>
        <w:t>Hình 2.7 Sơ đồ minh họa use case tìm kiếm</w:t>
      </w:r>
      <w:r>
        <w:rPr>
          <w:noProof/>
        </w:rPr>
        <w:tab/>
      </w:r>
      <w:r>
        <w:rPr>
          <w:noProof/>
        </w:rPr>
        <w:fldChar w:fldCharType="begin"/>
      </w:r>
      <w:r>
        <w:rPr>
          <w:noProof/>
        </w:rPr>
        <w:instrText xml:space="preserve"> PAGEREF _Toc168242483 \h </w:instrText>
      </w:r>
      <w:r>
        <w:rPr>
          <w:noProof/>
        </w:rPr>
      </w:r>
      <w:r>
        <w:rPr>
          <w:noProof/>
        </w:rPr>
        <w:fldChar w:fldCharType="separate"/>
      </w:r>
      <w:r w:rsidR="0066457E">
        <w:rPr>
          <w:noProof/>
        </w:rPr>
        <w:t>16</w:t>
      </w:r>
      <w:r>
        <w:rPr>
          <w:noProof/>
        </w:rPr>
        <w:fldChar w:fldCharType="end"/>
      </w:r>
    </w:p>
    <w:p w14:paraId="05098AAB" w14:textId="756A518E" w:rsidR="001C4F9F" w:rsidRDefault="001C4F9F">
      <w:pPr>
        <w:pStyle w:val="TOC1"/>
        <w:tabs>
          <w:tab w:val="right" w:leader="dot" w:pos="8777"/>
        </w:tabs>
        <w:rPr>
          <w:rFonts w:asciiTheme="minorHAnsi" w:eastAsiaTheme="minorEastAsia" w:hAnsiTheme="minorHAnsi" w:cstheme="minorBidi"/>
          <w:iCs w:val="0"/>
          <w:noProof/>
          <w:position w:val="0"/>
          <w:sz w:val="22"/>
          <w:szCs w:val="22"/>
          <w:lang w:val="en-US" w:eastAsia="en-US"/>
        </w:rPr>
      </w:pPr>
      <w:r>
        <w:rPr>
          <w:noProof/>
        </w:rPr>
        <w:t>Hình 2.8 Sơ đồ minh họa use case xem bài viết</w:t>
      </w:r>
      <w:r>
        <w:rPr>
          <w:noProof/>
        </w:rPr>
        <w:tab/>
      </w:r>
      <w:r>
        <w:rPr>
          <w:noProof/>
        </w:rPr>
        <w:fldChar w:fldCharType="begin"/>
      </w:r>
      <w:r>
        <w:rPr>
          <w:noProof/>
        </w:rPr>
        <w:instrText xml:space="preserve"> PAGEREF _Toc168242484 \h </w:instrText>
      </w:r>
      <w:r>
        <w:rPr>
          <w:noProof/>
        </w:rPr>
      </w:r>
      <w:r>
        <w:rPr>
          <w:noProof/>
        </w:rPr>
        <w:fldChar w:fldCharType="separate"/>
      </w:r>
      <w:r w:rsidR="0066457E">
        <w:rPr>
          <w:noProof/>
        </w:rPr>
        <w:t>17</w:t>
      </w:r>
      <w:r>
        <w:rPr>
          <w:noProof/>
        </w:rPr>
        <w:fldChar w:fldCharType="end"/>
      </w:r>
    </w:p>
    <w:p w14:paraId="5A197419" w14:textId="2B836EB7" w:rsidR="001C4F9F" w:rsidRDefault="001C4F9F">
      <w:pPr>
        <w:pStyle w:val="TOC1"/>
        <w:tabs>
          <w:tab w:val="right" w:leader="dot" w:pos="8777"/>
        </w:tabs>
        <w:rPr>
          <w:rFonts w:asciiTheme="minorHAnsi" w:eastAsiaTheme="minorEastAsia" w:hAnsiTheme="minorHAnsi" w:cstheme="minorBidi"/>
          <w:iCs w:val="0"/>
          <w:noProof/>
          <w:position w:val="0"/>
          <w:sz w:val="22"/>
          <w:szCs w:val="22"/>
          <w:lang w:val="en-US" w:eastAsia="en-US"/>
        </w:rPr>
      </w:pPr>
      <w:r>
        <w:rPr>
          <w:noProof/>
        </w:rPr>
        <w:t>Hình 2.9. Sơ đồ minh họa use case xem sản phẩm</w:t>
      </w:r>
      <w:r>
        <w:rPr>
          <w:noProof/>
        </w:rPr>
        <w:tab/>
      </w:r>
      <w:r>
        <w:rPr>
          <w:noProof/>
        </w:rPr>
        <w:fldChar w:fldCharType="begin"/>
      </w:r>
      <w:r>
        <w:rPr>
          <w:noProof/>
        </w:rPr>
        <w:instrText xml:space="preserve"> PAGEREF _Toc168242485 \h </w:instrText>
      </w:r>
      <w:r>
        <w:rPr>
          <w:noProof/>
        </w:rPr>
      </w:r>
      <w:r>
        <w:rPr>
          <w:noProof/>
        </w:rPr>
        <w:fldChar w:fldCharType="separate"/>
      </w:r>
      <w:r w:rsidR="0066457E">
        <w:rPr>
          <w:noProof/>
        </w:rPr>
        <w:t>19</w:t>
      </w:r>
      <w:r>
        <w:rPr>
          <w:noProof/>
        </w:rPr>
        <w:fldChar w:fldCharType="end"/>
      </w:r>
    </w:p>
    <w:p w14:paraId="1D87C2D8" w14:textId="36B410E7" w:rsidR="001C4F9F" w:rsidRDefault="001C4F9F">
      <w:pPr>
        <w:pStyle w:val="TOC1"/>
        <w:tabs>
          <w:tab w:val="right" w:leader="dot" w:pos="8777"/>
        </w:tabs>
        <w:rPr>
          <w:rFonts w:asciiTheme="minorHAnsi" w:eastAsiaTheme="minorEastAsia" w:hAnsiTheme="minorHAnsi" w:cstheme="minorBidi"/>
          <w:iCs w:val="0"/>
          <w:noProof/>
          <w:position w:val="0"/>
          <w:sz w:val="22"/>
          <w:szCs w:val="22"/>
          <w:lang w:val="en-US" w:eastAsia="en-US"/>
        </w:rPr>
      </w:pPr>
      <w:r>
        <w:rPr>
          <w:noProof/>
        </w:rPr>
        <w:t>Hình 2.10. Sơ đồ minh hoạ usecase thêm vào giỏ hàng</w:t>
      </w:r>
      <w:r>
        <w:rPr>
          <w:noProof/>
        </w:rPr>
        <w:tab/>
      </w:r>
      <w:r>
        <w:rPr>
          <w:noProof/>
        </w:rPr>
        <w:fldChar w:fldCharType="begin"/>
      </w:r>
      <w:r>
        <w:rPr>
          <w:noProof/>
        </w:rPr>
        <w:instrText xml:space="preserve"> PAGEREF _Toc168242486 \h </w:instrText>
      </w:r>
      <w:r>
        <w:rPr>
          <w:noProof/>
        </w:rPr>
      </w:r>
      <w:r>
        <w:rPr>
          <w:noProof/>
        </w:rPr>
        <w:fldChar w:fldCharType="separate"/>
      </w:r>
      <w:r w:rsidR="0066457E">
        <w:rPr>
          <w:noProof/>
        </w:rPr>
        <w:t>22</w:t>
      </w:r>
      <w:r>
        <w:rPr>
          <w:noProof/>
        </w:rPr>
        <w:fldChar w:fldCharType="end"/>
      </w:r>
    </w:p>
    <w:p w14:paraId="7C4A9130" w14:textId="594B7A45" w:rsidR="001C4F9F" w:rsidRDefault="001C4F9F">
      <w:pPr>
        <w:pStyle w:val="TOC1"/>
        <w:tabs>
          <w:tab w:val="right" w:leader="dot" w:pos="8777"/>
        </w:tabs>
        <w:rPr>
          <w:rFonts w:asciiTheme="minorHAnsi" w:eastAsiaTheme="minorEastAsia" w:hAnsiTheme="minorHAnsi" w:cstheme="minorBidi"/>
          <w:iCs w:val="0"/>
          <w:noProof/>
          <w:position w:val="0"/>
          <w:sz w:val="22"/>
          <w:szCs w:val="22"/>
          <w:lang w:val="en-US" w:eastAsia="en-US"/>
        </w:rPr>
      </w:pPr>
      <w:r>
        <w:rPr>
          <w:noProof/>
        </w:rPr>
        <w:t>Hình 2.11. Sơ đồ minh hoạ use case thanh toán</w:t>
      </w:r>
      <w:r>
        <w:rPr>
          <w:noProof/>
        </w:rPr>
        <w:tab/>
      </w:r>
      <w:r>
        <w:rPr>
          <w:noProof/>
        </w:rPr>
        <w:fldChar w:fldCharType="begin"/>
      </w:r>
      <w:r>
        <w:rPr>
          <w:noProof/>
        </w:rPr>
        <w:instrText xml:space="preserve"> PAGEREF _Toc168242487 \h </w:instrText>
      </w:r>
      <w:r>
        <w:rPr>
          <w:noProof/>
        </w:rPr>
      </w:r>
      <w:r>
        <w:rPr>
          <w:noProof/>
        </w:rPr>
        <w:fldChar w:fldCharType="separate"/>
      </w:r>
      <w:r w:rsidR="0066457E">
        <w:rPr>
          <w:noProof/>
        </w:rPr>
        <w:t>24</w:t>
      </w:r>
      <w:r>
        <w:rPr>
          <w:noProof/>
        </w:rPr>
        <w:fldChar w:fldCharType="end"/>
      </w:r>
    </w:p>
    <w:p w14:paraId="53B0CB88" w14:textId="405E40F4" w:rsidR="001C4F9F" w:rsidRDefault="001C4F9F">
      <w:pPr>
        <w:pStyle w:val="TOC1"/>
        <w:tabs>
          <w:tab w:val="right" w:leader="dot" w:pos="8777"/>
        </w:tabs>
        <w:rPr>
          <w:rFonts w:asciiTheme="minorHAnsi" w:eastAsiaTheme="minorEastAsia" w:hAnsiTheme="minorHAnsi" w:cstheme="minorBidi"/>
          <w:iCs w:val="0"/>
          <w:noProof/>
          <w:position w:val="0"/>
          <w:sz w:val="22"/>
          <w:szCs w:val="22"/>
          <w:lang w:val="en-US" w:eastAsia="en-US"/>
        </w:rPr>
      </w:pPr>
      <w:r>
        <w:rPr>
          <w:noProof/>
        </w:rPr>
        <w:t>Hình 2.12. Sơ đồ minh hoạ use case Chăm sóc khách hàng</w:t>
      </w:r>
      <w:r>
        <w:rPr>
          <w:noProof/>
        </w:rPr>
        <w:tab/>
      </w:r>
      <w:r>
        <w:rPr>
          <w:noProof/>
        </w:rPr>
        <w:fldChar w:fldCharType="begin"/>
      </w:r>
      <w:r>
        <w:rPr>
          <w:noProof/>
        </w:rPr>
        <w:instrText xml:space="preserve"> PAGEREF _Toc168242488 \h </w:instrText>
      </w:r>
      <w:r>
        <w:rPr>
          <w:noProof/>
        </w:rPr>
      </w:r>
      <w:r>
        <w:rPr>
          <w:noProof/>
        </w:rPr>
        <w:fldChar w:fldCharType="separate"/>
      </w:r>
      <w:r w:rsidR="0066457E">
        <w:rPr>
          <w:noProof/>
        </w:rPr>
        <w:t>26</w:t>
      </w:r>
      <w:r>
        <w:rPr>
          <w:noProof/>
        </w:rPr>
        <w:fldChar w:fldCharType="end"/>
      </w:r>
    </w:p>
    <w:p w14:paraId="407D0C3A" w14:textId="2E5761A7" w:rsidR="001C4F9F" w:rsidRDefault="001C4F9F">
      <w:pPr>
        <w:pStyle w:val="TOC1"/>
        <w:tabs>
          <w:tab w:val="right" w:leader="dot" w:pos="8777"/>
        </w:tabs>
        <w:rPr>
          <w:rFonts w:asciiTheme="minorHAnsi" w:eastAsiaTheme="minorEastAsia" w:hAnsiTheme="minorHAnsi" w:cstheme="minorBidi"/>
          <w:iCs w:val="0"/>
          <w:noProof/>
          <w:position w:val="0"/>
          <w:sz w:val="22"/>
          <w:szCs w:val="22"/>
          <w:lang w:val="en-US" w:eastAsia="en-US"/>
        </w:rPr>
      </w:pPr>
      <w:r>
        <w:rPr>
          <w:noProof/>
        </w:rPr>
        <w:t>Hình 2.13. Sơ đồ minh hoạ use case quản lí thông tin cá nhân</w:t>
      </w:r>
      <w:r>
        <w:rPr>
          <w:noProof/>
        </w:rPr>
        <w:tab/>
      </w:r>
      <w:r>
        <w:rPr>
          <w:noProof/>
        </w:rPr>
        <w:fldChar w:fldCharType="begin"/>
      </w:r>
      <w:r>
        <w:rPr>
          <w:noProof/>
        </w:rPr>
        <w:instrText xml:space="preserve"> PAGEREF _Toc168242489 \h </w:instrText>
      </w:r>
      <w:r>
        <w:rPr>
          <w:noProof/>
        </w:rPr>
      </w:r>
      <w:r>
        <w:rPr>
          <w:noProof/>
        </w:rPr>
        <w:fldChar w:fldCharType="separate"/>
      </w:r>
      <w:r w:rsidR="0066457E">
        <w:rPr>
          <w:noProof/>
        </w:rPr>
        <w:t>28</w:t>
      </w:r>
      <w:r>
        <w:rPr>
          <w:noProof/>
        </w:rPr>
        <w:fldChar w:fldCharType="end"/>
      </w:r>
    </w:p>
    <w:p w14:paraId="184AF586" w14:textId="5B43D6EF" w:rsidR="001C4F9F" w:rsidRDefault="001C4F9F">
      <w:pPr>
        <w:pStyle w:val="TOC1"/>
        <w:tabs>
          <w:tab w:val="right" w:leader="dot" w:pos="8777"/>
        </w:tabs>
        <w:rPr>
          <w:rFonts w:asciiTheme="minorHAnsi" w:eastAsiaTheme="minorEastAsia" w:hAnsiTheme="minorHAnsi" w:cstheme="minorBidi"/>
          <w:iCs w:val="0"/>
          <w:noProof/>
          <w:position w:val="0"/>
          <w:sz w:val="22"/>
          <w:szCs w:val="22"/>
          <w:lang w:val="en-US" w:eastAsia="en-US"/>
        </w:rPr>
      </w:pPr>
      <w:r>
        <w:rPr>
          <w:noProof/>
        </w:rPr>
        <w:t>Hình 2.14 Sơ đồ minh họa use case đăng xuất</w:t>
      </w:r>
      <w:r>
        <w:rPr>
          <w:noProof/>
        </w:rPr>
        <w:tab/>
      </w:r>
      <w:r>
        <w:rPr>
          <w:noProof/>
        </w:rPr>
        <w:fldChar w:fldCharType="begin"/>
      </w:r>
      <w:r>
        <w:rPr>
          <w:noProof/>
        </w:rPr>
        <w:instrText xml:space="preserve"> PAGEREF _Toc168242490 \h </w:instrText>
      </w:r>
      <w:r>
        <w:rPr>
          <w:noProof/>
        </w:rPr>
      </w:r>
      <w:r>
        <w:rPr>
          <w:noProof/>
        </w:rPr>
        <w:fldChar w:fldCharType="separate"/>
      </w:r>
      <w:r w:rsidR="0066457E">
        <w:rPr>
          <w:noProof/>
        </w:rPr>
        <w:t>30</w:t>
      </w:r>
      <w:r>
        <w:rPr>
          <w:noProof/>
        </w:rPr>
        <w:fldChar w:fldCharType="end"/>
      </w:r>
    </w:p>
    <w:p w14:paraId="0EB9D11A" w14:textId="1B70DD85" w:rsidR="001C4F9F" w:rsidRDefault="001C4F9F">
      <w:pPr>
        <w:pStyle w:val="TOC1"/>
        <w:tabs>
          <w:tab w:val="right" w:leader="dot" w:pos="8777"/>
        </w:tabs>
        <w:rPr>
          <w:rFonts w:asciiTheme="minorHAnsi" w:eastAsiaTheme="minorEastAsia" w:hAnsiTheme="minorHAnsi" w:cstheme="minorBidi"/>
          <w:iCs w:val="0"/>
          <w:noProof/>
          <w:position w:val="0"/>
          <w:sz w:val="22"/>
          <w:szCs w:val="22"/>
          <w:lang w:val="en-US" w:eastAsia="en-US"/>
        </w:rPr>
      </w:pPr>
      <w:r>
        <w:rPr>
          <w:noProof/>
        </w:rPr>
        <w:t>Hình 3.1 Cơ sở dữ liệu của hệ thống</w:t>
      </w:r>
      <w:r>
        <w:rPr>
          <w:noProof/>
        </w:rPr>
        <w:tab/>
      </w:r>
      <w:r>
        <w:rPr>
          <w:noProof/>
        </w:rPr>
        <w:fldChar w:fldCharType="begin"/>
      </w:r>
      <w:r>
        <w:rPr>
          <w:noProof/>
        </w:rPr>
        <w:instrText xml:space="preserve"> PAGEREF _Toc168242491 \h </w:instrText>
      </w:r>
      <w:r>
        <w:rPr>
          <w:noProof/>
        </w:rPr>
      </w:r>
      <w:r>
        <w:rPr>
          <w:noProof/>
        </w:rPr>
        <w:fldChar w:fldCharType="separate"/>
      </w:r>
      <w:r w:rsidR="0066457E">
        <w:rPr>
          <w:noProof/>
        </w:rPr>
        <w:t>33</w:t>
      </w:r>
      <w:r>
        <w:rPr>
          <w:noProof/>
        </w:rPr>
        <w:fldChar w:fldCharType="end"/>
      </w:r>
    </w:p>
    <w:p w14:paraId="09978780" w14:textId="11CEA71C" w:rsidR="001C4F9F" w:rsidRDefault="001C4F9F">
      <w:pPr>
        <w:pStyle w:val="TOC1"/>
        <w:tabs>
          <w:tab w:val="right" w:leader="dot" w:pos="8777"/>
        </w:tabs>
        <w:rPr>
          <w:rFonts w:asciiTheme="minorHAnsi" w:eastAsiaTheme="minorEastAsia" w:hAnsiTheme="minorHAnsi" w:cstheme="minorBidi"/>
          <w:iCs w:val="0"/>
          <w:noProof/>
          <w:position w:val="0"/>
          <w:sz w:val="22"/>
          <w:szCs w:val="22"/>
          <w:lang w:val="en-US" w:eastAsia="en-US"/>
        </w:rPr>
      </w:pPr>
      <w:r>
        <w:rPr>
          <w:noProof/>
        </w:rPr>
        <w:t>Hình 3.2 Màn hình trang chủ</w:t>
      </w:r>
      <w:r>
        <w:rPr>
          <w:noProof/>
        </w:rPr>
        <w:tab/>
      </w:r>
      <w:r>
        <w:rPr>
          <w:noProof/>
        </w:rPr>
        <w:fldChar w:fldCharType="begin"/>
      </w:r>
      <w:r>
        <w:rPr>
          <w:noProof/>
        </w:rPr>
        <w:instrText xml:space="preserve"> PAGEREF _Toc168242492 \h </w:instrText>
      </w:r>
      <w:r>
        <w:rPr>
          <w:noProof/>
        </w:rPr>
      </w:r>
      <w:r>
        <w:rPr>
          <w:noProof/>
        </w:rPr>
        <w:fldChar w:fldCharType="separate"/>
      </w:r>
      <w:r w:rsidR="0066457E">
        <w:rPr>
          <w:noProof/>
        </w:rPr>
        <w:t>37</w:t>
      </w:r>
      <w:r>
        <w:rPr>
          <w:noProof/>
        </w:rPr>
        <w:fldChar w:fldCharType="end"/>
      </w:r>
    </w:p>
    <w:p w14:paraId="1535DDB1" w14:textId="16A24FB0" w:rsidR="001C4F9F" w:rsidRDefault="001C4F9F">
      <w:pPr>
        <w:pStyle w:val="TOC1"/>
        <w:tabs>
          <w:tab w:val="right" w:leader="dot" w:pos="8777"/>
        </w:tabs>
        <w:rPr>
          <w:rFonts w:asciiTheme="minorHAnsi" w:eastAsiaTheme="minorEastAsia" w:hAnsiTheme="minorHAnsi" w:cstheme="minorBidi"/>
          <w:iCs w:val="0"/>
          <w:noProof/>
          <w:position w:val="0"/>
          <w:sz w:val="22"/>
          <w:szCs w:val="22"/>
          <w:lang w:val="en-US" w:eastAsia="en-US"/>
        </w:rPr>
      </w:pPr>
      <w:r>
        <w:rPr>
          <w:noProof/>
        </w:rPr>
        <w:t>Hình 3.3.Màn hình giỏ hàng</w:t>
      </w:r>
      <w:r>
        <w:rPr>
          <w:noProof/>
        </w:rPr>
        <w:tab/>
      </w:r>
      <w:r>
        <w:rPr>
          <w:noProof/>
        </w:rPr>
        <w:fldChar w:fldCharType="begin"/>
      </w:r>
      <w:r>
        <w:rPr>
          <w:noProof/>
        </w:rPr>
        <w:instrText xml:space="preserve"> PAGEREF _Toc168242493 \h </w:instrText>
      </w:r>
      <w:r>
        <w:rPr>
          <w:noProof/>
        </w:rPr>
      </w:r>
      <w:r>
        <w:rPr>
          <w:noProof/>
        </w:rPr>
        <w:fldChar w:fldCharType="separate"/>
      </w:r>
      <w:r w:rsidR="0066457E">
        <w:rPr>
          <w:noProof/>
        </w:rPr>
        <w:t>38</w:t>
      </w:r>
      <w:r>
        <w:rPr>
          <w:noProof/>
        </w:rPr>
        <w:fldChar w:fldCharType="end"/>
      </w:r>
    </w:p>
    <w:p w14:paraId="4E869EE0" w14:textId="520B8959" w:rsidR="001C4F9F" w:rsidRDefault="001C4F9F">
      <w:pPr>
        <w:pStyle w:val="TOC1"/>
        <w:tabs>
          <w:tab w:val="right" w:leader="dot" w:pos="8777"/>
        </w:tabs>
        <w:rPr>
          <w:rFonts w:asciiTheme="minorHAnsi" w:eastAsiaTheme="minorEastAsia" w:hAnsiTheme="minorHAnsi" w:cstheme="minorBidi"/>
          <w:iCs w:val="0"/>
          <w:noProof/>
          <w:position w:val="0"/>
          <w:sz w:val="22"/>
          <w:szCs w:val="22"/>
          <w:lang w:val="en-US" w:eastAsia="en-US"/>
        </w:rPr>
      </w:pPr>
      <w:r>
        <w:rPr>
          <w:noProof/>
        </w:rPr>
        <w:t>Hình 3.4 Màn hình đăng nhập</w:t>
      </w:r>
      <w:r>
        <w:rPr>
          <w:noProof/>
        </w:rPr>
        <w:tab/>
      </w:r>
      <w:r>
        <w:rPr>
          <w:noProof/>
        </w:rPr>
        <w:fldChar w:fldCharType="begin"/>
      </w:r>
      <w:r>
        <w:rPr>
          <w:noProof/>
        </w:rPr>
        <w:instrText xml:space="preserve"> PAGEREF _Toc168242494 \h </w:instrText>
      </w:r>
      <w:r>
        <w:rPr>
          <w:noProof/>
        </w:rPr>
      </w:r>
      <w:r>
        <w:rPr>
          <w:noProof/>
        </w:rPr>
        <w:fldChar w:fldCharType="separate"/>
      </w:r>
      <w:r w:rsidR="0066457E">
        <w:rPr>
          <w:noProof/>
        </w:rPr>
        <w:t>39</w:t>
      </w:r>
      <w:r>
        <w:rPr>
          <w:noProof/>
        </w:rPr>
        <w:fldChar w:fldCharType="end"/>
      </w:r>
    </w:p>
    <w:p w14:paraId="1D89CD78" w14:textId="7F06D257" w:rsidR="001C4F9F" w:rsidRDefault="001C4F9F">
      <w:pPr>
        <w:pStyle w:val="TOC1"/>
        <w:tabs>
          <w:tab w:val="right" w:leader="dot" w:pos="8777"/>
        </w:tabs>
        <w:rPr>
          <w:rFonts w:asciiTheme="minorHAnsi" w:eastAsiaTheme="minorEastAsia" w:hAnsiTheme="minorHAnsi" w:cstheme="minorBidi"/>
          <w:iCs w:val="0"/>
          <w:noProof/>
          <w:position w:val="0"/>
          <w:sz w:val="22"/>
          <w:szCs w:val="22"/>
          <w:lang w:val="en-US" w:eastAsia="en-US"/>
        </w:rPr>
      </w:pPr>
      <w:r>
        <w:rPr>
          <w:noProof/>
        </w:rPr>
        <w:t>Hình 3.5 Màn hình người dùng</w:t>
      </w:r>
      <w:r>
        <w:rPr>
          <w:noProof/>
        </w:rPr>
        <w:tab/>
      </w:r>
      <w:r>
        <w:rPr>
          <w:noProof/>
        </w:rPr>
        <w:fldChar w:fldCharType="begin"/>
      </w:r>
      <w:r>
        <w:rPr>
          <w:noProof/>
        </w:rPr>
        <w:instrText xml:space="preserve"> PAGEREF _Toc168242495 \h </w:instrText>
      </w:r>
      <w:r>
        <w:rPr>
          <w:noProof/>
        </w:rPr>
      </w:r>
      <w:r>
        <w:rPr>
          <w:noProof/>
        </w:rPr>
        <w:fldChar w:fldCharType="separate"/>
      </w:r>
      <w:r w:rsidR="0066457E">
        <w:rPr>
          <w:noProof/>
        </w:rPr>
        <w:t>40</w:t>
      </w:r>
      <w:r>
        <w:rPr>
          <w:noProof/>
        </w:rPr>
        <w:fldChar w:fldCharType="end"/>
      </w:r>
    </w:p>
    <w:p w14:paraId="4A9C431E" w14:textId="432B4BA8" w:rsidR="001C4F9F" w:rsidRDefault="001C4F9F">
      <w:pPr>
        <w:pStyle w:val="TOC1"/>
        <w:tabs>
          <w:tab w:val="right" w:leader="dot" w:pos="8777"/>
        </w:tabs>
        <w:rPr>
          <w:rFonts w:asciiTheme="minorHAnsi" w:eastAsiaTheme="minorEastAsia" w:hAnsiTheme="minorHAnsi" w:cstheme="minorBidi"/>
          <w:iCs w:val="0"/>
          <w:noProof/>
          <w:position w:val="0"/>
          <w:sz w:val="22"/>
          <w:szCs w:val="22"/>
          <w:lang w:val="en-US" w:eastAsia="en-US"/>
        </w:rPr>
      </w:pPr>
      <w:r>
        <w:rPr>
          <w:noProof/>
        </w:rPr>
        <w:t>Hình 3.6 Màn hình của ADMIN</w:t>
      </w:r>
      <w:r>
        <w:rPr>
          <w:noProof/>
        </w:rPr>
        <w:tab/>
      </w:r>
      <w:r>
        <w:rPr>
          <w:noProof/>
        </w:rPr>
        <w:fldChar w:fldCharType="begin"/>
      </w:r>
      <w:r>
        <w:rPr>
          <w:noProof/>
        </w:rPr>
        <w:instrText xml:space="preserve"> PAGEREF _Toc168242496 \h </w:instrText>
      </w:r>
      <w:r>
        <w:rPr>
          <w:noProof/>
        </w:rPr>
      </w:r>
      <w:r>
        <w:rPr>
          <w:noProof/>
        </w:rPr>
        <w:fldChar w:fldCharType="separate"/>
      </w:r>
      <w:r w:rsidR="0066457E">
        <w:rPr>
          <w:noProof/>
        </w:rPr>
        <w:t>41</w:t>
      </w:r>
      <w:r>
        <w:rPr>
          <w:noProof/>
        </w:rPr>
        <w:fldChar w:fldCharType="end"/>
      </w:r>
    </w:p>
    <w:p w14:paraId="67C7BD86" w14:textId="42B2CB0A" w:rsidR="001C4F9F" w:rsidRDefault="001C4F9F">
      <w:pPr>
        <w:pStyle w:val="TOC1"/>
        <w:tabs>
          <w:tab w:val="right" w:leader="dot" w:pos="8777"/>
        </w:tabs>
        <w:rPr>
          <w:rFonts w:asciiTheme="minorHAnsi" w:eastAsiaTheme="minorEastAsia" w:hAnsiTheme="minorHAnsi" w:cstheme="minorBidi"/>
          <w:iCs w:val="0"/>
          <w:noProof/>
          <w:position w:val="0"/>
          <w:sz w:val="22"/>
          <w:szCs w:val="22"/>
          <w:lang w:val="en-US" w:eastAsia="en-US"/>
        </w:rPr>
      </w:pPr>
      <w:r>
        <w:rPr>
          <w:noProof/>
        </w:rPr>
        <w:t>Hình 3.7 Màn hình quản trị website</w:t>
      </w:r>
      <w:r>
        <w:rPr>
          <w:noProof/>
        </w:rPr>
        <w:tab/>
      </w:r>
      <w:r>
        <w:rPr>
          <w:noProof/>
        </w:rPr>
        <w:fldChar w:fldCharType="begin"/>
      </w:r>
      <w:r>
        <w:rPr>
          <w:noProof/>
        </w:rPr>
        <w:instrText xml:space="preserve"> PAGEREF _Toc168242497 \h </w:instrText>
      </w:r>
      <w:r>
        <w:rPr>
          <w:noProof/>
        </w:rPr>
      </w:r>
      <w:r>
        <w:rPr>
          <w:noProof/>
        </w:rPr>
        <w:fldChar w:fldCharType="separate"/>
      </w:r>
      <w:r w:rsidR="0066457E">
        <w:rPr>
          <w:noProof/>
        </w:rPr>
        <w:t>43</w:t>
      </w:r>
      <w:r>
        <w:rPr>
          <w:noProof/>
        </w:rPr>
        <w:fldChar w:fldCharType="end"/>
      </w:r>
    </w:p>
    <w:p w14:paraId="4AE07B98" w14:textId="3EC6CEF6" w:rsidR="00035E5B" w:rsidRPr="004C0FBF" w:rsidRDefault="00267DAD" w:rsidP="00267DAD">
      <w:pPr>
        <w:pStyle w:val="Heading1"/>
      </w:pPr>
      <w:r>
        <w:fldChar w:fldCharType="end"/>
      </w:r>
      <w:r w:rsidR="00B50633" w:rsidRPr="004C0FBF">
        <w:br w:type="page"/>
      </w:r>
    </w:p>
    <w:p w14:paraId="62A05AC0" w14:textId="350C490A" w:rsidR="00035E5B" w:rsidRDefault="00B50633" w:rsidP="0076100F">
      <w:pPr>
        <w:pStyle w:val="Heading1"/>
      </w:pPr>
      <w:bookmarkStart w:id="16" w:name="_Toc5487"/>
      <w:bookmarkStart w:id="17" w:name="_Toc8131"/>
      <w:bookmarkStart w:id="18" w:name="_Toc5835"/>
      <w:bookmarkStart w:id="19" w:name="_Toc2413"/>
      <w:bookmarkStart w:id="20" w:name="_Toc20198"/>
      <w:bookmarkStart w:id="21" w:name="_Toc19448"/>
      <w:bookmarkStart w:id="22" w:name="_Toc168175711"/>
      <w:bookmarkStart w:id="23" w:name="_Toc168204753"/>
      <w:r w:rsidRPr="00316EA5">
        <w:lastRenderedPageBreak/>
        <w:t>DANH MỤC CÁC BẢNG</w:t>
      </w:r>
      <w:bookmarkEnd w:id="16"/>
      <w:bookmarkEnd w:id="17"/>
      <w:bookmarkEnd w:id="18"/>
      <w:bookmarkEnd w:id="19"/>
      <w:bookmarkEnd w:id="20"/>
      <w:bookmarkEnd w:id="21"/>
      <w:bookmarkEnd w:id="22"/>
      <w:bookmarkEnd w:id="23"/>
    </w:p>
    <w:p w14:paraId="2DE36CB8" w14:textId="65F392CC" w:rsidR="001C4F9F" w:rsidRDefault="001C4F9F">
      <w:pPr>
        <w:pStyle w:val="TOC1"/>
        <w:tabs>
          <w:tab w:val="right" w:leader="dot" w:pos="8777"/>
        </w:tabs>
        <w:rPr>
          <w:rFonts w:asciiTheme="minorHAnsi" w:eastAsiaTheme="minorEastAsia" w:hAnsiTheme="minorHAnsi" w:cstheme="minorBidi"/>
          <w:iCs w:val="0"/>
          <w:noProof/>
          <w:position w:val="0"/>
          <w:sz w:val="22"/>
          <w:szCs w:val="22"/>
          <w:lang w:val="en-US" w:eastAsia="en-US"/>
        </w:rPr>
      </w:pPr>
      <w:r>
        <w:fldChar w:fldCharType="begin"/>
      </w:r>
      <w:r>
        <w:instrText xml:space="preserve"> TOC \f \h \z \t "Heading 4,1,Title,1" </w:instrText>
      </w:r>
      <w:r>
        <w:fldChar w:fldCharType="separate"/>
      </w:r>
      <w:hyperlink w:anchor="_Toc168242466" w:history="1">
        <w:r w:rsidRPr="00084457">
          <w:rPr>
            <w:rStyle w:val="Hyperlink"/>
            <w:noProof/>
          </w:rPr>
          <w:t>Bảng 3.3.1. Bảng tài khoản</w:t>
        </w:r>
        <w:r>
          <w:rPr>
            <w:noProof/>
            <w:webHidden/>
          </w:rPr>
          <w:tab/>
        </w:r>
        <w:r>
          <w:rPr>
            <w:noProof/>
            <w:webHidden/>
          </w:rPr>
          <w:fldChar w:fldCharType="begin"/>
        </w:r>
        <w:r>
          <w:rPr>
            <w:noProof/>
            <w:webHidden/>
          </w:rPr>
          <w:instrText xml:space="preserve"> PAGEREF _Toc168242466 \h </w:instrText>
        </w:r>
        <w:r>
          <w:rPr>
            <w:noProof/>
            <w:webHidden/>
          </w:rPr>
        </w:r>
        <w:r>
          <w:rPr>
            <w:noProof/>
            <w:webHidden/>
          </w:rPr>
          <w:fldChar w:fldCharType="separate"/>
        </w:r>
        <w:r w:rsidR="0066457E">
          <w:rPr>
            <w:noProof/>
            <w:webHidden/>
          </w:rPr>
          <w:t>33</w:t>
        </w:r>
        <w:r>
          <w:rPr>
            <w:noProof/>
            <w:webHidden/>
          </w:rPr>
          <w:fldChar w:fldCharType="end"/>
        </w:r>
      </w:hyperlink>
    </w:p>
    <w:p w14:paraId="08CEAB9C" w14:textId="3AF764E5" w:rsidR="001C4F9F" w:rsidRDefault="00000000">
      <w:pPr>
        <w:pStyle w:val="TOC1"/>
        <w:tabs>
          <w:tab w:val="right" w:leader="dot" w:pos="8777"/>
        </w:tabs>
        <w:rPr>
          <w:rFonts w:asciiTheme="minorHAnsi" w:eastAsiaTheme="minorEastAsia" w:hAnsiTheme="minorHAnsi" w:cstheme="minorBidi"/>
          <w:iCs w:val="0"/>
          <w:noProof/>
          <w:position w:val="0"/>
          <w:sz w:val="22"/>
          <w:szCs w:val="22"/>
          <w:lang w:val="en-US" w:eastAsia="en-US"/>
        </w:rPr>
      </w:pPr>
      <w:hyperlink w:anchor="_Toc168242467" w:history="1">
        <w:r w:rsidR="001C4F9F" w:rsidRPr="00084457">
          <w:rPr>
            <w:rStyle w:val="Hyperlink"/>
            <w:noProof/>
          </w:rPr>
          <w:t>Bảng 3.3.2. Bảng thông tin người dùng</w:t>
        </w:r>
        <w:r w:rsidR="001C4F9F">
          <w:rPr>
            <w:noProof/>
            <w:webHidden/>
          </w:rPr>
          <w:tab/>
        </w:r>
        <w:r w:rsidR="001C4F9F">
          <w:rPr>
            <w:noProof/>
            <w:webHidden/>
          </w:rPr>
          <w:fldChar w:fldCharType="begin"/>
        </w:r>
        <w:r w:rsidR="001C4F9F">
          <w:rPr>
            <w:noProof/>
            <w:webHidden/>
          </w:rPr>
          <w:instrText xml:space="preserve"> PAGEREF _Toc168242467 \h </w:instrText>
        </w:r>
        <w:r w:rsidR="001C4F9F">
          <w:rPr>
            <w:noProof/>
            <w:webHidden/>
          </w:rPr>
        </w:r>
        <w:r w:rsidR="001C4F9F">
          <w:rPr>
            <w:noProof/>
            <w:webHidden/>
          </w:rPr>
          <w:fldChar w:fldCharType="separate"/>
        </w:r>
        <w:r w:rsidR="0066457E">
          <w:rPr>
            <w:noProof/>
            <w:webHidden/>
          </w:rPr>
          <w:t>34</w:t>
        </w:r>
        <w:r w:rsidR="001C4F9F">
          <w:rPr>
            <w:noProof/>
            <w:webHidden/>
          </w:rPr>
          <w:fldChar w:fldCharType="end"/>
        </w:r>
      </w:hyperlink>
    </w:p>
    <w:p w14:paraId="7B9A2E33" w14:textId="08AFA711" w:rsidR="001C4F9F" w:rsidRDefault="00000000">
      <w:pPr>
        <w:pStyle w:val="TOC1"/>
        <w:tabs>
          <w:tab w:val="right" w:leader="dot" w:pos="8777"/>
        </w:tabs>
        <w:rPr>
          <w:rFonts w:asciiTheme="minorHAnsi" w:eastAsiaTheme="minorEastAsia" w:hAnsiTheme="minorHAnsi" w:cstheme="minorBidi"/>
          <w:iCs w:val="0"/>
          <w:noProof/>
          <w:position w:val="0"/>
          <w:sz w:val="22"/>
          <w:szCs w:val="22"/>
          <w:lang w:val="en-US" w:eastAsia="en-US"/>
        </w:rPr>
      </w:pPr>
      <w:hyperlink w:anchor="_Toc168242468" w:history="1">
        <w:r w:rsidR="001C4F9F" w:rsidRPr="00084457">
          <w:rPr>
            <w:rStyle w:val="Hyperlink"/>
            <w:noProof/>
          </w:rPr>
          <w:t>Bảng 3.3.3. Bảng khách hàng</w:t>
        </w:r>
        <w:r w:rsidR="001C4F9F">
          <w:rPr>
            <w:noProof/>
            <w:webHidden/>
          </w:rPr>
          <w:tab/>
        </w:r>
        <w:r w:rsidR="001C4F9F">
          <w:rPr>
            <w:noProof/>
            <w:webHidden/>
          </w:rPr>
          <w:fldChar w:fldCharType="begin"/>
        </w:r>
        <w:r w:rsidR="001C4F9F">
          <w:rPr>
            <w:noProof/>
            <w:webHidden/>
          </w:rPr>
          <w:instrText xml:space="preserve"> PAGEREF _Toc168242468 \h </w:instrText>
        </w:r>
        <w:r w:rsidR="001C4F9F">
          <w:rPr>
            <w:noProof/>
            <w:webHidden/>
          </w:rPr>
        </w:r>
        <w:r w:rsidR="001C4F9F">
          <w:rPr>
            <w:noProof/>
            <w:webHidden/>
          </w:rPr>
          <w:fldChar w:fldCharType="separate"/>
        </w:r>
        <w:r w:rsidR="0066457E">
          <w:rPr>
            <w:noProof/>
            <w:webHidden/>
          </w:rPr>
          <w:t>34</w:t>
        </w:r>
        <w:r w:rsidR="001C4F9F">
          <w:rPr>
            <w:noProof/>
            <w:webHidden/>
          </w:rPr>
          <w:fldChar w:fldCharType="end"/>
        </w:r>
      </w:hyperlink>
    </w:p>
    <w:p w14:paraId="64EB5303" w14:textId="49B53791" w:rsidR="001C4F9F" w:rsidRDefault="00000000">
      <w:pPr>
        <w:pStyle w:val="TOC1"/>
        <w:tabs>
          <w:tab w:val="right" w:leader="dot" w:pos="8777"/>
        </w:tabs>
        <w:rPr>
          <w:rFonts w:asciiTheme="minorHAnsi" w:eastAsiaTheme="minorEastAsia" w:hAnsiTheme="minorHAnsi" w:cstheme="minorBidi"/>
          <w:iCs w:val="0"/>
          <w:noProof/>
          <w:position w:val="0"/>
          <w:sz w:val="22"/>
          <w:szCs w:val="22"/>
          <w:lang w:val="en-US" w:eastAsia="en-US"/>
        </w:rPr>
      </w:pPr>
      <w:hyperlink w:anchor="_Toc168242469" w:history="1">
        <w:r w:rsidR="001C4F9F" w:rsidRPr="00084457">
          <w:rPr>
            <w:rStyle w:val="Hyperlink"/>
            <w:noProof/>
          </w:rPr>
          <w:t>Bảng 3.3.4. Bảng người quản lý</w:t>
        </w:r>
        <w:r w:rsidR="001C4F9F">
          <w:rPr>
            <w:noProof/>
            <w:webHidden/>
          </w:rPr>
          <w:tab/>
        </w:r>
        <w:r w:rsidR="001C4F9F">
          <w:rPr>
            <w:noProof/>
            <w:webHidden/>
          </w:rPr>
          <w:fldChar w:fldCharType="begin"/>
        </w:r>
        <w:r w:rsidR="001C4F9F">
          <w:rPr>
            <w:noProof/>
            <w:webHidden/>
          </w:rPr>
          <w:instrText xml:space="preserve"> PAGEREF _Toc168242469 \h </w:instrText>
        </w:r>
        <w:r w:rsidR="001C4F9F">
          <w:rPr>
            <w:noProof/>
            <w:webHidden/>
          </w:rPr>
        </w:r>
        <w:r w:rsidR="001C4F9F">
          <w:rPr>
            <w:noProof/>
            <w:webHidden/>
          </w:rPr>
          <w:fldChar w:fldCharType="separate"/>
        </w:r>
        <w:r w:rsidR="0066457E">
          <w:rPr>
            <w:noProof/>
            <w:webHidden/>
          </w:rPr>
          <w:t>34</w:t>
        </w:r>
        <w:r w:rsidR="001C4F9F">
          <w:rPr>
            <w:noProof/>
            <w:webHidden/>
          </w:rPr>
          <w:fldChar w:fldCharType="end"/>
        </w:r>
      </w:hyperlink>
    </w:p>
    <w:p w14:paraId="32DC76ED" w14:textId="4C127B09" w:rsidR="001C4F9F" w:rsidRDefault="00000000">
      <w:pPr>
        <w:pStyle w:val="TOC1"/>
        <w:tabs>
          <w:tab w:val="right" w:leader="dot" w:pos="8777"/>
        </w:tabs>
        <w:rPr>
          <w:rFonts w:asciiTheme="minorHAnsi" w:eastAsiaTheme="minorEastAsia" w:hAnsiTheme="minorHAnsi" w:cstheme="minorBidi"/>
          <w:iCs w:val="0"/>
          <w:noProof/>
          <w:position w:val="0"/>
          <w:sz w:val="22"/>
          <w:szCs w:val="22"/>
          <w:lang w:val="en-US" w:eastAsia="en-US"/>
        </w:rPr>
      </w:pPr>
      <w:hyperlink w:anchor="_Toc168242470" w:history="1">
        <w:r w:rsidR="001C4F9F" w:rsidRPr="00084457">
          <w:rPr>
            <w:rStyle w:val="Hyperlink"/>
            <w:noProof/>
          </w:rPr>
          <w:t>Bảng 3.3.5. Bảng đơn hàng</w:t>
        </w:r>
        <w:r w:rsidR="001C4F9F">
          <w:rPr>
            <w:noProof/>
            <w:webHidden/>
          </w:rPr>
          <w:tab/>
        </w:r>
        <w:r w:rsidR="001C4F9F">
          <w:rPr>
            <w:noProof/>
            <w:webHidden/>
          </w:rPr>
          <w:fldChar w:fldCharType="begin"/>
        </w:r>
        <w:r w:rsidR="001C4F9F">
          <w:rPr>
            <w:noProof/>
            <w:webHidden/>
          </w:rPr>
          <w:instrText xml:space="preserve"> PAGEREF _Toc168242470 \h </w:instrText>
        </w:r>
        <w:r w:rsidR="001C4F9F">
          <w:rPr>
            <w:noProof/>
            <w:webHidden/>
          </w:rPr>
        </w:r>
        <w:r w:rsidR="001C4F9F">
          <w:rPr>
            <w:noProof/>
            <w:webHidden/>
          </w:rPr>
          <w:fldChar w:fldCharType="separate"/>
        </w:r>
        <w:r w:rsidR="0066457E">
          <w:rPr>
            <w:noProof/>
            <w:webHidden/>
          </w:rPr>
          <w:t>35</w:t>
        </w:r>
        <w:r w:rsidR="001C4F9F">
          <w:rPr>
            <w:noProof/>
            <w:webHidden/>
          </w:rPr>
          <w:fldChar w:fldCharType="end"/>
        </w:r>
      </w:hyperlink>
    </w:p>
    <w:p w14:paraId="4ECB3DF6" w14:textId="314AC4C1" w:rsidR="001C4F9F" w:rsidRDefault="00000000">
      <w:pPr>
        <w:pStyle w:val="TOC1"/>
        <w:tabs>
          <w:tab w:val="right" w:leader="dot" w:pos="8777"/>
        </w:tabs>
        <w:rPr>
          <w:rFonts w:asciiTheme="minorHAnsi" w:eastAsiaTheme="minorEastAsia" w:hAnsiTheme="minorHAnsi" w:cstheme="minorBidi"/>
          <w:iCs w:val="0"/>
          <w:noProof/>
          <w:position w:val="0"/>
          <w:sz w:val="22"/>
          <w:szCs w:val="22"/>
          <w:lang w:val="en-US" w:eastAsia="en-US"/>
        </w:rPr>
      </w:pPr>
      <w:hyperlink w:anchor="_Toc168242471" w:history="1">
        <w:r w:rsidR="001C4F9F" w:rsidRPr="00084457">
          <w:rPr>
            <w:rStyle w:val="Hyperlink"/>
            <w:noProof/>
          </w:rPr>
          <w:t>Bảng 3.3.6 Bảng Chi tiết đơn hàng</w:t>
        </w:r>
        <w:r w:rsidR="001C4F9F">
          <w:rPr>
            <w:noProof/>
            <w:webHidden/>
          </w:rPr>
          <w:tab/>
        </w:r>
        <w:r w:rsidR="001C4F9F">
          <w:rPr>
            <w:noProof/>
            <w:webHidden/>
          </w:rPr>
          <w:fldChar w:fldCharType="begin"/>
        </w:r>
        <w:r w:rsidR="001C4F9F">
          <w:rPr>
            <w:noProof/>
            <w:webHidden/>
          </w:rPr>
          <w:instrText xml:space="preserve"> PAGEREF _Toc168242471 \h </w:instrText>
        </w:r>
        <w:r w:rsidR="001C4F9F">
          <w:rPr>
            <w:noProof/>
            <w:webHidden/>
          </w:rPr>
        </w:r>
        <w:r w:rsidR="001C4F9F">
          <w:rPr>
            <w:noProof/>
            <w:webHidden/>
          </w:rPr>
          <w:fldChar w:fldCharType="separate"/>
        </w:r>
        <w:r w:rsidR="0066457E">
          <w:rPr>
            <w:noProof/>
            <w:webHidden/>
          </w:rPr>
          <w:t>35</w:t>
        </w:r>
        <w:r w:rsidR="001C4F9F">
          <w:rPr>
            <w:noProof/>
            <w:webHidden/>
          </w:rPr>
          <w:fldChar w:fldCharType="end"/>
        </w:r>
      </w:hyperlink>
    </w:p>
    <w:p w14:paraId="6614D45E" w14:textId="4FDE4D7C" w:rsidR="001C4F9F" w:rsidRDefault="00000000">
      <w:pPr>
        <w:pStyle w:val="TOC1"/>
        <w:tabs>
          <w:tab w:val="right" w:leader="dot" w:pos="8777"/>
        </w:tabs>
        <w:rPr>
          <w:rFonts w:asciiTheme="minorHAnsi" w:eastAsiaTheme="minorEastAsia" w:hAnsiTheme="minorHAnsi" w:cstheme="minorBidi"/>
          <w:iCs w:val="0"/>
          <w:noProof/>
          <w:position w:val="0"/>
          <w:sz w:val="22"/>
          <w:szCs w:val="22"/>
          <w:lang w:val="en-US" w:eastAsia="en-US"/>
        </w:rPr>
      </w:pPr>
      <w:hyperlink w:anchor="_Toc168242472" w:history="1">
        <w:r w:rsidR="001C4F9F" w:rsidRPr="00084457">
          <w:rPr>
            <w:rStyle w:val="Hyperlink"/>
            <w:noProof/>
          </w:rPr>
          <w:t>Bảng 3.3.7. Bảng sản phẩm</w:t>
        </w:r>
        <w:r w:rsidR="001C4F9F">
          <w:rPr>
            <w:noProof/>
            <w:webHidden/>
          </w:rPr>
          <w:tab/>
        </w:r>
        <w:r w:rsidR="001C4F9F">
          <w:rPr>
            <w:noProof/>
            <w:webHidden/>
          </w:rPr>
          <w:fldChar w:fldCharType="begin"/>
        </w:r>
        <w:r w:rsidR="001C4F9F">
          <w:rPr>
            <w:noProof/>
            <w:webHidden/>
          </w:rPr>
          <w:instrText xml:space="preserve"> PAGEREF _Toc168242472 \h </w:instrText>
        </w:r>
        <w:r w:rsidR="001C4F9F">
          <w:rPr>
            <w:noProof/>
            <w:webHidden/>
          </w:rPr>
        </w:r>
        <w:r w:rsidR="001C4F9F">
          <w:rPr>
            <w:noProof/>
            <w:webHidden/>
          </w:rPr>
          <w:fldChar w:fldCharType="separate"/>
        </w:r>
        <w:r w:rsidR="0066457E">
          <w:rPr>
            <w:noProof/>
            <w:webHidden/>
          </w:rPr>
          <w:t>35</w:t>
        </w:r>
        <w:r w:rsidR="001C4F9F">
          <w:rPr>
            <w:noProof/>
            <w:webHidden/>
          </w:rPr>
          <w:fldChar w:fldCharType="end"/>
        </w:r>
      </w:hyperlink>
    </w:p>
    <w:p w14:paraId="4823F75C" w14:textId="664E8CC6" w:rsidR="001C4F9F" w:rsidRDefault="00000000">
      <w:pPr>
        <w:pStyle w:val="TOC1"/>
        <w:tabs>
          <w:tab w:val="right" w:leader="dot" w:pos="8777"/>
        </w:tabs>
        <w:rPr>
          <w:rFonts w:asciiTheme="minorHAnsi" w:eastAsiaTheme="minorEastAsia" w:hAnsiTheme="minorHAnsi" w:cstheme="minorBidi"/>
          <w:iCs w:val="0"/>
          <w:noProof/>
          <w:position w:val="0"/>
          <w:sz w:val="22"/>
          <w:szCs w:val="22"/>
          <w:lang w:val="en-US" w:eastAsia="en-US"/>
        </w:rPr>
      </w:pPr>
      <w:hyperlink w:anchor="_Toc168242473" w:history="1">
        <w:r w:rsidR="001C4F9F" w:rsidRPr="00084457">
          <w:rPr>
            <w:rStyle w:val="Hyperlink"/>
            <w:noProof/>
          </w:rPr>
          <w:t>Bảng 3.3.8. Bảng loại sản phẩm</w:t>
        </w:r>
        <w:r w:rsidR="001C4F9F">
          <w:rPr>
            <w:noProof/>
            <w:webHidden/>
          </w:rPr>
          <w:tab/>
        </w:r>
        <w:r w:rsidR="001C4F9F">
          <w:rPr>
            <w:noProof/>
            <w:webHidden/>
          </w:rPr>
          <w:fldChar w:fldCharType="begin"/>
        </w:r>
        <w:r w:rsidR="001C4F9F">
          <w:rPr>
            <w:noProof/>
            <w:webHidden/>
          </w:rPr>
          <w:instrText xml:space="preserve"> PAGEREF _Toc168242473 \h </w:instrText>
        </w:r>
        <w:r w:rsidR="001C4F9F">
          <w:rPr>
            <w:noProof/>
            <w:webHidden/>
          </w:rPr>
        </w:r>
        <w:r w:rsidR="001C4F9F">
          <w:rPr>
            <w:noProof/>
            <w:webHidden/>
          </w:rPr>
          <w:fldChar w:fldCharType="separate"/>
        </w:r>
        <w:r w:rsidR="0066457E">
          <w:rPr>
            <w:noProof/>
            <w:webHidden/>
          </w:rPr>
          <w:t>36</w:t>
        </w:r>
        <w:r w:rsidR="001C4F9F">
          <w:rPr>
            <w:noProof/>
            <w:webHidden/>
          </w:rPr>
          <w:fldChar w:fldCharType="end"/>
        </w:r>
      </w:hyperlink>
    </w:p>
    <w:p w14:paraId="26D55CC4" w14:textId="122868CA" w:rsidR="001C4F9F" w:rsidRDefault="00000000">
      <w:pPr>
        <w:pStyle w:val="TOC1"/>
        <w:tabs>
          <w:tab w:val="right" w:leader="dot" w:pos="8777"/>
        </w:tabs>
        <w:rPr>
          <w:rFonts w:asciiTheme="minorHAnsi" w:eastAsiaTheme="minorEastAsia" w:hAnsiTheme="minorHAnsi" w:cstheme="minorBidi"/>
          <w:iCs w:val="0"/>
          <w:noProof/>
          <w:position w:val="0"/>
          <w:sz w:val="22"/>
          <w:szCs w:val="22"/>
          <w:lang w:val="en-US" w:eastAsia="en-US"/>
        </w:rPr>
      </w:pPr>
      <w:hyperlink w:anchor="_Toc168242474" w:history="1">
        <w:r w:rsidR="001C4F9F" w:rsidRPr="00084457">
          <w:rPr>
            <w:rStyle w:val="Hyperlink"/>
            <w:noProof/>
          </w:rPr>
          <w:t>Bảng 3.3.9. Bảng đánh giá</w:t>
        </w:r>
        <w:r w:rsidR="001C4F9F">
          <w:rPr>
            <w:noProof/>
            <w:webHidden/>
          </w:rPr>
          <w:tab/>
        </w:r>
        <w:r w:rsidR="001C4F9F">
          <w:rPr>
            <w:noProof/>
            <w:webHidden/>
          </w:rPr>
          <w:fldChar w:fldCharType="begin"/>
        </w:r>
        <w:r w:rsidR="001C4F9F">
          <w:rPr>
            <w:noProof/>
            <w:webHidden/>
          </w:rPr>
          <w:instrText xml:space="preserve"> PAGEREF _Toc168242474 \h </w:instrText>
        </w:r>
        <w:r w:rsidR="001C4F9F">
          <w:rPr>
            <w:noProof/>
            <w:webHidden/>
          </w:rPr>
        </w:r>
        <w:r w:rsidR="001C4F9F">
          <w:rPr>
            <w:noProof/>
            <w:webHidden/>
          </w:rPr>
          <w:fldChar w:fldCharType="separate"/>
        </w:r>
        <w:r w:rsidR="0066457E">
          <w:rPr>
            <w:noProof/>
            <w:webHidden/>
          </w:rPr>
          <w:t>36</w:t>
        </w:r>
        <w:r w:rsidR="001C4F9F">
          <w:rPr>
            <w:noProof/>
            <w:webHidden/>
          </w:rPr>
          <w:fldChar w:fldCharType="end"/>
        </w:r>
      </w:hyperlink>
    </w:p>
    <w:p w14:paraId="62548499" w14:textId="08861053" w:rsidR="001C4F9F" w:rsidRDefault="00000000">
      <w:pPr>
        <w:pStyle w:val="TOC1"/>
        <w:tabs>
          <w:tab w:val="right" w:leader="dot" w:pos="8777"/>
        </w:tabs>
        <w:rPr>
          <w:rFonts w:asciiTheme="minorHAnsi" w:eastAsiaTheme="minorEastAsia" w:hAnsiTheme="minorHAnsi" w:cstheme="minorBidi"/>
          <w:iCs w:val="0"/>
          <w:noProof/>
          <w:position w:val="0"/>
          <w:sz w:val="22"/>
          <w:szCs w:val="22"/>
          <w:lang w:val="en-US" w:eastAsia="en-US"/>
        </w:rPr>
      </w:pPr>
      <w:hyperlink w:anchor="_Toc168242475" w:history="1">
        <w:r w:rsidR="001C4F9F" w:rsidRPr="00084457">
          <w:rPr>
            <w:rStyle w:val="Hyperlink"/>
            <w:noProof/>
          </w:rPr>
          <w:t>Bảng 3.3.10. Bảng địa chỉ giao hàng</w:t>
        </w:r>
        <w:r w:rsidR="001C4F9F">
          <w:rPr>
            <w:noProof/>
            <w:webHidden/>
          </w:rPr>
          <w:tab/>
        </w:r>
        <w:r w:rsidR="001C4F9F">
          <w:rPr>
            <w:noProof/>
            <w:webHidden/>
          </w:rPr>
          <w:fldChar w:fldCharType="begin"/>
        </w:r>
        <w:r w:rsidR="001C4F9F">
          <w:rPr>
            <w:noProof/>
            <w:webHidden/>
          </w:rPr>
          <w:instrText xml:space="preserve"> PAGEREF _Toc168242475 \h </w:instrText>
        </w:r>
        <w:r w:rsidR="001C4F9F">
          <w:rPr>
            <w:noProof/>
            <w:webHidden/>
          </w:rPr>
        </w:r>
        <w:r w:rsidR="001C4F9F">
          <w:rPr>
            <w:noProof/>
            <w:webHidden/>
          </w:rPr>
          <w:fldChar w:fldCharType="separate"/>
        </w:r>
        <w:r w:rsidR="0066457E">
          <w:rPr>
            <w:noProof/>
            <w:webHidden/>
          </w:rPr>
          <w:t>36</w:t>
        </w:r>
        <w:r w:rsidR="001C4F9F">
          <w:rPr>
            <w:noProof/>
            <w:webHidden/>
          </w:rPr>
          <w:fldChar w:fldCharType="end"/>
        </w:r>
      </w:hyperlink>
    </w:p>
    <w:p w14:paraId="338B24EF" w14:textId="2327187E" w:rsidR="00267DAD" w:rsidRPr="004C0FBF" w:rsidRDefault="001C4F9F">
      <w:pPr>
        <w:sectPr w:rsidR="00267DAD" w:rsidRPr="004C0FBF" w:rsidSect="00D52E89">
          <w:footerReference w:type="default" r:id="rId11"/>
          <w:pgSz w:w="11906" w:h="16838"/>
          <w:pgMar w:top="1418" w:right="1134" w:bottom="1134" w:left="1985" w:header="720" w:footer="720" w:gutter="0"/>
          <w:pgNumType w:fmt="lowerRoman" w:start="1"/>
          <w:cols w:space="720"/>
          <w:docGrid w:linePitch="381"/>
        </w:sectPr>
      </w:pPr>
      <w:r>
        <w:fldChar w:fldCharType="end"/>
      </w:r>
    </w:p>
    <w:p w14:paraId="0789931F" w14:textId="77777777" w:rsidR="00035E5B" w:rsidRPr="004C0FBF" w:rsidRDefault="00035E5B" w:rsidP="00A16B3A">
      <w:pPr>
        <w:spacing w:line="360" w:lineRule="auto"/>
        <w:rPr>
          <w:rFonts w:eastAsia="Times New Roman"/>
        </w:rPr>
      </w:pPr>
      <w:bookmarkStart w:id="24" w:name="_Hlk166618690"/>
      <w:bookmarkEnd w:id="0"/>
      <w:bookmarkEnd w:id="1"/>
      <w:bookmarkEnd w:id="2"/>
      <w:bookmarkEnd w:id="3"/>
    </w:p>
    <w:p w14:paraId="43DDBD1D" w14:textId="77777777" w:rsidR="00035E5B" w:rsidRPr="004C0FBF" w:rsidRDefault="00035E5B">
      <w:pPr>
        <w:pStyle w:val="Heading1"/>
        <w:jc w:val="both"/>
      </w:pPr>
      <w:bookmarkStart w:id="25" w:name="_Toc6921"/>
      <w:bookmarkStart w:id="26" w:name="_Toc16276"/>
      <w:bookmarkStart w:id="27" w:name="_Toc11778"/>
      <w:bookmarkStart w:id="28" w:name="_Hlk166618727"/>
      <w:bookmarkEnd w:id="24"/>
    </w:p>
    <w:p w14:paraId="5033B153" w14:textId="77777777" w:rsidR="00D52E89" w:rsidRPr="004C0FBF" w:rsidRDefault="00D52E89">
      <w:pPr>
        <w:pStyle w:val="Heading1"/>
        <w:jc w:val="both"/>
        <w:sectPr w:rsidR="00D52E89" w:rsidRPr="004C0FBF" w:rsidSect="00425980">
          <w:type w:val="continuous"/>
          <w:pgSz w:w="11906" w:h="16838"/>
          <w:pgMar w:top="1418" w:right="1134" w:bottom="1134" w:left="1985" w:header="720" w:footer="720" w:gutter="0"/>
          <w:cols w:space="720"/>
          <w:docGrid w:linePitch="381"/>
        </w:sectPr>
      </w:pPr>
    </w:p>
    <w:p w14:paraId="2CACEBDC" w14:textId="77777777" w:rsidR="00035E5B" w:rsidRPr="004C0FBF" w:rsidRDefault="00CF5D30" w:rsidP="00AE60DC">
      <w:pPr>
        <w:pStyle w:val="Heading1"/>
        <w:jc w:val="center"/>
      </w:pPr>
      <w:bookmarkStart w:id="29" w:name="_Toc168175712"/>
      <w:bookmarkStart w:id="30" w:name="_Toc168204754"/>
      <w:r w:rsidRPr="004C0FBF">
        <w:lastRenderedPageBreak/>
        <w:t>MỞ ĐẦU</w:t>
      </w:r>
      <w:bookmarkEnd w:id="25"/>
      <w:bookmarkEnd w:id="26"/>
      <w:bookmarkEnd w:id="27"/>
      <w:bookmarkEnd w:id="29"/>
      <w:bookmarkEnd w:id="30"/>
    </w:p>
    <w:p w14:paraId="00E12719" w14:textId="77777777" w:rsidR="00035E5B" w:rsidRPr="004C0FBF" w:rsidRDefault="00CF5D30">
      <w:pPr>
        <w:pStyle w:val="Heading2"/>
        <w:numPr>
          <w:ilvl w:val="0"/>
          <w:numId w:val="11"/>
        </w:numPr>
        <w:jc w:val="both"/>
      </w:pPr>
      <w:bookmarkStart w:id="31" w:name="_Toc26794"/>
      <w:bookmarkStart w:id="32" w:name="_Toc21193"/>
      <w:bookmarkStart w:id="33" w:name="_Toc27858"/>
      <w:bookmarkStart w:id="34" w:name="_Toc168175713"/>
      <w:bookmarkStart w:id="35" w:name="_Toc168204755"/>
      <w:bookmarkStart w:id="36" w:name="_Hlk166618742"/>
      <w:bookmarkEnd w:id="28"/>
      <w:r w:rsidRPr="004C0FBF">
        <w:t>Lý do chọn lựa đề tài</w:t>
      </w:r>
      <w:bookmarkEnd w:id="31"/>
      <w:bookmarkEnd w:id="32"/>
      <w:bookmarkEnd w:id="33"/>
      <w:bookmarkEnd w:id="34"/>
      <w:bookmarkEnd w:id="35"/>
    </w:p>
    <w:p w14:paraId="58A5AB32" w14:textId="7EE0D304" w:rsidR="00035E5B" w:rsidRPr="004C0FBF" w:rsidRDefault="00B21A52" w:rsidP="00B21A52">
      <w:pPr>
        <w:spacing w:line="312" w:lineRule="auto"/>
        <w:ind w:firstLine="720"/>
        <w:jc w:val="both"/>
        <w:rPr>
          <w:bCs/>
        </w:rPr>
      </w:pPr>
      <w:bookmarkStart w:id="37" w:name="_Hlk166618762"/>
      <w:bookmarkEnd w:id="36"/>
      <w:r w:rsidRPr="004C0FBF">
        <w:rPr>
          <w:bCs/>
        </w:rPr>
        <w:t>+ Có một điều không thể phủ nhận được đó là hiện nay hầu hết các khách hàng trước khi quyết định mua một sản phẩm nào đó đều  lên mạng và tìm kiếm cũng như tham khảo các thông tin cũng như sản phẩm trước sau đó mới quyết định mua hàng hay không. Nếu chúng ta là người làm kinh doanh trong lĩnh vực thời trang mà cụ thể là bán quần áo thì việc đầu tư </w:t>
      </w:r>
      <w:r>
        <w:fldChar w:fldCharType="begin"/>
      </w:r>
      <w:r>
        <w:instrText>HYPERLINK "https://bictweb.vn/tai-sao-nen-thiet-ke-website-ban-quan-ao/"</w:instrText>
      </w:r>
      <w:r>
        <w:fldChar w:fldCharType="separate"/>
      </w:r>
      <w:r w:rsidRPr="004C0FBF">
        <w:rPr>
          <w:rStyle w:val="Hyperlink"/>
          <w:bCs/>
          <w:color w:val="334862"/>
          <w:shd w:val="clear" w:color="auto" w:fill="FFFFFF"/>
        </w:rPr>
        <w:t> </w:t>
      </w:r>
      <w:r w:rsidRPr="004C0FBF">
        <w:rPr>
          <w:bCs/>
        </w:rPr>
        <w:t>thiết kế web bán quần áo</w:t>
      </w:r>
      <w:r>
        <w:rPr>
          <w:bCs/>
        </w:rPr>
        <w:fldChar w:fldCharType="end"/>
      </w:r>
      <w:r w:rsidRPr="004C0FBF">
        <w:rPr>
          <w:bCs/>
        </w:rPr>
        <w:t> là vô cùng cần thiết. </w:t>
      </w:r>
    </w:p>
    <w:p w14:paraId="7A01EDEB" w14:textId="77777777" w:rsidR="00B21A52" w:rsidRPr="004C0FBF" w:rsidRDefault="00B21A52" w:rsidP="00B21A52">
      <w:pPr>
        <w:spacing w:before="0" w:after="0" w:line="312" w:lineRule="auto"/>
        <w:ind w:firstLine="720"/>
        <w:jc w:val="both"/>
        <w:rPr>
          <w:bCs/>
        </w:rPr>
      </w:pPr>
      <w:r w:rsidRPr="004C0FBF">
        <w:rPr>
          <w:bCs/>
        </w:rPr>
        <w:t>+ Website giúp chúng ta vượt qua rào cản địa lý, tiếp cận khách hàng trên toàn thế giới</w:t>
      </w:r>
    </w:p>
    <w:p w14:paraId="73F028B7" w14:textId="2D16771E" w:rsidR="00035E5B" w:rsidRPr="004C0FBF" w:rsidRDefault="00B21A52" w:rsidP="00B21A52">
      <w:pPr>
        <w:spacing w:before="0" w:after="0" w:line="312" w:lineRule="auto"/>
        <w:ind w:firstLine="720"/>
        <w:jc w:val="both"/>
        <w:rPr>
          <w:bCs/>
        </w:rPr>
      </w:pPr>
      <w:r w:rsidRPr="004C0FBF">
        <w:rPr>
          <w:bCs/>
        </w:rPr>
        <w:t>+ Khách hàng có thể xem và mua sắm bất cứ lúc nào, không giới hạn bởi giờ làm việc cửa hàng truyền thống</w:t>
      </w:r>
    </w:p>
    <w:p w14:paraId="5F56D882" w14:textId="77CD5D4F" w:rsidR="00035E5B" w:rsidRPr="004C0FBF" w:rsidRDefault="00B21A52" w:rsidP="00B21A52">
      <w:pPr>
        <w:spacing w:before="0" w:after="0" w:line="312" w:lineRule="auto"/>
        <w:ind w:firstLine="720"/>
        <w:jc w:val="both"/>
        <w:rPr>
          <w:bCs/>
        </w:rPr>
      </w:pPr>
      <w:r w:rsidRPr="004C0FBF">
        <w:rPr>
          <w:bCs/>
        </w:rPr>
        <w:t>+ Một website chuyên nghiệp tăng cường độ tin cậy cho thương hiệu, giúp khách hàng cảm thấy an tâm khi mua sắm</w:t>
      </w:r>
    </w:p>
    <w:p w14:paraId="21BCDFF3" w14:textId="6A69A76E" w:rsidR="00035E5B" w:rsidRPr="004C0FBF" w:rsidRDefault="00B21A52" w:rsidP="00B21A52">
      <w:pPr>
        <w:spacing w:before="0" w:after="0" w:line="312" w:lineRule="auto"/>
        <w:ind w:firstLine="720"/>
        <w:jc w:val="both"/>
        <w:rPr>
          <w:bCs/>
        </w:rPr>
      </w:pPr>
      <w:r w:rsidRPr="004C0FBF">
        <w:rPr>
          <w:bCs/>
        </w:rPr>
        <w:t>+ Việc mở một cửa hàng trực tuyến thường đòi hỏi ít vốn hơn so với cửa hàng bán lẻ truyền thống.</w:t>
      </w:r>
    </w:p>
    <w:p w14:paraId="65E83641" w14:textId="77777777" w:rsidR="00035E5B" w:rsidRPr="004C0FBF" w:rsidRDefault="00CF5D30" w:rsidP="00B21A52">
      <w:pPr>
        <w:spacing w:before="0" w:after="0" w:line="312" w:lineRule="auto"/>
        <w:ind w:firstLine="720"/>
        <w:jc w:val="both"/>
        <w:rPr>
          <w:bCs/>
        </w:rPr>
      </w:pPr>
      <w:r w:rsidRPr="004C0FBF">
        <w:rPr>
          <w:bCs/>
        </w:rPr>
        <w:t>+ Bạn có quyền kiểm soát hoàn toàn trải nghiệm mua sắm của khách hàng trên website của mình</w:t>
      </w:r>
    </w:p>
    <w:p w14:paraId="187658AC" w14:textId="77777777" w:rsidR="00035E5B" w:rsidRPr="004C0FBF" w:rsidRDefault="00CF5D30" w:rsidP="00B21A52">
      <w:pPr>
        <w:spacing w:before="0" w:after="0" w:line="312" w:lineRule="auto"/>
        <w:ind w:firstLine="720"/>
        <w:jc w:val="both"/>
        <w:rPr>
          <w:bCs/>
        </w:rPr>
      </w:pPr>
      <w:r w:rsidRPr="004C0FBF">
        <w:rPr>
          <w:bCs/>
        </w:rPr>
        <w:t>+ Website cho phép chúng ta thu thập thông tin và dữ liệu từ khách hàng, giúp chúng ta hiểu rõ hơn về hành vi và sở thích của họ</w:t>
      </w:r>
    </w:p>
    <w:p w14:paraId="0F347808" w14:textId="77777777" w:rsidR="00035E5B" w:rsidRPr="004C0FBF" w:rsidRDefault="00CF5D30" w:rsidP="00B21A52">
      <w:pPr>
        <w:spacing w:before="0" w:after="0" w:line="312" w:lineRule="auto"/>
        <w:ind w:firstLine="720"/>
        <w:jc w:val="both"/>
        <w:rPr>
          <w:bCs/>
        </w:rPr>
      </w:pPr>
      <w:r w:rsidRPr="004C0FBF">
        <w:rPr>
          <w:bCs/>
        </w:rPr>
        <w:t>Những lý do này đã chỉ ra rằng việc tạo một website bán quần áo không chỉ giúp mở rộng thị trường mà còn cung cấp một nền tảng vững chắc để xây dựng và phát triển thương hiệu của bạn trong ngành công nghiệp thời trang đầy cạnh tranh.</w:t>
      </w:r>
    </w:p>
    <w:p w14:paraId="6AED9190" w14:textId="77777777" w:rsidR="00035E5B" w:rsidRPr="004C0FBF" w:rsidRDefault="00CF5D30">
      <w:pPr>
        <w:pStyle w:val="Heading2"/>
        <w:numPr>
          <w:ilvl w:val="0"/>
          <w:numId w:val="11"/>
        </w:numPr>
        <w:jc w:val="both"/>
      </w:pPr>
      <w:bookmarkStart w:id="38" w:name="_Toc30093"/>
      <w:bookmarkStart w:id="39" w:name="_Toc25792"/>
      <w:bookmarkStart w:id="40" w:name="_Toc29052"/>
      <w:bookmarkStart w:id="41" w:name="_Toc168175714"/>
      <w:bookmarkStart w:id="42" w:name="_Toc168204756"/>
      <w:r w:rsidRPr="004C0FBF">
        <w:t>Đối tượng, phạm vi nghiên cứu</w:t>
      </w:r>
      <w:bookmarkEnd w:id="38"/>
      <w:bookmarkEnd w:id="39"/>
      <w:bookmarkEnd w:id="40"/>
      <w:bookmarkEnd w:id="41"/>
      <w:bookmarkEnd w:id="42"/>
    </w:p>
    <w:p w14:paraId="5CF27A19" w14:textId="438750BF" w:rsidR="006F2E37" w:rsidRPr="004C0FBF" w:rsidRDefault="00CF5D30" w:rsidP="006F2E37">
      <w:pPr>
        <w:numPr>
          <w:ilvl w:val="0"/>
          <w:numId w:val="35"/>
        </w:numPr>
        <w:spacing w:before="0"/>
        <w:jc w:val="both"/>
        <w:rPr>
          <w:b/>
          <w:bCs/>
        </w:rPr>
      </w:pPr>
      <w:r w:rsidRPr="004C0FBF">
        <w:rPr>
          <w:b/>
          <w:bCs/>
        </w:rPr>
        <w:t>Đối tượng</w:t>
      </w:r>
    </w:p>
    <w:p w14:paraId="510A57EA" w14:textId="45A74627" w:rsidR="00035E5B" w:rsidRPr="004C0FBF" w:rsidRDefault="006F2E37" w:rsidP="00B21A52">
      <w:pPr>
        <w:spacing w:line="312" w:lineRule="auto"/>
        <w:ind w:firstLine="720"/>
        <w:jc w:val="both"/>
      </w:pPr>
      <w:bookmarkStart w:id="43" w:name="_Hlk166619144"/>
      <w:bookmarkEnd w:id="37"/>
      <w:r w:rsidRPr="004C0FBF">
        <w:t>- Hãng sản xuất quần áo Canifa.</w:t>
      </w:r>
    </w:p>
    <w:p w14:paraId="14DB8E2B" w14:textId="22535B6A" w:rsidR="00035E5B" w:rsidRPr="004C0FBF" w:rsidRDefault="00CF5D30" w:rsidP="006F2E37">
      <w:pPr>
        <w:numPr>
          <w:ilvl w:val="0"/>
          <w:numId w:val="35"/>
        </w:numPr>
        <w:tabs>
          <w:tab w:val="left" w:pos="420"/>
        </w:tabs>
        <w:spacing w:before="0" w:after="0"/>
        <w:jc w:val="both"/>
      </w:pPr>
      <w:bookmarkStart w:id="44" w:name="_Hlk166619164"/>
      <w:bookmarkEnd w:id="43"/>
      <w:r w:rsidRPr="004C0FBF">
        <w:rPr>
          <w:b/>
          <w:bCs/>
        </w:rPr>
        <w:t>Phạm vi nghiên cứu</w:t>
      </w:r>
    </w:p>
    <w:p w14:paraId="01834424" w14:textId="3D3B2CD2" w:rsidR="006F2E37" w:rsidRPr="004C0FBF" w:rsidRDefault="006F2E37" w:rsidP="006F2E37">
      <w:pPr>
        <w:spacing w:before="120" w:after="0" w:line="312" w:lineRule="auto"/>
        <w:ind w:firstLine="720"/>
        <w:jc w:val="both"/>
        <w:textAlignment w:val="baseline"/>
        <w:rPr>
          <w:rFonts w:ascii="Arial" w:eastAsia="Times New Roman" w:hAnsi="Arial" w:cs="Arial"/>
          <w:iCs w:val="0"/>
          <w:color w:val="000000"/>
          <w:position w:val="0"/>
          <w:lang w:eastAsia="en-US"/>
        </w:rPr>
      </w:pPr>
      <w:r w:rsidRPr="004C0FBF">
        <w:rPr>
          <w:rFonts w:eastAsia="Times New Roman"/>
          <w:iCs w:val="0"/>
          <w:color w:val="000000"/>
          <w:position w:val="0"/>
          <w:lang w:eastAsia="en-US"/>
        </w:rPr>
        <w:t>- Nghiên cứu về mô hình phát triển phần mềm xoắn ốc</w:t>
      </w:r>
    </w:p>
    <w:p w14:paraId="23D9B7BA" w14:textId="22334849" w:rsidR="006F2E37" w:rsidRPr="004C0FBF" w:rsidRDefault="006F2E37" w:rsidP="006F2E37">
      <w:pPr>
        <w:spacing w:before="0" w:after="0" w:line="312" w:lineRule="auto"/>
        <w:ind w:firstLine="720"/>
        <w:jc w:val="both"/>
        <w:textAlignment w:val="baseline"/>
        <w:rPr>
          <w:rFonts w:ascii="Arial" w:eastAsia="Times New Roman" w:hAnsi="Arial" w:cs="Arial"/>
          <w:iCs w:val="0"/>
          <w:color w:val="000000"/>
          <w:position w:val="0"/>
          <w:lang w:eastAsia="en-US"/>
        </w:rPr>
      </w:pPr>
      <w:r w:rsidRPr="004C0FBF">
        <w:rPr>
          <w:rFonts w:eastAsia="Times New Roman"/>
          <w:iCs w:val="0"/>
          <w:color w:val="000000"/>
          <w:position w:val="0"/>
          <w:lang w:eastAsia="en-US"/>
        </w:rPr>
        <w:t>- Phân tích lý do áp dụng mô hình xoắn ốc vào dự án.</w:t>
      </w:r>
    </w:p>
    <w:p w14:paraId="726A1935" w14:textId="2468E3C0" w:rsidR="006F2E37" w:rsidRPr="004C0FBF" w:rsidRDefault="006F2E37" w:rsidP="006F2E37">
      <w:pPr>
        <w:spacing w:before="0" w:after="0" w:line="312" w:lineRule="auto"/>
        <w:ind w:firstLine="720"/>
        <w:jc w:val="both"/>
        <w:textAlignment w:val="baseline"/>
        <w:rPr>
          <w:rFonts w:ascii="Arial" w:eastAsia="Times New Roman" w:hAnsi="Arial" w:cs="Arial"/>
          <w:iCs w:val="0"/>
          <w:color w:val="000000"/>
          <w:position w:val="0"/>
          <w:lang w:eastAsia="en-US"/>
        </w:rPr>
      </w:pPr>
      <w:r w:rsidRPr="004C0FBF">
        <w:rPr>
          <w:rFonts w:eastAsia="Times New Roman"/>
          <w:iCs w:val="0"/>
          <w:color w:val="000000"/>
          <w:position w:val="0"/>
          <w:lang w:eastAsia="en-US"/>
        </w:rPr>
        <w:t>- Phân tích chi tiết các yêu cầu về chức năng và phi chức năng của website.</w:t>
      </w:r>
    </w:p>
    <w:p w14:paraId="6B560C43" w14:textId="66F5FE4F" w:rsidR="006F2E37" w:rsidRPr="004C0FBF" w:rsidRDefault="006F2E37" w:rsidP="006F2E37">
      <w:pPr>
        <w:spacing w:before="0" w:after="0" w:line="312" w:lineRule="auto"/>
        <w:ind w:firstLine="720"/>
        <w:jc w:val="both"/>
        <w:textAlignment w:val="baseline"/>
        <w:rPr>
          <w:rFonts w:ascii="Arial" w:eastAsia="Times New Roman" w:hAnsi="Arial" w:cs="Arial"/>
          <w:iCs w:val="0"/>
          <w:color w:val="000000"/>
          <w:position w:val="0"/>
          <w:lang w:eastAsia="en-US"/>
        </w:rPr>
      </w:pPr>
      <w:r w:rsidRPr="004C0FBF">
        <w:rPr>
          <w:rFonts w:eastAsia="Times New Roman"/>
          <w:iCs w:val="0"/>
          <w:color w:val="000000"/>
          <w:position w:val="0"/>
          <w:lang w:eastAsia="en-US"/>
        </w:rPr>
        <w:lastRenderedPageBreak/>
        <w:t>- Phân tích và thiết kế cơ sở dữ liệu cho hệ thống của dự án.</w:t>
      </w:r>
    </w:p>
    <w:p w14:paraId="7A91C676" w14:textId="1844BFDC" w:rsidR="006F2E37" w:rsidRPr="004C0FBF" w:rsidRDefault="006F2E37" w:rsidP="006F2E37">
      <w:pPr>
        <w:spacing w:before="0" w:after="120" w:line="312" w:lineRule="auto"/>
        <w:ind w:firstLine="720"/>
        <w:jc w:val="both"/>
        <w:textAlignment w:val="baseline"/>
        <w:rPr>
          <w:rFonts w:ascii="Arial" w:eastAsia="Times New Roman" w:hAnsi="Arial" w:cs="Arial"/>
          <w:iCs w:val="0"/>
          <w:color w:val="000000"/>
          <w:position w:val="0"/>
          <w:lang w:eastAsia="en-US"/>
        </w:rPr>
      </w:pPr>
      <w:r w:rsidRPr="004C0FBF">
        <w:rPr>
          <w:rFonts w:eastAsia="Times New Roman"/>
          <w:iCs w:val="0"/>
          <w:color w:val="000000"/>
          <w:position w:val="0"/>
          <w:lang w:eastAsia="en-US"/>
        </w:rPr>
        <w:t>- Phân tích và thiết kế giao diện website.</w:t>
      </w:r>
    </w:p>
    <w:p w14:paraId="24C1AD75" w14:textId="413349E8" w:rsidR="00035E5B" w:rsidRPr="004C0FBF" w:rsidRDefault="00CF5D30">
      <w:pPr>
        <w:pStyle w:val="Heading2"/>
        <w:numPr>
          <w:ilvl w:val="0"/>
          <w:numId w:val="11"/>
        </w:numPr>
        <w:jc w:val="both"/>
      </w:pPr>
      <w:bookmarkStart w:id="45" w:name="_Toc10871"/>
      <w:bookmarkStart w:id="46" w:name="_Toc18021"/>
      <w:bookmarkStart w:id="47" w:name="_Toc28680"/>
      <w:bookmarkStart w:id="48" w:name="_Toc168175715"/>
      <w:bookmarkStart w:id="49" w:name="_Toc168204757"/>
      <w:bookmarkEnd w:id="44"/>
      <w:r w:rsidRPr="004C0FBF">
        <w:t>Kết quả mong muốn</w:t>
      </w:r>
      <w:bookmarkEnd w:id="45"/>
      <w:bookmarkEnd w:id="46"/>
      <w:bookmarkEnd w:id="47"/>
      <w:bookmarkEnd w:id="48"/>
      <w:bookmarkEnd w:id="49"/>
    </w:p>
    <w:p w14:paraId="35283068" w14:textId="4E2EDDE3" w:rsidR="00035E5B" w:rsidRPr="004C0FBF" w:rsidRDefault="00B21A52" w:rsidP="00B21A52">
      <w:pPr>
        <w:pStyle w:val="ListParagraph"/>
        <w:tabs>
          <w:tab w:val="left" w:pos="-840"/>
        </w:tabs>
        <w:spacing w:before="0" w:line="312" w:lineRule="auto"/>
        <w:ind w:left="0" w:firstLine="720"/>
        <w:jc w:val="both"/>
      </w:pPr>
      <w:r w:rsidRPr="004C0FBF">
        <w:t>- Hiểu rõ hơn về quá trình thiết kế và phát triển một trang web:</w:t>
      </w:r>
    </w:p>
    <w:p w14:paraId="61D5C385" w14:textId="77777777" w:rsidR="00035E5B" w:rsidRPr="004C0FBF" w:rsidRDefault="00CF5D30" w:rsidP="00B21A52">
      <w:pPr>
        <w:pStyle w:val="ListParagraph"/>
        <w:spacing w:line="312" w:lineRule="auto"/>
        <w:ind w:left="0" w:firstLine="720"/>
        <w:jc w:val="both"/>
      </w:pPr>
      <w:r w:rsidRPr="004C0FBF">
        <w:t>Mô hình xoắn ốc tập trung vào việc lặp lại qua các giai đoạn “Phát triển – Kiểm tra – Điều chỉnh”. Thay vì tiếp tục tiến hành phát triển một cách tuyến tính, chúng ta sẽ tạo ra một chu trình phát triển linh hoạt và lặp lại. Điều này cho phép chúng ta không chỉ cải thiện từng phần của trang web theo từng bước một, mà còn dễ dàng thích ứng với các thay đổi và phản hồi từ các bên liên quan.</w:t>
      </w:r>
    </w:p>
    <w:p w14:paraId="60BAB8EE" w14:textId="767D78B2" w:rsidR="00035E5B" w:rsidRPr="004C0FBF" w:rsidRDefault="00B21A52" w:rsidP="00B21A52">
      <w:pPr>
        <w:pStyle w:val="ListParagraph"/>
        <w:tabs>
          <w:tab w:val="left" w:pos="-840"/>
        </w:tabs>
        <w:spacing w:line="312" w:lineRule="auto"/>
        <w:ind w:left="0" w:firstLine="720"/>
        <w:jc w:val="both"/>
      </w:pPr>
      <w:r w:rsidRPr="004C0FBF">
        <w:t>- Tạo ra một hệ thống đặc tả đầy đủ và chính xác:</w:t>
      </w:r>
    </w:p>
    <w:p w14:paraId="765566B6" w14:textId="77777777" w:rsidR="00035E5B" w:rsidRPr="004C0FBF" w:rsidRDefault="00CF5D30" w:rsidP="00D6776E">
      <w:pPr>
        <w:pStyle w:val="ListParagraph"/>
        <w:spacing w:line="312" w:lineRule="auto"/>
        <w:ind w:left="0" w:firstLine="720"/>
        <w:jc w:val="both"/>
      </w:pPr>
      <w:r w:rsidRPr="004C0FBF">
        <w:t>Một phần quan trọng của mô hình xoắn ốc là việc tạo ra và duy trì các tài liệu đặc tả đầy đủ và chính xác. Trong quá trình phát triển trang web bán hàng, việc có một hệ thống đặc tả rõ ràng và dễ hiểu giữa các bên tham gia dự án là cực kỳ quan trọng. Các tài liệu đặc tả không chỉ giúp giảm thiểu sự hiểu lầm và nhầm lẫn mà còn đảm bảo rằng mọi người đều đang làm việc với cùng một mục tiêu và hiểu biết về yêu cầu cụ thể của dự án.</w:t>
      </w:r>
    </w:p>
    <w:p w14:paraId="455255AB" w14:textId="2951E2F5" w:rsidR="00035E5B" w:rsidRPr="004C0FBF" w:rsidRDefault="00B21A52" w:rsidP="00D6776E">
      <w:pPr>
        <w:pStyle w:val="ListParagraph"/>
        <w:tabs>
          <w:tab w:val="left" w:pos="-840"/>
        </w:tabs>
        <w:spacing w:line="312" w:lineRule="auto"/>
        <w:ind w:left="0" w:firstLine="720"/>
        <w:jc w:val="both"/>
      </w:pPr>
      <w:r w:rsidRPr="004C0FBF">
        <w:t>-</w:t>
      </w:r>
      <w:r w:rsidR="00D6776E" w:rsidRPr="004C0FBF">
        <w:t xml:space="preserve"> </w:t>
      </w:r>
      <w:r w:rsidRPr="004C0FBF">
        <w:t>Tăng cường khả năng kiểm soát và quản lý dự án:</w:t>
      </w:r>
    </w:p>
    <w:p w14:paraId="02AD5D36" w14:textId="77777777" w:rsidR="00035E5B" w:rsidRPr="004C0FBF" w:rsidRDefault="00CF5D30" w:rsidP="00D6776E">
      <w:pPr>
        <w:pStyle w:val="ListParagraph"/>
        <w:spacing w:after="0" w:line="312" w:lineRule="auto"/>
        <w:ind w:left="0" w:firstLine="720"/>
        <w:jc w:val="both"/>
      </w:pPr>
      <w:r w:rsidRPr="004C0FBF">
        <w:t>Mô hình xoắn ốc cung cấp một cơ chế linh hoạt để theo dõi tiến độ và quản lý rủi ro trong quá trình phát triển. Bằng cách chia dự án thành các vòng lặp nhỏ, chúng ta có thể dễ dàng đánh giá tiến độ và xác định các vấn đề nhanh chóng. Đồng thời việc lặp lại và điều chỉnh trong mô hình xoắn ốc cũng giúp chúng ta dễ dàng thích ứng với các rủi ro và thay đổi trong quá trình phát triển.</w:t>
      </w:r>
    </w:p>
    <w:p w14:paraId="4FDD9D29" w14:textId="77777777" w:rsidR="00035E5B" w:rsidRPr="004C0FBF" w:rsidRDefault="00CF5D30">
      <w:pPr>
        <w:pStyle w:val="Heading2"/>
        <w:numPr>
          <w:ilvl w:val="0"/>
          <w:numId w:val="11"/>
        </w:numPr>
        <w:jc w:val="both"/>
      </w:pPr>
      <w:bookmarkStart w:id="50" w:name="_Toc9757"/>
      <w:bookmarkStart w:id="51" w:name="_Toc20806"/>
      <w:bookmarkStart w:id="52" w:name="_Toc22013"/>
      <w:bookmarkStart w:id="53" w:name="_Toc168175716"/>
      <w:bookmarkStart w:id="54" w:name="_Toc168204758"/>
      <w:r w:rsidRPr="004C0FBF">
        <w:t>Cấu trúc của báo cáo</w:t>
      </w:r>
      <w:bookmarkEnd w:id="50"/>
      <w:bookmarkEnd w:id="51"/>
      <w:bookmarkEnd w:id="52"/>
      <w:bookmarkEnd w:id="53"/>
      <w:bookmarkEnd w:id="54"/>
    </w:p>
    <w:p w14:paraId="03E2FEC0" w14:textId="77777777" w:rsidR="00035E5B" w:rsidRPr="004C0FBF" w:rsidRDefault="00CF5D30" w:rsidP="005C1550">
      <w:pPr>
        <w:spacing w:before="0" w:line="312" w:lineRule="auto"/>
        <w:ind w:firstLine="720"/>
        <w:jc w:val="both"/>
      </w:pPr>
      <w:r w:rsidRPr="004C0FBF">
        <w:t xml:space="preserve">Chương 1: Giới thiệu về dự án </w:t>
      </w:r>
    </w:p>
    <w:p w14:paraId="3653AF7E" w14:textId="77777777" w:rsidR="00035E5B" w:rsidRPr="004C0FBF" w:rsidRDefault="00CF5D30" w:rsidP="005C1550">
      <w:pPr>
        <w:spacing w:line="312" w:lineRule="auto"/>
        <w:ind w:firstLine="720"/>
        <w:jc w:val="both"/>
      </w:pPr>
      <w:r w:rsidRPr="004C0FBF">
        <w:t xml:space="preserve">Chương 2: Phân tích và đặc tả yêu cầu phần mềm </w:t>
      </w:r>
    </w:p>
    <w:p w14:paraId="438040E7" w14:textId="77777777" w:rsidR="00035E5B" w:rsidRPr="004C0FBF" w:rsidRDefault="00CF5D30" w:rsidP="005C1550">
      <w:pPr>
        <w:spacing w:line="312" w:lineRule="auto"/>
        <w:ind w:firstLine="720"/>
        <w:jc w:val="both"/>
      </w:pPr>
      <w:r w:rsidRPr="004C0FBF">
        <w:t xml:space="preserve">Chương 3: Đặc tả thiết kế phần mềm </w:t>
      </w:r>
    </w:p>
    <w:p w14:paraId="4A3C80F2" w14:textId="77777777" w:rsidR="00CF5D30" w:rsidRDefault="00CF5D30">
      <w:pPr>
        <w:spacing w:before="0" w:after="0" w:line="240" w:lineRule="auto"/>
        <w:rPr>
          <w:b/>
          <w:bCs/>
          <w:kern w:val="44"/>
          <w:szCs w:val="44"/>
        </w:rPr>
      </w:pPr>
      <w:bookmarkStart w:id="55" w:name="_Toc32230"/>
      <w:bookmarkStart w:id="56" w:name="_Toc10653"/>
      <w:bookmarkStart w:id="57" w:name="_Toc7324"/>
      <w:bookmarkStart w:id="58" w:name="_Toc168175717"/>
      <w:bookmarkStart w:id="59" w:name="_Toc168204759"/>
      <w:r>
        <w:br w:type="page"/>
      </w:r>
    </w:p>
    <w:p w14:paraId="2A46A660" w14:textId="0B97664E" w:rsidR="00035E5B" w:rsidRPr="004C0FBF" w:rsidRDefault="00CF5D30">
      <w:pPr>
        <w:pStyle w:val="Heading1"/>
        <w:jc w:val="both"/>
      </w:pPr>
      <w:r w:rsidRPr="004C0FBF">
        <w:lastRenderedPageBreak/>
        <w:t>Chương 1. GIỚI THIỆU VỀ DỰ ÁN</w:t>
      </w:r>
      <w:bookmarkStart w:id="60" w:name="_Toc9537"/>
      <w:bookmarkStart w:id="61" w:name="_Toc19760"/>
      <w:bookmarkStart w:id="62" w:name="_Toc14896"/>
      <w:bookmarkEnd w:id="55"/>
      <w:bookmarkEnd w:id="56"/>
      <w:bookmarkEnd w:id="57"/>
      <w:r w:rsidRPr="004C0FBF">
        <w:t xml:space="preserve"> PHÁT TRIỂN PHẦN MỀM QUẢN LÝ WEBSITE BÁN QUẦN ÁO CANIFA</w:t>
      </w:r>
      <w:bookmarkEnd w:id="58"/>
      <w:bookmarkEnd w:id="59"/>
      <w:bookmarkEnd w:id="60"/>
      <w:bookmarkEnd w:id="61"/>
      <w:bookmarkEnd w:id="62"/>
    </w:p>
    <w:p w14:paraId="73697D26" w14:textId="77777777" w:rsidR="00035E5B" w:rsidRDefault="00CF5D30">
      <w:pPr>
        <w:pStyle w:val="Heading2"/>
        <w:numPr>
          <w:ilvl w:val="1"/>
          <w:numId w:val="17"/>
        </w:numPr>
        <w:jc w:val="both"/>
      </w:pPr>
      <w:bookmarkStart w:id="63" w:name="_Toc14926"/>
      <w:bookmarkStart w:id="64" w:name="_Toc3483"/>
      <w:bookmarkStart w:id="65" w:name="_Toc168175718"/>
      <w:bookmarkStart w:id="66" w:name="_Toc168204760"/>
      <w:r w:rsidRPr="004C0FBF">
        <w:t>Giới thiệu chung</w:t>
      </w:r>
      <w:bookmarkEnd w:id="63"/>
      <w:bookmarkEnd w:id="64"/>
      <w:bookmarkEnd w:id="65"/>
      <w:bookmarkEnd w:id="66"/>
    </w:p>
    <w:p w14:paraId="063403FA" w14:textId="77777777" w:rsidR="003F3C1E" w:rsidRDefault="003F3C1E" w:rsidP="00805ECF">
      <w:pPr>
        <w:spacing w:line="312" w:lineRule="auto"/>
        <w:ind w:firstLine="720"/>
        <w:jc w:val="both"/>
      </w:pPr>
      <w:r>
        <w:t>Trong thời đại công nghệ số phát triển, việc xây dựng các ứng dụng phần mềm hiệu quả và chất lượng là rất quan trọng đối với các doanh nghiệp. Đặc biệt là trong lĩnh vực bán lẻ trực tuyến như quản lý website bán quần áo, nền tảng phần mềm chất lượng là yếu tố cốt lõi giúp nâng cao trải nghiệm của người dùng và quản lý hoạt động kinh doanh hiệu quả.</w:t>
      </w:r>
    </w:p>
    <w:p w14:paraId="1489317D" w14:textId="77777777" w:rsidR="003F3C1E" w:rsidRDefault="003F3C1E" w:rsidP="00805ECF">
      <w:pPr>
        <w:spacing w:line="312" w:lineRule="auto"/>
        <w:ind w:firstLine="720"/>
        <w:jc w:val="both"/>
      </w:pPr>
      <w:r>
        <w:t>Đề tài này tập trung vào nghiên cứu quy trình phát triển phần mềm theo mô hình xoắn ốc (Spiral Model) và ứng dụng nó vào dự án phát triển phần mềm quản lý website bán quần áo của Canifa. Spiral Model là một phương pháp quản lý và phát triển phần mềm linh hoạt, tập trung vào sự tương tác giữa các thành viên trong nhóm phát triển và khả năng thích ứng nhanh chóng với các yêu cầu thay đổi.</w:t>
      </w:r>
    </w:p>
    <w:p w14:paraId="6E3C4D91" w14:textId="77777777" w:rsidR="003F3C1E" w:rsidRDefault="003F3C1E" w:rsidP="00805ECF">
      <w:pPr>
        <w:spacing w:line="312" w:lineRule="auto"/>
        <w:ind w:firstLine="720"/>
        <w:jc w:val="both"/>
      </w:pPr>
      <w:r>
        <w:t>Canifa là một thương hiệu thời trang nổi tiếng tại Việt Nam, nổi bật với sự sáng tạo và tính thời trang đa dạng. Với sứ mệnh làm đẹp cho mọi người, Canifa không chỉ là nơi để mua sắm, mà còn là nguồn cảm hứng cho phong cách cá nhân.</w:t>
      </w:r>
    </w:p>
    <w:p w14:paraId="1A78A69E" w14:textId="77777777" w:rsidR="003F3C1E" w:rsidRDefault="003F3C1E" w:rsidP="00805ECF">
      <w:pPr>
        <w:spacing w:line="312" w:lineRule="auto"/>
        <w:ind w:firstLine="720"/>
        <w:jc w:val="both"/>
      </w:pPr>
      <w:r>
        <w:t xml:space="preserve">  Sự đa dạng trong thiết kế và chất lượng sản phẩm là điều mà Canifa luôn đặt lên hàng đầu. Từ những bộ trang phục thanh lịch cho công sở đến những bộ trang phục năng động cho các hoạt động ngoài trời, Canifa có đủ mọi lựa chọn để bạn tỏa sáng trong mọi tình huống.</w:t>
      </w:r>
    </w:p>
    <w:p w14:paraId="05322109" w14:textId="219CC774" w:rsidR="003F3C1E" w:rsidRDefault="003F3C1E" w:rsidP="00805ECF">
      <w:pPr>
        <w:spacing w:line="312" w:lineRule="auto"/>
        <w:ind w:firstLine="720"/>
        <w:jc w:val="both"/>
      </w:pPr>
      <w:r>
        <w:t>Bên cạnh đó, Canifa còn thường xuyên cập nhật các xu hướng thời trang mới nhất, giúp bạn luôn luôn là người tiên phong trong phong cách của mình. Với dịch vụ chăm sóc khách hàng chu đáo và nhiệt tình, Canifa không chỉ là một thương hiệu mà còn là một đối tác đáng tin cậy trên hành trình trở thành phiên bản tốt nhất của chính bạn.</w:t>
      </w:r>
    </w:p>
    <w:p w14:paraId="530A1CAB" w14:textId="77777777" w:rsidR="003F3C1E" w:rsidRPr="003F3C1E" w:rsidRDefault="003F3C1E" w:rsidP="003F3C1E">
      <w:pPr>
        <w:spacing w:line="312" w:lineRule="auto"/>
        <w:jc w:val="both"/>
      </w:pPr>
    </w:p>
    <w:p w14:paraId="17DE3F88" w14:textId="77777777" w:rsidR="00035E5B" w:rsidRPr="004C0FBF" w:rsidRDefault="00CF5D30">
      <w:pPr>
        <w:pStyle w:val="Heading2"/>
        <w:numPr>
          <w:ilvl w:val="1"/>
          <w:numId w:val="17"/>
        </w:numPr>
      </w:pPr>
      <w:bookmarkStart w:id="67" w:name="_Toc14749"/>
      <w:bookmarkStart w:id="68" w:name="_Toc4576"/>
      <w:bookmarkStart w:id="69" w:name="_Toc168175719"/>
      <w:bookmarkStart w:id="70" w:name="_Toc168204761"/>
      <w:r w:rsidRPr="004C0FBF">
        <w:lastRenderedPageBreak/>
        <w:t>Tổng quan về dự án Phát triển phần mềm quản lý website bán quần áo Canifa</w:t>
      </w:r>
      <w:bookmarkEnd w:id="67"/>
      <w:bookmarkEnd w:id="68"/>
      <w:bookmarkEnd w:id="69"/>
      <w:bookmarkEnd w:id="70"/>
    </w:p>
    <w:p w14:paraId="4438073E" w14:textId="77777777" w:rsidR="00035E5B" w:rsidRPr="004C0FBF" w:rsidRDefault="00CF5D30">
      <w:pPr>
        <w:pStyle w:val="Heading3"/>
        <w:numPr>
          <w:ilvl w:val="2"/>
          <w:numId w:val="17"/>
        </w:numPr>
      </w:pPr>
      <w:bookmarkStart w:id="71" w:name="_Toc31513"/>
      <w:bookmarkStart w:id="72" w:name="_Toc660"/>
      <w:bookmarkStart w:id="73" w:name="_Toc256"/>
      <w:bookmarkStart w:id="74" w:name="_Toc168175720"/>
      <w:bookmarkStart w:id="75" w:name="_Toc168204762"/>
      <w:r w:rsidRPr="004C0FBF">
        <w:t>Khảo sát bài toán</w:t>
      </w:r>
      <w:bookmarkEnd w:id="71"/>
      <w:bookmarkEnd w:id="72"/>
      <w:bookmarkEnd w:id="73"/>
      <w:bookmarkEnd w:id="74"/>
      <w:bookmarkEnd w:id="75"/>
    </w:p>
    <w:p w14:paraId="347AB043" w14:textId="77777777" w:rsidR="00035E5B" w:rsidRPr="004C0FBF" w:rsidRDefault="00CF5D30" w:rsidP="00D6776E">
      <w:pPr>
        <w:pStyle w:val="ListParagraph"/>
        <w:spacing w:before="0" w:line="312" w:lineRule="auto"/>
        <w:ind w:left="0" w:firstLine="720"/>
        <w:jc w:val="both"/>
        <w:rPr>
          <w:color w:val="1F1F1F"/>
          <w:shd w:val="clear" w:color="auto" w:fill="FFFFFF"/>
        </w:rPr>
      </w:pPr>
      <w:r w:rsidRPr="004C0FBF">
        <w:rPr>
          <w:color w:val="1F1F1F"/>
          <w:shd w:val="clear" w:color="auto" w:fill="FFFFFF"/>
        </w:rPr>
        <w:t>Quy trình phát triển phần mềm xoắn ốc là một trong những phương pháp tiếp cận linh hoạt và lặp lại, cho phép các nhóm phát triển phần mềm điều chỉnh và cải thiện sản phẩm theo từng vòng lặp. Nó bao gồm các giai đoạn như:</w:t>
      </w:r>
    </w:p>
    <w:p w14:paraId="61C8D2E7" w14:textId="28BF7E4E" w:rsidR="00035E5B" w:rsidRPr="004C0FBF" w:rsidRDefault="00D6776E" w:rsidP="00D6776E">
      <w:pPr>
        <w:pStyle w:val="ListParagraph"/>
        <w:spacing w:line="312" w:lineRule="auto"/>
        <w:ind w:left="0" w:firstLine="720"/>
        <w:jc w:val="both"/>
        <w:rPr>
          <w:color w:val="1F1F1F"/>
          <w:shd w:val="clear" w:color="auto" w:fill="FFFFFF"/>
        </w:rPr>
      </w:pPr>
      <w:r w:rsidRPr="004C0FBF">
        <w:rPr>
          <w:color w:val="1F1F1F"/>
          <w:shd w:val="clear" w:color="auto" w:fill="FFFFFF"/>
        </w:rPr>
        <w:t>- Lập kế hoạch và thu thập yêu cầu</w:t>
      </w:r>
    </w:p>
    <w:p w14:paraId="704FDC94" w14:textId="7FACD69F" w:rsidR="00035E5B" w:rsidRPr="004C0FBF" w:rsidRDefault="00D6776E" w:rsidP="00D6776E">
      <w:pPr>
        <w:pStyle w:val="ListParagraph"/>
        <w:spacing w:line="312" w:lineRule="auto"/>
        <w:ind w:left="0" w:firstLine="720"/>
        <w:jc w:val="both"/>
        <w:rPr>
          <w:color w:val="1F1F1F"/>
          <w:shd w:val="clear" w:color="auto" w:fill="FFFFFF"/>
        </w:rPr>
      </w:pPr>
      <w:r w:rsidRPr="004C0FBF">
        <w:rPr>
          <w:color w:val="1F1F1F"/>
          <w:shd w:val="clear" w:color="auto" w:fill="FFFFFF"/>
        </w:rPr>
        <w:t>- Thiết kế và phân tích</w:t>
      </w:r>
    </w:p>
    <w:p w14:paraId="42CE12DA" w14:textId="24B28E12" w:rsidR="00035E5B" w:rsidRPr="004C0FBF" w:rsidRDefault="00D6776E" w:rsidP="00D6776E">
      <w:pPr>
        <w:pStyle w:val="ListParagraph"/>
        <w:spacing w:line="312" w:lineRule="auto"/>
        <w:ind w:left="0" w:firstLine="720"/>
        <w:jc w:val="both"/>
        <w:rPr>
          <w:color w:val="1F1F1F"/>
          <w:shd w:val="clear" w:color="auto" w:fill="FFFFFF"/>
        </w:rPr>
      </w:pPr>
      <w:r w:rsidRPr="004C0FBF">
        <w:rPr>
          <w:color w:val="1F1F1F"/>
          <w:shd w:val="clear" w:color="auto" w:fill="FFFFFF"/>
        </w:rPr>
        <w:t>- Xây dựng và triển khai</w:t>
      </w:r>
    </w:p>
    <w:p w14:paraId="76B5FD0C" w14:textId="71010933" w:rsidR="00035E5B" w:rsidRPr="004C0FBF" w:rsidRDefault="00D6776E" w:rsidP="00D6776E">
      <w:pPr>
        <w:pStyle w:val="ListParagraph"/>
        <w:spacing w:line="312" w:lineRule="auto"/>
        <w:ind w:left="0" w:firstLine="720"/>
        <w:jc w:val="both"/>
        <w:rPr>
          <w:color w:val="1F1F1F"/>
          <w:shd w:val="clear" w:color="auto" w:fill="FFFFFF"/>
        </w:rPr>
      </w:pPr>
      <w:r w:rsidRPr="004C0FBF">
        <w:rPr>
          <w:color w:val="1F1F1F"/>
          <w:shd w:val="clear" w:color="auto" w:fill="FFFFFF"/>
        </w:rPr>
        <w:t>- Kiểm thử và đánh giá</w:t>
      </w:r>
    </w:p>
    <w:p w14:paraId="3EB9BCFB" w14:textId="4FCAE05D" w:rsidR="00035E5B" w:rsidRPr="004C0FBF" w:rsidRDefault="00D6776E" w:rsidP="00D6776E">
      <w:pPr>
        <w:pStyle w:val="ListParagraph"/>
        <w:spacing w:line="312" w:lineRule="auto"/>
        <w:ind w:left="0" w:firstLine="720"/>
        <w:jc w:val="both"/>
        <w:rPr>
          <w:color w:val="1F1F1F"/>
          <w:shd w:val="clear" w:color="auto" w:fill="FFFFFF"/>
        </w:rPr>
      </w:pPr>
      <w:r w:rsidRPr="004C0FBF">
        <w:rPr>
          <w:color w:val="1F1F1F"/>
          <w:shd w:val="clear" w:color="auto" w:fill="FFFFFF"/>
        </w:rPr>
        <w:t>- Triển khai và bảo trì</w:t>
      </w:r>
    </w:p>
    <w:p w14:paraId="7693BA54" w14:textId="0BE5726F" w:rsidR="00035E5B" w:rsidRPr="004C0FBF" w:rsidRDefault="00D6776E" w:rsidP="00D6776E">
      <w:pPr>
        <w:pStyle w:val="ListParagraph"/>
        <w:spacing w:line="312" w:lineRule="auto"/>
        <w:ind w:left="0" w:firstLine="720"/>
        <w:jc w:val="both"/>
        <w:rPr>
          <w:color w:val="1F1F1F"/>
          <w:shd w:val="clear" w:color="auto" w:fill="FFFFFF"/>
        </w:rPr>
      </w:pPr>
      <w:r w:rsidRPr="004C0FBF">
        <w:rPr>
          <w:color w:val="1F1F1F"/>
          <w:shd w:val="clear" w:color="auto" w:fill="FFFFFF"/>
        </w:rPr>
        <w:t>- Chia nhỏ dự án thành các vòng lặp ngắn, linh hoạt, cho phép Canifa phản hồi nhanh chóng với nhu cầu thị trường và yêu cầu của khách hàng.</w:t>
      </w:r>
    </w:p>
    <w:p w14:paraId="1C601DDB" w14:textId="7C63BE39" w:rsidR="00035E5B" w:rsidRPr="004C0FBF" w:rsidRDefault="00D6776E" w:rsidP="00D6776E">
      <w:pPr>
        <w:pStyle w:val="ListParagraph"/>
        <w:tabs>
          <w:tab w:val="left" w:pos="420"/>
        </w:tabs>
        <w:spacing w:line="312" w:lineRule="auto"/>
        <w:ind w:left="0" w:firstLine="720"/>
        <w:jc w:val="both"/>
        <w:rPr>
          <w:color w:val="1F1F1F"/>
          <w:shd w:val="clear" w:color="auto" w:fill="FFFFFF"/>
        </w:rPr>
      </w:pPr>
      <w:r w:rsidRPr="004C0FBF">
        <w:rPr>
          <w:color w:val="1F1F1F"/>
          <w:shd w:val="clear" w:color="auto" w:fill="FFFFFF"/>
        </w:rPr>
        <w:t>- Tăng sự tham gia của các bên liên quan như khách hàng, quản lý, và nhóm kỹ thuật trong suốt quá trình phát triển.</w:t>
      </w:r>
    </w:p>
    <w:p w14:paraId="2E661F6B" w14:textId="19858FDD" w:rsidR="00035E5B" w:rsidRPr="004C0FBF" w:rsidRDefault="00D6776E" w:rsidP="00D6776E">
      <w:pPr>
        <w:pStyle w:val="ListParagraph"/>
        <w:tabs>
          <w:tab w:val="left" w:pos="420"/>
        </w:tabs>
        <w:spacing w:line="312" w:lineRule="auto"/>
        <w:ind w:left="0" w:firstLine="720"/>
        <w:jc w:val="both"/>
        <w:rPr>
          <w:color w:val="1F1F1F"/>
          <w:shd w:val="clear" w:color="auto" w:fill="FFFFFF"/>
        </w:rPr>
      </w:pPr>
      <w:r w:rsidRPr="004C0FBF">
        <w:rPr>
          <w:color w:val="1F1F1F"/>
          <w:shd w:val="clear" w:color="auto" w:fill="FFFFFF"/>
        </w:rPr>
        <w:t>- Tối ưu hóa thiết kế, tính năng, và trải nghiệm người dùng trong từng vòng lặp.</w:t>
      </w:r>
    </w:p>
    <w:p w14:paraId="1ED022F1" w14:textId="33ECCE34" w:rsidR="00035E5B" w:rsidRPr="004C0FBF" w:rsidRDefault="00D6776E" w:rsidP="00D6776E">
      <w:pPr>
        <w:pStyle w:val="ListParagraph"/>
        <w:tabs>
          <w:tab w:val="left" w:pos="420"/>
        </w:tabs>
        <w:spacing w:line="312" w:lineRule="auto"/>
        <w:ind w:left="0" w:firstLine="720"/>
        <w:jc w:val="both"/>
        <w:rPr>
          <w:color w:val="1F1F1F"/>
          <w:shd w:val="clear" w:color="auto" w:fill="FFFFFF"/>
        </w:rPr>
      </w:pPr>
      <w:r w:rsidRPr="004C0FBF">
        <w:rPr>
          <w:color w:val="1F1F1F"/>
          <w:shd w:val="clear" w:color="auto" w:fill="FFFFFF"/>
        </w:rPr>
        <w:t>- Giảm rủi ro và tăng tính minh bạch trong quy trình phát triển.</w:t>
      </w:r>
    </w:p>
    <w:p w14:paraId="31D92D93" w14:textId="1EAF6E38" w:rsidR="00035E5B" w:rsidRPr="004C0FBF" w:rsidRDefault="00D6776E" w:rsidP="00D6776E">
      <w:pPr>
        <w:pStyle w:val="ListParagraph"/>
        <w:tabs>
          <w:tab w:val="left" w:pos="420"/>
        </w:tabs>
        <w:spacing w:after="0" w:line="312" w:lineRule="auto"/>
        <w:ind w:left="0" w:firstLine="720"/>
        <w:jc w:val="both"/>
      </w:pPr>
      <w:r w:rsidRPr="004C0FBF">
        <w:rPr>
          <w:color w:val="1F1F1F"/>
          <w:shd w:val="clear" w:color="auto" w:fill="FFFFFF"/>
        </w:rPr>
        <w:t>- Để triển khai thành công, Canifa cần xác định các yêu cầu ưu tiên, thiết lập các mốc dự án và các tiêu chí đánh giá. Ngoài ra, việc đào tạo và quản lý nhóm phát triển cũng rất quan trọng.</w:t>
      </w:r>
    </w:p>
    <w:p w14:paraId="73B638D1" w14:textId="77777777" w:rsidR="00035E5B" w:rsidRPr="004C0FBF" w:rsidRDefault="00CF5D30">
      <w:pPr>
        <w:pStyle w:val="Heading3"/>
        <w:numPr>
          <w:ilvl w:val="2"/>
          <w:numId w:val="17"/>
        </w:numPr>
      </w:pPr>
      <w:bookmarkStart w:id="76" w:name="_Toc3113"/>
      <w:bookmarkStart w:id="77" w:name="_Toc13042"/>
      <w:bookmarkStart w:id="78" w:name="_Toc18835"/>
      <w:bookmarkStart w:id="79" w:name="_Toc168175721"/>
      <w:bookmarkStart w:id="80" w:name="_Toc168204763"/>
      <w:r w:rsidRPr="004C0FBF">
        <w:t>Tác nhân ngoài</w:t>
      </w:r>
      <w:bookmarkEnd w:id="76"/>
      <w:bookmarkEnd w:id="77"/>
      <w:bookmarkEnd w:id="78"/>
      <w:bookmarkEnd w:id="79"/>
      <w:bookmarkEnd w:id="80"/>
    </w:p>
    <w:p w14:paraId="30AE90A7" w14:textId="77777777" w:rsidR="00035E5B" w:rsidRPr="004C0FBF" w:rsidRDefault="00CF5D30" w:rsidP="00A16B3A">
      <w:pPr>
        <w:pStyle w:val="ListParagraph"/>
        <w:spacing w:before="0" w:line="312" w:lineRule="auto"/>
        <w:ind w:left="0" w:firstLine="720"/>
        <w:jc w:val="both"/>
        <w:rPr>
          <w:rFonts w:eastAsia="Times New Roman"/>
          <w:color w:val="000000"/>
        </w:rPr>
      </w:pPr>
      <w:r w:rsidRPr="004C0FBF">
        <w:rPr>
          <w:rFonts w:eastAsia="Times New Roman"/>
          <w:color w:val="000000"/>
        </w:rPr>
        <w:t>Khi nghiên cứu và áp dụng quy trình phát triển phần mềm xoắn ốc vào website bán quần áo Canifa, các tác nhân bên ngoài có thể ảnh hưởng đến quá trình này bao gồm:</w:t>
      </w:r>
    </w:p>
    <w:p w14:paraId="33F031B5" w14:textId="77777777" w:rsidR="00035E5B" w:rsidRPr="004C0FBF" w:rsidRDefault="00CF5D30">
      <w:pPr>
        <w:pStyle w:val="ListParagraph"/>
        <w:numPr>
          <w:ilvl w:val="0"/>
          <w:numId w:val="18"/>
        </w:numPr>
        <w:jc w:val="both"/>
        <w:rPr>
          <w:b/>
          <w:bCs/>
          <w:color w:val="1F1F1F"/>
          <w:shd w:val="clear" w:color="auto" w:fill="FFFFFF"/>
        </w:rPr>
      </w:pPr>
      <w:r w:rsidRPr="004C0FBF">
        <w:rPr>
          <w:rFonts w:eastAsia="Times New Roman"/>
          <w:color w:val="000000"/>
        </w:rPr>
        <w:t>Thị trường và xu hướng:</w:t>
      </w:r>
    </w:p>
    <w:p w14:paraId="20AFBAD5" w14:textId="77777777" w:rsidR="00035E5B" w:rsidRPr="004C0FBF" w:rsidRDefault="00CF5D30">
      <w:pPr>
        <w:pStyle w:val="ListParagraph"/>
        <w:numPr>
          <w:ilvl w:val="0"/>
          <w:numId w:val="21"/>
        </w:numPr>
        <w:jc w:val="both"/>
        <w:rPr>
          <w:b/>
          <w:bCs/>
          <w:color w:val="1F1F1F"/>
          <w:shd w:val="clear" w:color="auto" w:fill="FFFFFF"/>
        </w:rPr>
      </w:pPr>
      <w:r w:rsidRPr="004C0FBF">
        <w:rPr>
          <w:rFonts w:eastAsia="Times New Roman"/>
          <w:color w:val="000000"/>
        </w:rPr>
        <w:t>Nhu cầu và hành vi của khách hàng đối với các tính năng và trải nghiệm mua sắm trực tuyến.</w:t>
      </w:r>
    </w:p>
    <w:p w14:paraId="109F3B33" w14:textId="77777777" w:rsidR="00035E5B" w:rsidRPr="004C0FBF" w:rsidRDefault="00CF5D30">
      <w:pPr>
        <w:pStyle w:val="ListParagraph"/>
        <w:numPr>
          <w:ilvl w:val="0"/>
          <w:numId w:val="21"/>
        </w:numPr>
        <w:jc w:val="both"/>
        <w:rPr>
          <w:b/>
          <w:bCs/>
          <w:color w:val="1F1F1F"/>
          <w:shd w:val="clear" w:color="auto" w:fill="FFFFFF"/>
        </w:rPr>
      </w:pPr>
      <w:r w:rsidRPr="004C0FBF">
        <w:rPr>
          <w:rFonts w:eastAsia="Times New Roman"/>
          <w:color w:val="000000"/>
        </w:rPr>
        <w:t>Sự thay đổi trong xu hướng thời trang và phong cách của người tiêu dùng.</w:t>
      </w:r>
    </w:p>
    <w:p w14:paraId="47AEC162" w14:textId="77777777" w:rsidR="00035E5B" w:rsidRPr="004C0FBF" w:rsidRDefault="00CF5D30">
      <w:pPr>
        <w:pStyle w:val="ListParagraph"/>
        <w:numPr>
          <w:ilvl w:val="0"/>
          <w:numId w:val="21"/>
        </w:numPr>
        <w:jc w:val="both"/>
        <w:rPr>
          <w:b/>
          <w:bCs/>
          <w:color w:val="1F1F1F"/>
          <w:shd w:val="clear" w:color="auto" w:fill="FFFFFF"/>
        </w:rPr>
      </w:pPr>
      <w:r w:rsidRPr="004C0FBF">
        <w:rPr>
          <w:rFonts w:eastAsia="Times New Roman"/>
          <w:color w:val="000000"/>
        </w:rPr>
        <w:t>Cạnh tranh từ các website/ứng dụng bán lẻ tương tự.</w:t>
      </w:r>
    </w:p>
    <w:p w14:paraId="163DACBD" w14:textId="77777777" w:rsidR="00035E5B" w:rsidRPr="004C0FBF" w:rsidRDefault="00CF5D30">
      <w:pPr>
        <w:pStyle w:val="ListParagraph"/>
        <w:numPr>
          <w:ilvl w:val="0"/>
          <w:numId w:val="18"/>
        </w:numPr>
        <w:jc w:val="both"/>
        <w:rPr>
          <w:b/>
          <w:bCs/>
          <w:color w:val="1F1F1F"/>
          <w:shd w:val="clear" w:color="auto" w:fill="FFFFFF"/>
        </w:rPr>
      </w:pPr>
      <w:r w:rsidRPr="004C0FBF">
        <w:rPr>
          <w:rFonts w:eastAsia="Times New Roman"/>
          <w:color w:val="000000"/>
        </w:rPr>
        <w:t>Công nghệ:</w:t>
      </w:r>
    </w:p>
    <w:p w14:paraId="571883DC" w14:textId="77777777" w:rsidR="00035E5B" w:rsidRPr="004C0FBF" w:rsidRDefault="00CF5D30">
      <w:pPr>
        <w:pStyle w:val="ListParagraph"/>
        <w:numPr>
          <w:ilvl w:val="0"/>
          <w:numId w:val="22"/>
        </w:numPr>
        <w:jc w:val="both"/>
        <w:rPr>
          <w:b/>
          <w:bCs/>
          <w:color w:val="1F1F1F"/>
          <w:shd w:val="clear" w:color="auto" w:fill="FFFFFF"/>
        </w:rPr>
      </w:pPr>
      <w:r w:rsidRPr="004C0FBF">
        <w:rPr>
          <w:rFonts w:eastAsia="Times New Roman"/>
          <w:color w:val="000000"/>
        </w:rPr>
        <w:lastRenderedPageBreak/>
        <w:t>Sự phát triển của công nghệ web, di động và các nền tảng thương mại điện tử.</w:t>
      </w:r>
    </w:p>
    <w:p w14:paraId="62876769" w14:textId="77777777" w:rsidR="00035E5B" w:rsidRPr="004C0FBF" w:rsidRDefault="00CF5D30">
      <w:pPr>
        <w:pStyle w:val="ListParagraph"/>
        <w:numPr>
          <w:ilvl w:val="0"/>
          <w:numId w:val="22"/>
        </w:numPr>
        <w:spacing w:after="0"/>
        <w:jc w:val="both"/>
      </w:pPr>
      <w:r w:rsidRPr="004C0FBF">
        <w:rPr>
          <w:rFonts w:eastAsia="Times New Roman"/>
          <w:color w:val="000000"/>
        </w:rPr>
        <w:t>Sự thay đổi trong các chuẩn, kỹ thuật và công cụ phát triển phần mềm.</w:t>
      </w:r>
    </w:p>
    <w:p w14:paraId="7F9714D6" w14:textId="77777777" w:rsidR="00035E5B" w:rsidRPr="004C0FBF" w:rsidRDefault="00CF5D30">
      <w:pPr>
        <w:pStyle w:val="Heading3"/>
        <w:numPr>
          <w:ilvl w:val="2"/>
          <w:numId w:val="17"/>
        </w:numPr>
      </w:pPr>
      <w:bookmarkStart w:id="81" w:name="_Toc29155"/>
      <w:bookmarkStart w:id="82" w:name="_Toc23978"/>
      <w:bookmarkStart w:id="83" w:name="_Toc8104"/>
      <w:bookmarkStart w:id="84" w:name="_Toc168175722"/>
      <w:bookmarkStart w:id="85" w:name="_Toc168204764"/>
      <w:r w:rsidRPr="004C0FBF">
        <w:t>Yêu cầu chức năng</w:t>
      </w:r>
      <w:bookmarkEnd w:id="81"/>
      <w:bookmarkEnd w:id="82"/>
      <w:bookmarkEnd w:id="83"/>
      <w:bookmarkEnd w:id="84"/>
      <w:bookmarkEnd w:id="85"/>
    </w:p>
    <w:p w14:paraId="620752F2" w14:textId="1EB8B4A1" w:rsidR="00035E5B" w:rsidRPr="004C0FBF" w:rsidRDefault="008C73EB" w:rsidP="008C73EB">
      <w:pPr>
        <w:spacing w:before="0" w:line="312" w:lineRule="auto"/>
        <w:ind w:firstLine="720"/>
        <w:jc w:val="both"/>
      </w:pPr>
      <w:r w:rsidRPr="004C0FBF">
        <w:t>- Đăng ký tài khoản và đăng nhập.</w:t>
      </w:r>
    </w:p>
    <w:p w14:paraId="4E05FBD5" w14:textId="2EF63E42" w:rsidR="00035E5B" w:rsidRPr="004C0FBF" w:rsidRDefault="008C73EB" w:rsidP="008C73EB">
      <w:pPr>
        <w:spacing w:line="312" w:lineRule="auto"/>
        <w:ind w:firstLine="720"/>
        <w:jc w:val="both"/>
      </w:pPr>
      <w:r w:rsidRPr="004C0FBF">
        <w:t>- Quản lý thông tin cá nhân của người dùng.</w:t>
      </w:r>
    </w:p>
    <w:p w14:paraId="569B0620" w14:textId="37BF458A" w:rsidR="00035E5B" w:rsidRPr="004C0FBF" w:rsidRDefault="008C73EB" w:rsidP="008C73EB">
      <w:pPr>
        <w:spacing w:line="312" w:lineRule="auto"/>
        <w:ind w:firstLine="720"/>
        <w:jc w:val="both"/>
      </w:pPr>
      <w:r w:rsidRPr="004C0FBF">
        <w:t>- Hiển thị danh sách sản phẩm và chi tiết sản phẩm.</w:t>
      </w:r>
    </w:p>
    <w:p w14:paraId="1446DB1C" w14:textId="1276C5C9" w:rsidR="00035E5B" w:rsidRPr="004C0FBF" w:rsidRDefault="008C73EB" w:rsidP="008C73EB">
      <w:pPr>
        <w:spacing w:line="312" w:lineRule="auto"/>
        <w:ind w:firstLine="720"/>
        <w:jc w:val="both"/>
      </w:pPr>
      <w:r w:rsidRPr="004C0FBF">
        <w:t>- Thêm sản phẩm vào giỏ hàng và quản lý giỏ hàng.</w:t>
      </w:r>
    </w:p>
    <w:p w14:paraId="7D5080B5" w14:textId="04CBD674" w:rsidR="00035E5B" w:rsidRPr="004C0FBF" w:rsidRDefault="008C73EB" w:rsidP="008C73EB">
      <w:pPr>
        <w:spacing w:line="312" w:lineRule="auto"/>
        <w:ind w:firstLine="720"/>
        <w:jc w:val="both"/>
      </w:pPr>
      <w:r w:rsidRPr="004C0FBF">
        <w:t xml:space="preserve">- </w:t>
      </w:r>
      <w:r w:rsidR="00A16B3A" w:rsidRPr="004C0FBF">
        <w:t>Cho phép thanh toán online.</w:t>
      </w:r>
    </w:p>
    <w:p w14:paraId="1466A128" w14:textId="7F40E8A8" w:rsidR="00035E5B" w:rsidRPr="004C0FBF" w:rsidRDefault="008C73EB" w:rsidP="008C73EB">
      <w:pPr>
        <w:spacing w:line="312" w:lineRule="auto"/>
        <w:ind w:firstLine="720"/>
        <w:jc w:val="both"/>
      </w:pPr>
      <w:r w:rsidRPr="004C0FBF">
        <w:t>- Quản lý đơn hàng và theo dõi trạng thái đơn hàng.</w:t>
      </w:r>
    </w:p>
    <w:p w14:paraId="404149AF" w14:textId="5BAA3CBF" w:rsidR="00035E5B" w:rsidRPr="004C0FBF" w:rsidRDefault="008C73EB" w:rsidP="008C73EB">
      <w:pPr>
        <w:spacing w:line="312" w:lineRule="auto"/>
        <w:ind w:firstLine="720"/>
        <w:jc w:val="both"/>
      </w:pPr>
      <w:r w:rsidRPr="004C0FBF">
        <w:t>- Tích hợp tính năng tìm kiếm và bộ lọc sản phẩm.</w:t>
      </w:r>
    </w:p>
    <w:p w14:paraId="23B4835C" w14:textId="2CE94527" w:rsidR="00035E5B" w:rsidRPr="004C0FBF" w:rsidRDefault="008C73EB" w:rsidP="008C73EB">
      <w:pPr>
        <w:spacing w:line="312" w:lineRule="auto"/>
        <w:ind w:firstLine="720"/>
        <w:jc w:val="both"/>
      </w:pPr>
      <w:r w:rsidRPr="004C0FBF">
        <w:t>- Tương thích trên các thiết bị di động và máy tính.</w:t>
      </w:r>
    </w:p>
    <w:p w14:paraId="5F203085" w14:textId="0C0EB3E0" w:rsidR="00035E5B" w:rsidRPr="004C0FBF" w:rsidRDefault="008C73EB" w:rsidP="008C73EB">
      <w:pPr>
        <w:spacing w:line="312" w:lineRule="auto"/>
        <w:ind w:firstLine="720"/>
        <w:jc w:val="both"/>
      </w:pPr>
      <w:r w:rsidRPr="004C0FBF">
        <w:t>- Hỗ trợ các chức năng xã hội như chia sẻ sản phẩm trên mạng xã hội.</w:t>
      </w:r>
    </w:p>
    <w:p w14:paraId="70F23ED2" w14:textId="2B174F86" w:rsidR="00035E5B" w:rsidRPr="004C0FBF" w:rsidRDefault="008C73EB" w:rsidP="008C73EB">
      <w:pPr>
        <w:spacing w:line="312" w:lineRule="auto"/>
        <w:ind w:firstLine="720"/>
        <w:jc w:val="both"/>
      </w:pPr>
      <w:r w:rsidRPr="004C0FBF">
        <w:t>- Cung cấp hỗ trợ khách hàng thông qua email hoặc chat trực tuyến.</w:t>
      </w:r>
    </w:p>
    <w:p w14:paraId="592A6FB2" w14:textId="45559941" w:rsidR="00A16B3A" w:rsidRPr="004C0FBF" w:rsidRDefault="00A16B3A" w:rsidP="008C73EB">
      <w:pPr>
        <w:spacing w:line="312" w:lineRule="auto"/>
        <w:ind w:firstLine="720"/>
        <w:jc w:val="both"/>
      </w:pPr>
      <w:r w:rsidRPr="004C0FBF">
        <w:t>- Báo cáo, thống kê số lượng đơn đặt hàng và số lượng sản phẩm đã bán.</w:t>
      </w:r>
    </w:p>
    <w:p w14:paraId="1860FCB2" w14:textId="77777777" w:rsidR="00035E5B" w:rsidRPr="004C0FBF" w:rsidRDefault="00CF5D30">
      <w:pPr>
        <w:pStyle w:val="Heading3"/>
        <w:numPr>
          <w:ilvl w:val="2"/>
          <w:numId w:val="17"/>
        </w:numPr>
      </w:pPr>
      <w:bookmarkStart w:id="86" w:name="_Toc31588"/>
      <w:bookmarkStart w:id="87" w:name="_Toc26415"/>
      <w:bookmarkStart w:id="88" w:name="_Toc24780"/>
      <w:bookmarkStart w:id="89" w:name="_Toc168175723"/>
      <w:bookmarkStart w:id="90" w:name="_Toc168204765"/>
      <w:r w:rsidRPr="004C0FBF">
        <w:t>Yêu cầu phi chức năng</w:t>
      </w:r>
      <w:bookmarkEnd w:id="86"/>
      <w:bookmarkEnd w:id="87"/>
      <w:bookmarkEnd w:id="88"/>
      <w:bookmarkEnd w:id="89"/>
      <w:bookmarkEnd w:id="90"/>
    </w:p>
    <w:p w14:paraId="5BCAFC9F" w14:textId="34EABE61" w:rsidR="00035E5B" w:rsidRPr="004C0FBF" w:rsidRDefault="008C73EB" w:rsidP="008C73EB">
      <w:pPr>
        <w:spacing w:line="312" w:lineRule="auto"/>
        <w:ind w:firstLine="720"/>
        <w:jc w:val="both"/>
      </w:pPr>
      <w:r w:rsidRPr="004C0FBF">
        <w:t>- Bảo mật thông tin cá nhân của người dùng.</w:t>
      </w:r>
    </w:p>
    <w:p w14:paraId="154A564D" w14:textId="2C964E8E" w:rsidR="00035E5B" w:rsidRPr="004C0FBF" w:rsidRDefault="008C73EB" w:rsidP="008C73EB">
      <w:pPr>
        <w:spacing w:line="312" w:lineRule="auto"/>
        <w:ind w:firstLine="720"/>
        <w:jc w:val="both"/>
      </w:pPr>
      <w:r w:rsidRPr="004C0FBF">
        <w:t>- Tối ưu hóa trang web để tải nhanh và dễ dàng sử dụng.</w:t>
      </w:r>
    </w:p>
    <w:p w14:paraId="5FDD8915" w14:textId="1D5063B9" w:rsidR="00035E5B" w:rsidRPr="004C0FBF" w:rsidRDefault="008C73EB" w:rsidP="008C73EB">
      <w:pPr>
        <w:spacing w:line="312" w:lineRule="auto"/>
        <w:ind w:firstLine="720"/>
        <w:jc w:val="both"/>
      </w:pPr>
      <w:r w:rsidRPr="004C0FBF">
        <w:t xml:space="preserve">- Tuân thủ các quy định pháp luật liên quan đến bán hàng trực tuyến và </w:t>
      </w:r>
    </w:p>
    <w:p w14:paraId="50E0E4E9" w14:textId="77777777" w:rsidR="00035E5B" w:rsidRPr="004C0FBF" w:rsidRDefault="00CF5D30" w:rsidP="008C73EB">
      <w:pPr>
        <w:spacing w:line="312" w:lineRule="auto"/>
        <w:ind w:firstLine="720"/>
        <w:jc w:val="both"/>
      </w:pPr>
      <w:r w:rsidRPr="004C0FBF">
        <w:t>bảo vệ người tiêu dùng.</w:t>
      </w:r>
    </w:p>
    <w:p w14:paraId="5EBAA944" w14:textId="300E6449" w:rsidR="00035E5B" w:rsidRPr="004C0FBF" w:rsidRDefault="008C73EB" w:rsidP="008C73EB">
      <w:pPr>
        <w:spacing w:line="312" w:lineRule="auto"/>
        <w:ind w:firstLine="720"/>
        <w:jc w:val="both"/>
      </w:pPr>
      <w:r w:rsidRPr="004C0FBF">
        <w:t>- Phát triển trên một nền tảng web phổ biến như WordPress, Shopify, hoặc tự phát triển.</w:t>
      </w:r>
    </w:p>
    <w:p w14:paraId="39FC81C0" w14:textId="77777777" w:rsidR="00035E5B" w:rsidRPr="004C0FBF" w:rsidRDefault="00CF5D30">
      <w:pPr>
        <w:pStyle w:val="Heading2"/>
        <w:numPr>
          <w:ilvl w:val="1"/>
          <w:numId w:val="17"/>
        </w:numPr>
      </w:pPr>
      <w:bookmarkStart w:id="91" w:name="_Toc66"/>
      <w:bookmarkStart w:id="92" w:name="_Toc28855"/>
      <w:bookmarkStart w:id="93" w:name="_Toc168175724"/>
      <w:bookmarkStart w:id="94" w:name="_Toc168204766"/>
      <w:r w:rsidRPr="004C0FBF">
        <w:t>Ứng dụng mô hình xoắn ốc để phát triển dự án</w:t>
      </w:r>
      <w:bookmarkEnd w:id="91"/>
      <w:bookmarkEnd w:id="92"/>
      <w:bookmarkEnd w:id="93"/>
      <w:bookmarkEnd w:id="94"/>
    </w:p>
    <w:p w14:paraId="270A79BE" w14:textId="77777777" w:rsidR="00035E5B" w:rsidRPr="004C0FBF" w:rsidRDefault="00CF5D30">
      <w:pPr>
        <w:pStyle w:val="Heading3"/>
        <w:numPr>
          <w:ilvl w:val="2"/>
          <w:numId w:val="17"/>
        </w:numPr>
      </w:pPr>
      <w:bookmarkStart w:id="95" w:name="_Toc16055"/>
      <w:bookmarkStart w:id="96" w:name="_Toc21919"/>
      <w:bookmarkStart w:id="97" w:name="_Toc16144"/>
      <w:bookmarkStart w:id="98" w:name="_Toc168175725"/>
      <w:bookmarkStart w:id="99" w:name="_Toc168204767"/>
      <w:r w:rsidRPr="004C0FBF">
        <w:t>Mô hình Xoắn ốc</w:t>
      </w:r>
      <w:bookmarkEnd w:id="95"/>
      <w:bookmarkEnd w:id="96"/>
      <w:bookmarkEnd w:id="97"/>
      <w:bookmarkEnd w:id="98"/>
      <w:bookmarkEnd w:id="99"/>
    </w:p>
    <w:p w14:paraId="57ED4371" w14:textId="1560BD74" w:rsidR="00035E5B" w:rsidRPr="004C0FBF" w:rsidRDefault="00CF5D30" w:rsidP="00A16B3A">
      <w:pPr>
        <w:numPr>
          <w:ilvl w:val="0"/>
          <w:numId w:val="13"/>
        </w:numPr>
        <w:tabs>
          <w:tab w:val="left" w:pos="420"/>
        </w:tabs>
        <w:jc w:val="both"/>
        <w:rPr>
          <w:b/>
          <w:bCs/>
          <w:iCs w:val="0"/>
          <w:color w:val="000000"/>
        </w:rPr>
      </w:pPr>
      <w:r w:rsidRPr="004C0FBF">
        <w:rPr>
          <w:b/>
          <w:bCs/>
        </w:rPr>
        <w:t>Giới thiệu về mô hình</w:t>
      </w:r>
    </w:p>
    <w:p w14:paraId="44412296" w14:textId="3D49EDCD" w:rsidR="00035E5B" w:rsidRPr="004C0FBF" w:rsidRDefault="00CF5D30" w:rsidP="008C73EB">
      <w:pPr>
        <w:pStyle w:val="NormalWeb"/>
        <w:spacing w:beforeAutospacing="0" w:afterAutospacing="0" w:line="312" w:lineRule="auto"/>
        <w:ind w:firstLine="720"/>
        <w:jc w:val="both"/>
        <w:rPr>
          <w:color w:val="000000"/>
          <w:sz w:val="28"/>
          <w:szCs w:val="28"/>
          <w:lang w:val="vi-VN"/>
        </w:rPr>
      </w:pPr>
      <w:r w:rsidRPr="004C0FBF">
        <w:rPr>
          <w:color w:val="000000"/>
          <w:sz w:val="28"/>
          <w:szCs w:val="28"/>
          <w:lang w:val="vi-VN"/>
        </w:rPr>
        <w:t>-</w:t>
      </w:r>
      <w:r w:rsidR="008C73EB" w:rsidRPr="004C0FBF">
        <w:rPr>
          <w:color w:val="000000"/>
          <w:sz w:val="28"/>
          <w:szCs w:val="28"/>
          <w:lang w:val="vi-VN"/>
        </w:rPr>
        <w:t xml:space="preserve"> </w:t>
      </w:r>
      <w:r w:rsidRPr="004C0FBF">
        <w:rPr>
          <w:color w:val="000000"/>
          <w:sz w:val="28"/>
          <w:szCs w:val="28"/>
          <w:lang w:val="vi-VN"/>
        </w:rPr>
        <w:t>Mô hình tiến trình xoắn ốc lần đầu tiên được Barry Boehm đề cập đến vào năm 1986. </w:t>
      </w:r>
    </w:p>
    <w:p w14:paraId="11D8BAD9" w14:textId="583497D4" w:rsidR="00035E5B" w:rsidRPr="004C0FBF" w:rsidRDefault="00CF5D30" w:rsidP="008C73EB">
      <w:pPr>
        <w:pStyle w:val="NormalWeb"/>
        <w:spacing w:beforeAutospacing="0" w:afterAutospacing="0" w:line="312" w:lineRule="auto"/>
        <w:ind w:firstLine="720"/>
        <w:jc w:val="both"/>
        <w:rPr>
          <w:color w:val="000000"/>
          <w:sz w:val="28"/>
          <w:szCs w:val="28"/>
          <w:lang w:val="vi-VN"/>
        </w:rPr>
      </w:pPr>
      <w:r w:rsidRPr="004C0FBF">
        <w:rPr>
          <w:color w:val="000000"/>
          <w:sz w:val="28"/>
          <w:szCs w:val="28"/>
          <w:lang w:val="vi-VN"/>
        </w:rPr>
        <w:lastRenderedPageBreak/>
        <w:t>-</w:t>
      </w:r>
      <w:r w:rsidR="008C73EB" w:rsidRPr="004C0FBF">
        <w:rPr>
          <w:color w:val="000000"/>
          <w:sz w:val="28"/>
          <w:szCs w:val="28"/>
          <w:lang w:val="vi-VN"/>
        </w:rPr>
        <w:t xml:space="preserve"> </w:t>
      </w:r>
      <w:r w:rsidRPr="004C0FBF">
        <w:rPr>
          <w:color w:val="000000"/>
          <w:sz w:val="28"/>
          <w:szCs w:val="28"/>
          <w:lang w:val="vi-VN"/>
        </w:rPr>
        <w:t>Mô hình tiến trình xoắn ốc là sự kết hợp giữa mô hình lặp, mô hình thác nước với sự nhấn mạnh rất cao vào phân tích rủi ro. Nó có nhiều điểm giống nhau với mô hình tăng trưởng và mô hình bản mẫu. </w:t>
      </w:r>
    </w:p>
    <w:p w14:paraId="4284CEF4" w14:textId="74B18F5B" w:rsidR="00035E5B" w:rsidRPr="004C0FBF" w:rsidRDefault="00CF5D30" w:rsidP="008C73EB">
      <w:pPr>
        <w:pStyle w:val="NormalWeb"/>
        <w:spacing w:beforeAutospacing="0" w:afterAutospacing="0" w:line="312" w:lineRule="auto"/>
        <w:ind w:firstLine="720"/>
        <w:jc w:val="both"/>
        <w:rPr>
          <w:color w:val="000000"/>
          <w:sz w:val="28"/>
          <w:szCs w:val="28"/>
          <w:lang w:val="vi-VN"/>
        </w:rPr>
      </w:pPr>
      <w:r w:rsidRPr="004C0FBF">
        <w:rPr>
          <w:color w:val="000000"/>
          <w:sz w:val="28"/>
          <w:szCs w:val="28"/>
          <w:lang w:val="vi-VN"/>
        </w:rPr>
        <w:t>-</w:t>
      </w:r>
      <w:r w:rsidR="008C73EB" w:rsidRPr="004C0FBF">
        <w:rPr>
          <w:color w:val="000000"/>
          <w:sz w:val="28"/>
          <w:szCs w:val="28"/>
          <w:lang w:val="vi-VN"/>
        </w:rPr>
        <w:t xml:space="preserve"> </w:t>
      </w:r>
      <w:r w:rsidRPr="004C0FBF">
        <w:rPr>
          <w:color w:val="000000"/>
          <w:sz w:val="28"/>
          <w:szCs w:val="28"/>
          <w:lang w:val="vi-VN"/>
        </w:rPr>
        <w:t>Mô hình tiến trình xoắn ốc kết hợp ý tưởng phát triển lặp đi lặp lại có hệ thống và được kiểm soát của mô hình thác nước. </w:t>
      </w:r>
    </w:p>
    <w:p w14:paraId="7C044259" w14:textId="5AD5931D" w:rsidR="00035E5B" w:rsidRPr="004C0FBF" w:rsidRDefault="00CF5D30" w:rsidP="008C73EB">
      <w:pPr>
        <w:pStyle w:val="NormalWeb"/>
        <w:spacing w:beforeAutospacing="0" w:afterAutospacing="0" w:line="312" w:lineRule="auto"/>
        <w:ind w:firstLine="720"/>
        <w:jc w:val="both"/>
        <w:rPr>
          <w:lang w:val="vi-VN"/>
        </w:rPr>
      </w:pPr>
      <w:r w:rsidRPr="004C0FBF">
        <w:rPr>
          <w:color w:val="000000"/>
          <w:sz w:val="28"/>
          <w:szCs w:val="28"/>
          <w:lang w:val="vi-VN"/>
        </w:rPr>
        <w:t>-</w:t>
      </w:r>
      <w:r w:rsidR="008C73EB" w:rsidRPr="004C0FBF">
        <w:rPr>
          <w:color w:val="000000"/>
          <w:sz w:val="28"/>
          <w:szCs w:val="28"/>
          <w:lang w:val="vi-VN"/>
        </w:rPr>
        <w:t xml:space="preserve"> </w:t>
      </w:r>
      <w:r w:rsidRPr="004C0FBF">
        <w:rPr>
          <w:color w:val="000000"/>
          <w:sz w:val="28"/>
          <w:szCs w:val="28"/>
          <w:lang w:val="vi-VN"/>
        </w:rPr>
        <w:t>Mô hình tiến trình xoắn ốc cho phép phát hành gia tăng sản phẩm hoặc cải tiến gia tăng thông qua mỗi lần lặp lại theo vòng xoắn ốc.</w:t>
      </w:r>
    </w:p>
    <w:p w14:paraId="4A725D1F" w14:textId="77777777" w:rsidR="00035E5B" w:rsidRPr="004C0FBF" w:rsidRDefault="00CF5D30">
      <w:pPr>
        <w:numPr>
          <w:ilvl w:val="0"/>
          <w:numId w:val="24"/>
        </w:numPr>
        <w:jc w:val="both"/>
        <w:rPr>
          <w:iCs w:val="0"/>
          <w:color w:val="000000"/>
        </w:rPr>
      </w:pPr>
      <w:r w:rsidRPr="004C0FBF">
        <w:rPr>
          <w:b/>
          <w:bCs/>
        </w:rPr>
        <w:t>Các pha trong mô hình</w:t>
      </w:r>
    </w:p>
    <w:p w14:paraId="206B53CB" w14:textId="043204D0" w:rsidR="00035E5B" w:rsidRPr="004C0FBF" w:rsidRDefault="00CF5D30" w:rsidP="008C73EB">
      <w:pPr>
        <w:pStyle w:val="NormalWeb"/>
        <w:spacing w:beforeAutospacing="0" w:afterAutospacing="0" w:line="312" w:lineRule="auto"/>
        <w:ind w:firstLine="720"/>
        <w:jc w:val="both"/>
        <w:rPr>
          <w:color w:val="000000"/>
          <w:sz w:val="28"/>
          <w:szCs w:val="28"/>
          <w:lang w:val="vi-VN"/>
        </w:rPr>
      </w:pPr>
      <w:r w:rsidRPr="004C0FBF">
        <w:rPr>
          <w:color w:val="000000"/>
          <w:sz w:val="28"/>
          <w:szCs w:val="28"/>
          <w:lang w:val="vi-VN"/>
        </w:rPr>
        <w:t>-</w:t>
      </w:r>
      <w:r w:rsidR="008C73EB" w:rsidRPr="004C0FBF">
        <w:rPr>
          <w:color w:val="000000"/>
          <w:sz w:val="28"/>
          <w:szCs w:val="28"/>
          <w:lang w:val="vi-VN"/>
        </w:rPr>
        <w:t xml:space="preserve"> </w:t>
      </w:r>
      <w:r w:rsidRPr="004C0FBF">
        <w:rPr>
          <w:color w:val="000000"/>
          <w:sz w:val="28"/>
          <w:szCs w:val="28"/>
          <w:lang w:val="vi-VN"/>
        </w:rPr>
        <w:t>Mô hình tiến trình xoắn ốc được chia thành các vùng hoạt động hay vùng nhiệm vụ (có thể áp dụng từ 3 đến 6 vùng)</w:t>
      </w:r>
    </w:p>
    <w:p w14:paraId="507A4AF1" w14:textId="0DEF610E" w:rsidR="00035E5B" w:rsidRPr="004C0FBF" w:rsidRDefault="00CF5D30" w:rsidP="008C73EB">
      <w:pPr>
        <w:pStyle w:val="NormalWeb"/>
        <w:spacing w:beforeAutospacing="0" w:afterAutospacing="0" w:line="312" w:lineRule="auto"/>
        <w:ind w:firstLine="720"/>
        <w:jc w:val="both"/>
        <w:rPr>
          <w:color w:val="000000"/>
          <w:sz w:val="28"/>
          <w:szCs w:val="28"/>
          <w:lang w:val="vi-VN"/>
        </w:rPr>
      </w:pPr>
      <w:r w:rsidRPr="004C0FBF">
        <w:rPr>
          <w:color w:val="000000"/>
          <w:sz w:val="28"/>
          <w:szCs w:val="28"/>
          <w:lang w:val="vi-VN"/>
        </w:rPr>
        <w:t>-</w:t>
      </w:r>
      <w:r w:rsidR="008C73EB" w:rsidRPr="004C0FBF">
        <w:rPr>
          <w:color w:val="000000"/>
          <w:sz w:val="28"/>
          <w:szCs w:val="28"/>
          <w:lang w:val="vi-VN"/>
        </w:rPr>
        <w:t xml:space="preserve"> </w:t>
      </w:r>
      <w:r w:rsidRPr="004C0FBF">
        <w:rPr>
          <w:color w:val="000000"/>
          <w:sz w:val="28"/>
          <w:szCs w:val="28"/>
          <w:lang w:val="vi-VN"/>
        </w:rPr>
        <w:t>Đường phát triển xoắn ốc:</w:t>
      </w:r>
    </w:p>
    <w:p w14:paraId="7E99E23A" w14:textId="77777777" w:rsidR="00035E5B" w:rsidRPr="004C0FBF" w:rsidRDefault="00CF5D30">
      <w:pPr>
        <w:pStyle w:val="NormalWeb"/>
        <w:spacing w:beforeAutospacing="0" w:afterAutospacing="0" w:line="22" w:lineRule="atLeast"/>
        <w:ind w:left="720" w:firstLine="720"/>
        <w:jc w:val="both"/>
        <w:rPr>
          <w:lang w:val="vi-VN"/>
        </w:rPr>
      </w:pPr>
      <w:r w:rsidRPr="004C0FBF">
        <w:rPr>
          <w:noProof/>
          <w:lang w:val="vi-VN"/>
        </w:rPr>
        <w:drawing>
          <wp:inline distT="0" distB="0" distL="114300" distR="114300" wp14:anchorId="08C3AF3F" wp14:editId="5626B15E">
            <wp:extent cx="4352290" cy="3124200"/>
            <wp:effectExtent l="0" t="0" r="6350" b="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12"/>
                    <a:stretch>
                      <a:fillRect/>
                    </a:stretch>
                  </pic:blipFill>
                  <pic:spPr>
                    <a:xfrm>
                      <a:off x="0" y="0"/>
                      <a:ext cx="4352290" cy="3124200"/>
                    </a:xfrm>
                    <a:prstGeom prst="rect">
                      <a:avLst/>
                    </a:prstGeom>
                    <a:noFill/>
                    <a:ln w="9525">
                      <a:noFill/>
                    </a:ln>
                  </pic:spPr>
                </pic:pic>
              </a:graphicData>
            </a:graphic>
          </wp:inline>
        </w:drawing>
      </w:r>
    </w:p>
    <w:p w14:paraId="7088D3BD" w14:textId="77777777" w:rsidR="00035E5B" w:rsidRPr="004C0FBF" w:rsidRDefault="00CF5D30" w:rsidP="00B50633">
      <w:pPr>
        <w:pStyle w:val="Heading5"/>
      </w:pPr>
      <w:bookmarkStart w:id="100" w:name="_Toc21962"/>
      <w:bookmarkStart w:id="101" w:name="_Toc168242476"/>
      <w:r w:rsidRPr="004C0FBF">
        <w:t>Hình 1.1. Đường tiến trình xoắn ốc</w:t>
      </w:r>
      <w:bookmarkEnd w:id="100"/>
      <w:bookmarkEnd w:id="101"/>
    </w:p>
    <w:p w14:paraId="4C2FDF7D" w14:textId="725BA0BE" w:rsidR="00035E5B" w:rsidRPr="004C0FBF" w:rsidRDefault="00CF5D30" w:rsidP="008C73EB">
      <w:pPr>
        <w:pStyle w:val="NormalWeb"/>
        <w:spacing w:beforeAutospacing="0" w:afterAutospacing="0" w:line="312" w:lineRule="auto"/>
        <w:ind w:firstLine="720"/>
        <w:jc w:val="both"/>
        <w:rPr>
          <w:color w:val="000000"/>
          <w:sz w:val="28"/>
          <w:szCs w:val="28"/>
          <w:lang w:val="vi-VN"/>
        </w:rPr>
      </w:pPr>
      <w:r w:rsidRPr="004C0FBF">
        <w:rPr>
          <w:color w:val="000000"/>
          <w:sz w:val="28"/>
          <w:szCs w:val="28"/>
          <w:lang w:val="vi-VN"/>
        </w:rPr>
        <w:t>-</w:t>
      </w:r>
      <w:r w:rsidR="008C73EB" w:rsidRPr="004C0FBF">
        <w:rPr>
          <w:color w:val="000000"/>
          <w:sz w:val="28"/>
          <w:szCs w:val="28"/>
          <w:lang w:val="vi-VN"/>
        </w:rPr>
        <w:t xml:space="preserve"> </w:t>
      </w:r>
      <w:r w:rsidRPr="004C0FBF">
        <w:rPr>
          <w:color w:val="000000"/>
          <w:sz w:val="28"/>
          <w:szCs w:val="28"/>
          <w:lang w:val="vi-VN"/>
        </w:rPr>
        <w:t>Các giai đoạn của mô hình tiến trình xoắn ốc:</w:t>
      </w:r>
    </w:p>
    <w:p w14:paraId="639D928E" w14:textId="4D6F590A" w:rsidR="00035E5B" w:rsidRPr="004C0FBF" w:rsidRDefault="008C73EB" w:rsidP="008C73EB">
      <w:pPr>
        <w:pStyle w:val="NormalWeb"/>
        <w:spacing w:beforeAutospacing="0" w:afterAutospacing="0" w:line="312" w:lineRule="auto"/>
        <w:ind w:firstLine="720"/>
        <w:jc w:val="both"/>
        <w:rPr>
          <w:color w:val="000000"/>
          <w:sz w:val="28"/>
          <w:szCs w:val="28"/>
          <w:lang w:val="vi-VN"/>
        </w:rPr>
      </w:pPr>
      <w:r w:rsidRPr="004C0FBF">
        <w:rPr>
          <w:color w:val="000000"/>
          <w:sz w:val="28"/>
          <w:szCs w:val="28"/>
          <w:lang w:val="vi-VN"/>
        </w:rPr>
        <w:t xml:space="preserve"> + Lập kế hoạch – Planning phase: Thu thập, phân tích yêu cầu của dự án từ phía khách hàng. Bao gồm các công việc: Ước lượng chi phí (</w:t>
      </w:r>
      <w:r w:rsidRPr="004C0FBF">
        <w:rPr>
          <w:i/>
          <w:iCs/>
          <w:color w:val="000000"/>
          <w:sz w:val="28"/>
          <w:szCs w:val="28"/>
          <w:lang w:val="vi-VN"/>
        </w:rPr>
        <w:t>estimating cost</w:t>
      </w:r>
      <w:r w:rsidRPr="004C0FBF">
        <w:rPr>
          <w:color w:val="000000"/>
          <w:sz w:val="28"/>
          <w:szCs w:val="28"/>
          <w:lang w:val="vi-VN"/>
        </w:rPr>
        <w:t>), lên lịch trình thực hiện dự án (schedule-master), xác định số lượng nhân lực, môi trường làm việc (identifying necessary resources and work environment), tìm hiểu yêu cầu hệ thống (</w:t>
      </w:r>
      <w:r w:rsidRPr="004C0FBF">
        <w:rPr>
          <w:i/>
          <w:iCs/>
          <w:color w:val="000000"/>
          <w:sz w:val="28"/>
          <w:szCs w:val="28"/>
          <w:lang w:val="vi-VN"/>
        </w:rPr>
        <w:t>requirements</w:t>
      </w:r>
      <w:r w:rsidRPr="004C0FBF">
        <w:rPr>
          <w:color w:val="000000"/>
          <w:sz w:val="28"/>
          <w:szCs w:val="28"/>
          <w:lang w:val="vi-VN"/>
        </w:rPr>
        <w:t>) từ đó đưa ra các tài liệu đặc tả (</w:t>
      </w:r>
      <w:r w:rsidRPr="004C0FBF">
        <w:rPr>
          <w:i/>
          <w:iCs/>
          <w:color w:val="000000"/>
          <w:sz w:val="28"/>
          <w:szCs w:val="28"/>
          <w:lang w:val="vi-VN"/>
        </w:rPr>
        <w:t xml:space="preserve">Business Requirement Specifications và System Requirement </w:t>
      </w:r>
      <w:r w:rsidRPr="004C0FBF">
        <w:rPr>
          <w:i/>
          <w:iCs/>
          <w:color w:val="000000"/>
          <w:sz w:val="28"/>
          <w:szCs w:val="28"/>
          <w:lang w:val="vi-VN"/>
        </w:rPr>
        <w:lastRenderedPageBreak/>
        <w:t>specifications</w:t>
      </w:r>
      <w:r w:rsidRPr="004C0FBF">
        <w:rPr>
          <w:color w:val="000000"/>
          <w:sz w:val="28"/>
          <w:szCs w:val="28"/>
          <w:lang w:val="vi-VN"/>
        </w:rPr>
        <w:t>) để phục vụ cho việc trao đổi giữa khách hàng và phân tích hệ thống sau này.</w:t>
      </w:r>
    </w:p>
    <w:p w14:paraId="2F0C2AC1" w14:textId="6DB78496" w:rsidR="00035E5B" w:rsidRPr="004C0FBF" w:rsidRDefault="008C73EB" w:rsidP="008C73EB">
      <w:pPr>
        <w:pStyle w:val="NormalWeb"/>
        <w:spacing w:beforeAutospacing="0" w:afterAutospacing="0" w:line="312" w:lineRule="auto"/>
        <w:ind w:firstLine="720"/>
        <w:jc w:val="both"/>
        <w:rPr>
          <w:color w:val="000000"/>
          <w:sz w:val="28"/>
          <w:szCs w:val="28"/>
          <w:lang w:val="vi-VN"/>
        </w:rPr>
      </w:pPr>
      <w:r w:rsidRPr="004C0FBF">
        <w:rPr>
          <w:color w:val="000000"/>
          <w:sz w:val="28"/>
          <w:szCs w:val="28"/>
          <w:lang w:val="vi-VN"/>
        </w:rPr>
        <w:t xml:space="preserve"> + Phân tích rủi ro – Risk analysis phase: Một quá trình phân tích sẽ được thực hiện để xác định rủi ro và đưa ra các giải pháp thay thế. Một prototype sẽ được tạo ra ở cuối giai đoạn phân tích rủi ro. Nếu có bất kỳ rủi ro nào được tìm thấy trong quá trình này thì các giải pháp thay thế sẽ được đề xuất và thực hiện.</w:t>
      </w:r>
    </w:p>
    <w:p w14:paraId="00D0E770" w14:textId="5894B5B4" w:rsidR="00035E5B" w:rsidRPr="004C0FBF" w:rsidRDefault="008C73EB" w:rsidP="008C73EB">
      <w:pPr>
        <w:pStyle w:val="NormalWeb"/>
        <w:spacing w:beforeAutospacing="0" w:afterAutospacing="0" w:line="312" w:lineRule="auto"/>
        <w:ind w:firstLine="720"/>
        <w:jc w:val="both"/>
        <w:rPr>
          <w:color w:val="000000"/>
          <w:sz w:val="28"/>
          <w:szCs w:val="28"/>
          <w:lang w:val="vi-VN"/>
        </w:rPr>
      </w:pPr>
      <w:r w:rsidRPr="004C0FBF">
        <w:rPr>
          <w:color w:val="000000"/>
          <w:sz w:val="28"/>
          <w:szCs w:val="28"/>
          <w:lang w:val="vi-VN"/>
        </w:rPr>
        <w:t xml:space="preserve"> + Thực thi kỹ thuật – Engineering phase: Đây là giai đoạn mà dự án được các dev tiến hành code, các tester tiến hành test và triển khai phần mềm trên trang web của khách hàng.</w:t>
      </w:r>
    </w:p>
    <w:p w14:paraId="694B6570" w14:textId="44A9BCF1" w:rsidR="00035E5B" w:rsidRPr="004C0FBF" w:rsidRDefault="008C73EB" w:rsidP="008C73EB">
      <w:pPr>
        <w:pStyle w:val="NormalWeb"/>
        <w:spacing w:beforeAutospacing="0" w:afterAutospacing="0" w:line="312" w:lineRule="auto"/>
        <w:ind w:firstLine="720"/>
        <w:jc w:val="both"/>
        <w:rPr>
          <w:color w:val="000000"/>
          <w:sz w:val="28"/>
          <w:szCs w:val="28"/>
          <w:lang w:val="vi-VN"/>
        </w:rPr>
      </w:pPr>
      <w:r w:rsidRPr="004C0FBF">
        <w:rPr>
          <w:color w:val="000000"/>
          <w:sz w:val="28"/>
          <w:szCs w:val="28"/>
          <w:lang w:val="vi-VN"/>
        </w:rPr>
        <w:t xml:space="preserve"> + Đánh giá – Evaluation phase: Khách hàng sẽ tham gia vào giai đoạn này để đánh giá công việc, sản phẩm và đảm bảo rằng sản phẩm đáp ứng tất cả các yêu cầu đã đặt ra trước đó. Nếu có bất kỳ yêu cầu thay đổi nào từ khách hàng, các giai đoạn sẽ được lặp lại. Đây là giai đoạn quan trọng vì cần có sự phản hồi của khách hàng về sản phẩm trước khi sản phẩm được phát hành.</w:t>
      </w:r>
    </w:p>
    <w:p w14:paraId="0C7F6AE9" w14:textId="77777777" w:rsidR="00035E5B" w:rsidRPr="004C0FBF" w:rsidRDefault="00CF5D30">
      <w:pPr>
        <w:numPr>
          <w:ilvl w:val="0"/>
          <w:numId w:val="24"/>
        </w:numPr>
        <w:jc w:val="both"/>
        <w:rPr>
          <w:b/>
          <w:bCs/>
        </w:rPr>
      </w:pPr>
      <w:r w:rsidRPr="004C0FBF">
        <w:rPr>
          <w:b/>
          <w:bCs/>
        </w:rPr>
        <w:t>Đánh giá</w:t>
      </w:r>
    </w:p>
    <w:p w14:paraId="0F3516D5" w14:textId="77777777" w:rsidR="00035E5B" w:rsidRPr="004C0FBF" w:rsidRDefault="00CF5D30">
      <w:pPr>
        <w:shd w:val="clear" w:color="auto" w:fill="FFFFFF"/>
        <w:jc w:val="both"/>
        <w:rPr>
          <w:rFonts w:eastAsia="Segoe UI"/>
          <w:iCs w:val="0"/>
          <w:color w:val="081C36"/>
          <w:spacing w:val="2"/>
        </w:rPr>
      </w:pPr>
      <w:r w:rsidRPr="004C0FBF">
        <w:rPr>
          <w:rFonts w:eastAsia="Segoe UI"/>
          <w:iCs w:val="0"/>
          <w:color w:val="081C36"/>
          <w:spacing w:val="2"/>
          <w:shd w:val="clear" w:color="auto" w:fill="FFFFFF"/>
          <w:lang w:eastAsia="zh-CN" w:bidi="ar"/>
        </w:rPr>
        <w:t>Mô hình xoắn ốc có những ưu điểm và nhược điểm sau:</w:t>
      </w:r>
    </w:p>
    <w:p w14:paraId="02B9A6F9" w14:textId="3EC23288" w:rsidR="00035E5B" w:rsidRPr="004C0FBF" w:rsidRDefault="00CF5D30" w:rsidP="008C73EB">
      <w:pPr>
        <w:shd w:val="clear" w:color="auto" w:fill="FFFFFF"/>
        <w:jc w:val="both"/>
        <w:rPr>
          <w:rFonts w:eastAsia="Segoe UI"/>
          <w:b/>
          <w:bCs/>
          <w:iCs w:val="0"/>
          <w:spacing w:val="2"/>
        </w:rPr>
      </w:pPr>
      <w:r w:rsidRPr="004C0FBF">
        <w:rPr>
          <w:rFonts w:eastAsia="Segoe UI"/>
          <w:b/>
          <w:bCs/>
          <w:iCs w:val="0"/>
          <w:spacing w:val="2"/>
          <w:shd w:val="clear" w:color="auto" w:fill="FFFFFF"/>
          <w:lang w:eastAsia="zh-CN" w:bidi="ar"/>
        </w:rPr>
        <w:t>-</w:t>
      </w:r>
      <w:r w:rsidR="008C73EB" w:rsidRPr="004C0FBF">
        <w:rPr>
          <w:rFonts w:eastAsia="Segoe UI"/>
          <w:b/>
          <w:bCs/>
          <w:iCs w:val="0"/>
          <w:spacing w:val="2"/>
          <w:shd w:val="clear" w:color="auto" w:fill="FFFFFF"/>
          <w:lang w:eastAsia="zh-CN" w:bidi="ar"/>
        </w:rPr>
        <w:t xml:space="preserve"> </w:t>
      </w:r>
      <w:r w:rsidRPr="004C0FBF">
        <w:rPr>
          <w:rFonts w:eastAsia="Segoe UI"/>
          <w:b/>
          <w:bCs/>
          <w:iCs w:val="0"/>
          <w:spacing w:val="2"/>
          <w:shd w:val="clear" w:color="auto" w:fill="FFFFFF"/>
          <w:lang w:eastAsia="zh-CN" w:bidi="ar"/>
        </w:rPr>
        <w:t>Ưu điểm:</w:t>
      </w:r>
    </w:p>
    <w:p w14:paraId="27475DC6" w14:textId="49762384" w:rsidR="00035E5B" w:rsidRPr="004C0FBF" w:rsidRDefault="00CF5D30" w:rsidP="008C73EB">
      <w:pPr>
        <w:shd w:val="clear" w:color="auto" w:fill="FFFFFF"/>
        <w:spacing w:line="312" w:lineRule="auto"/>
        <w:ind w:firstLine="720"/>
        <w:jc w:val="both"/>
        <w:rPr>
          <w:rFonts w:eastAsia="Segoe UI"/>
          <w:iCs w:val="0"/>
          <w:spacing w:val="2"/>
        </w:rPr>
      </w:pPr>
      <w:r w:rsidRPr="004C0FBF">
        <w:rPr>
          <w:rFonts w:eastAsia="Segoe UI"/>
          <w:iCs w:val="0"/>
          <w:spacing w:val="2"/>
          <w:shd w:val="clear" w:color="auto" w:fill="FFFFFF"/>
          <w:lang w:eastAsia="zh-CN" w:bidi="ar"/>
        </w:rPr>
        <w:t>+</w:t>
      </w:r>
      <w:r w:rsidR="008C73EB" w:rsidRPr="004C0FBF">
        <w:rPr>
          <w:rFonts w:eastAsia="Segoe UI"/>
          <w:iCs w:val="0"/>
          <w:spacing w:val="2"/>
          <w:shd w:val="clear" w:color="auto" w:fill="FFFFFF"/>
          <w:lang w:eastAsia="zh-CN" w:bidi="ar"/>
        </w:rPr>
        <w:t xml:space="preserve"> </w:t>
      </w:r>
      <w:r w:rsidRPr="004C0FBF">
        <w:rPr>
          <w:rFonts w:eastAsia="Segoe UI"/>
          <w:iCs w:val="0"/>
          <w:spacing w:val="2"/>
          <w:shd w:val="clear" w:color="auto" w:fill="FFFFFF"/>
          <w:lang w:eastAsia="zh-CN" w:bidi="ar"/>
        </w:rPr>
        <w:t>Phân tích rủi ro: Mô hình xoắn ốc tập trung vào việc phân tích rủi ro từ giai đoạn sớm, giúp đội ngũ phát triển có thể xác định và giải quyết các vấn đề tiềm ẩn.</w:t>
      </w:r>
    </w:p>
    <w:p w14:paraId="77E53B10" w14:textId="543D575E" w:rsidR="00035E5B" w:rsidRPr="004C0FBF" w:rsidRDefault="00CF5D30" w:rsidP="008C73EB">
      <w:pPr>
        <w:shd w:val="clear" w:color="auto" w:fill="FFFFFF"/>
        <w:spacing w:line="312" w:lineRule="auto"/>
        <w:ind w:firstLine="720"/>
        <w:jc w:val="both"/>
        <w:rPr>
          <w:rFonts w:eastAsia="Segoe UI"/>
          <w:iCs w:val="0"/>
          <w:spacing w:val="2"/>
        </w:rPr>
      </w:pPr>
      <w:r w:rsidRPr="004C0FBF">
        <w:rPr>
          <w:rFonts w:eastAsia="Segoe UI"/>
          <w:iCs w:val="0"/>
          <w:spacing w:val="2"/>
          <w:shd w:val="clear" w:color="auto" w:fill="FFFFFF"/>
          <w:lang w:eastAsia="zh-CN" w:bidi="ar"/>
        </w:rPr>
        <w:t>+</w:t>
      </w:r>
      <w:r w:rsidR="008C73EB" w:rsidRPr="004C0FBF">
        <w:rPr>
          <w:rFonts w:eastAsia="Segoe UI"/>
          <w:iCs w:val="0"/>
          <w:spacing w:val="2"/>
          <w:shd w:val="clear" w:color="auto" w:fill="FFFFFF"/>
          <w:lang w:eastAsia="zh-CN" w:bidi="ar"/>
        </w:rPr>
        <w:t xml:space="preserve"> </w:t>
      </w:r>
      <w:r w:rsidRPr="004C0FBF">
        <w:rPr>
          <w:rFonts w:eastAsia="Segoe UI"/>
          <w:iCs w:val="0"/>
          <w:spacing w:val="2"/>
          <w:shd w:val="clear" w:color="auto" w:fill="FFFFFF"/>
          <w:lang w:eastAsia="zh-CN" w:bidi="ar"/>
        </w:rPr>
        <w:t>Thích ứng với thay đổi: Mô hình này linh hoạt và có thể thích ứng với các yêu cầu thay đổi từ phía khách hàng.</w:t>
      </w:r>
    </w:p>
    <w:p w14:paraId="3017C641" w14:textId="504D97E0" w:rsidR="00035E5B" w:rsidRPr="004C0FBF" w:rsidRDefault="00CF5D30" w:rsidP="008C73EB">
      <w:pPr>
        <w:shd w:val="clear" w:color="auto" w:fill="FFFFFF"/>
        <w:spacing w:line="312" w:lineRule="auto"/>
        <w:ind w:firstLine="720"/>
        <w:jc w:val="both"/>
        <w:rPr>
          <w:rFonts w:eastAsia="Segoe UI"/>
          <w:iCs w:val="0"/>
          <w:spacing w:val="2"/>
        </w:rPr>
      </w:pPr>
      <w:r w:rsidRPr="004C0FBF">
        <w:rPr>
          <w:rFonts w:eastAsia="Segoe UI"/>
          <w:iCs w:val="0"/>
          <w:spacing w:val="2"/>
          <w:shd w:val="clear" w:color="auto" w:fill="FFFFFF"/>
          <w:lang w:eastAsia="zh-CN" w:bidi="ar"/>
        </w:rPr>
        <w:t>+</w:t>
      </w:r>
      <w:r w:rsidR="008C73EB" w:rsidRPr="004C0FBF">
        <w:rPr>
          <w:rFonts w:eastAsia="Segoe UI"/>
          <w:iCs w:val="0"/>
          <w:spacing w:val="2"/>
          <w:shd w:val="clear" w:color="auto" w:fill="FFFFFF"/>
          <w:lang w:eastAsia="zh-CN" w:bidi="ar"/>
        </w:rPr>
        <w:t xml:space="preserve"> </w:t>
      </w:r>
      <w:r w:rsidRPr="004C0FBF">
        <w:rPr>
          <w:rFonts w:eastAsia="Segoe UI"/>
          <w:iCs w:val="0"/>
          <w:spacing w:val="2"/>
          <w:shd w:val="clear" w:color="auto" w:fill="FFFFFF"/>
          <w:lang w:eastAsia="zh-CN" w:bidi="ar"/>
        </w:rPr>
        <w:t>Phát hành thường xuyên: Mô hình xoắn ốc cho phép phát hành sản phẩm thường xuyên, giúp khách hàng có thể đánh giá và phản hồi sớm.</w:t>
      </w:r>
    </w:p>
    <w:p w14:paraId="1B1D85C1" w14:textId="3B196219" w:rsidR="00035E5B" w:rsidRPr="004C0FBF" w:rsidRDefault="00CF5D30" w:rsidP="008C73EB">
      <w:pPr>
        <w:shd w:val="clear" w:color="auto" w:fill="FFFFFF"/>
        <w:spacing w:line="312" w:lineRule="auto"/>
        <w:jc w:val="both"/>
        <w:rPr>
          <w:rFonts w:eastAsia="Segoe UI"/>
          <w:b/>
          <w:bCs/>
          <w:iCs w:val="0"/>
          <w:spacing w:val="2"/>
        </w:rPr>
      </w:pPr>
      <w:r w:rsidRPr="004C0FBF">
        <w:rPr>
          <w:rFonts w:eastAsia="Segoe UI"/>
          <w:b/>
          <w:bCs/>
          <w:iCs w:val="0"/>
          <w:spacing w:val="2"/>
          <w:shd w:val="clear" w:color="auto" w:fill="FFFFFF"/>
          <w:lang w:eastAsia="zh-CN" w:bidi="ar"/>
        </w:rPr>
        <w:t>-</w:t>
      </w:r>
      <w:r w:rsidR="008C73EB" w:rsidRPr="004C0FBF">
        <w:rPr>
          <w:rFonts w:eastAsia="Segoe UI"/>
          <w:b/>
          <w:bCs/>
          <w:iCs w:val="0"/>
          <w:spacing w:val="2"/>
          <w:shd w:val="clear" w:color="auto" w:fill="FFFFFF"/>
          <w:lang w:eastAsia="zh-CN" w:bidi="ar"/>
        </w:rPr>
        <w:t xml:space="preserve"> </w:t>
      </w:r>
      <w:r w:rsidRPr="004C0FBF">
        <w:rPr>
          <w:rFonts w:eastAsia="Segoe UI"/>
          <w:b/>
          <w:bCs/>
          <w:iCs w:val="0"/>
          <w:spacing w:val="2"/>
          <w:shd w:val="clear" w:color="auto" w:fill="FFFFFF"/>
          <w:lang w:eastAsia="zh-CN" w:bidi="ar"/>
        </w:rPr>
        <w:t>Nhược điểm:</w:t>
      </w:r>
    </w:p>
    <w:p w14:paraId="56A1044B" w14:textId="4BC84756" w:rsidR="00035E5B" w:rsidRPr="004C0FBF" w:rsidRDefault="00CF5D30" w:rsidP="008C73EB">
      <w:pPr>
        <w:shd w:val="clear" w:color="auto" w:fill="FFFFFF"/>
        <w:spacing w:line="312" w:lineRule="auto"/>
        <w:ind w:firstLine="720"/>
        <w:jc w:val="both"/>
        <w:rPr>
          <w:rFonts w:eastAsia="Segoe UI"/>
          <w:iCs w:val="0"/>
          <w:spacing w:val="2"/>
        </w:rPr>
      </w:pPr>
      <w:r w:rsidRPr="004C0FBF">
        <w:rPr>
          <w:rFonts w:eastAsia="Segoe UI"/>
          <w:iCs w:val="0"/>
          <w:spacing w:val="2"/>
          <w:shd w:val="clear" w:color="auto" w:fill="FFFFFF"/>
          <w:lang w:eastAsia="zh-CN" w:bidi="ar"/>
        </w:rPr>
        <w:t>+</w:t>
      </w:r>
      <w:r w:rsidR="008C73EB" w:rsidRPr="004C0FBF">
        <w:rPr>
          <w:rFonts w:eastAsia="Segoe UI"/>
          <w:iCs w:val="0"/>
          <w:spacing w:val="2"/>
          <w:shd w:val="clear" w:color="auto" w:fill="FFFFFF"/>
          <w:lang w:eastAsia="zh-CN" w:bidi="ar"/>
        </w:rPr>
        <w:t xml:space="preserve"> </w:t>
      </w:r>
      <w:r w:rsidRPr="004C0FBF">
        <w:rPr>
          <w:rFonts w:eastAsia="Segoe UI"/>
          <w:iCs w:val="0"/>
          <w:spacing w:val="2"/>
          <w:shd w:val="clear" w:color="auto" w:fill="FFFFFF"/>
          <w:lang w:eastAsia="zh-CN" w:bidi="ar"/>
        </w:rPr>
        <w:t>Chi phí cao: Do tập trung vào việc phân tích rủi ro, mô hình xoắn ốc có thể tốn nhiều thời gian và nguồn lực, dẫn đến chi phí phát triển cao.</w:t>
      </w:r>
    </w:p>
    <w:p w14:paraId="7A2EA083" w14:textId="5D659BB6" w:rsidR="00035E5B" w:rsidRPr="004C0FBF" w:rsidRDefault="00CF5D30" w:rsidP="008C73EB">
      <w:pPr>
        <w:shd w:val="clear" w:color="auto" w:fill="FFFFFF"/>
        <w:spacing w:line="312" w:lineRule="auto"/>
        <w:ind w:firstLine="720"/>
        <w:jc w:val="both"/>
        <w:rPr>
          <w:rFonts w:eastAsia="Segoe UI"/>
          <w:iCs w:val="0"/>
          <w:spacing w:val="2"/>
        </w:rPr>
      </w:pPr>
      <w:r w:rsidRPr="004C0FBF">
        <w:rPr>
          <w:rFonts w:eastAsia="Segoe UI"/>
          <w:iCs w:val="0"/>
          <w:spacing w:val="2"/>
          <w:shd w:val="clear" w:color="auto" w:fill="FFFFFF"/>
          <w:lang w:eastAsia="zh-CN" w:bidi="ar"/>
        </w:rPr>
        <w:t>+</w:t>
      </w:r>
      <w:r w:rsidR="008C73EB" w:rsidRPr="004C0FBF">
        <w:rPr>
          <w:rFonts w:eastAsia="Segoe UI"/>
          <w:iCs w:val="0"/>
          <w:spacing w:val="2"/>
          <w:shd w:val="clear" w:color="auto" w:fill="FFFFFF"/>
          <w:lang w:eastAsia="zh-CN" w:bidi="ar"/>
        </w:rPr>
        <w:t xml:space="preserve"> </w:t>
      </w:r>
      <w:r w:rsidRPr="004C0FBF">
        <w:rPr>
          <w:rFonts w:eastAsia="Segoe UI"/>
          <w:iCs w:val="0"/>
          <w:spacing w:val="2"/>
          <w:shd w:val="clear" w:color="auto" w:fill="FFFFFF"/>
          <w:lang w:eastAsia="zh-CN" w:bidi="ar"/>
        </w:rPr>
        <w:t>Phụ thuộc vào rủi ro: Nếu quá trình phân tích rủi ro không được thực hiện chính xác, dự án có thể gặp rủi ro.</w:t>
      </w:r>
    </w:p>
    <w:p w14:paraId="69D0B7AD" w14:textId="1E137D6B" w:rsidR="00035E5B" w:rsidRPr="004C0FBF" w:rsidRDefault="00CF5D30" w:rsidP="008C73EB">
      <w:pPr>
        <w:shd w:val="clear" w:color="auto" w:fill="FFFFFF"/>
        <w:spacing w:line="312" w:lineRule="auto"/>
        <w:ind w:firstLine="720"/>
        <w:jc w:val="both"/>
        <w:rPr>
          <w:rFonts w:eastAsia="Segoe UI"/>
          <w:iCs w:val="0"/>
          <w:spacing w:val="2"/>
        </w:rPr>
      </w:pPr>
      <w:r w:rsidRPr="004C0FBF">
        <w:rPr>
          <w:rFonts w:eastAsia="Segoe UI"/>
          <w:iCs w:val="0"/>
          <w:spacing w:val="2"/>
          <w:shd w:val="clear" w:color="auto" w:fill="FFFFFF"/>
          <w:lang w:eastAsia="zh-CN" w:bidi="ar"/>
        </w:rPr>
        <w:lastRenderedPageBreak/>
        <w:t>+</w:t>
      </w:r>
      <w:r w:rsidR="008C73EB" w:rsidRPr="004C0FBF">
        <w:rPr>
          <w:rFonts w:eastAsia="Segoe UI"/>
          <w:iCs w:val="0"/>
          <w:spacing w:val="2"/>
          <w:shd w:val="clear" w:color="auto" w:fill="FFFFFF"/>
          <w:lang w:eastAsia="zh-CN" w:bidi="ar"/>
        </w:rPr>
        <w:t xml:space="preserve"> </w:t>
      </w:r>
      <w:r w:rsidRPr="004C0FBF">
        <w:rPr>
          <w:rFonts w:eastAsia="Segoe UI"/>
          <w:iCs w:val="0"/>
          <w:spacing w:val="2"/>
          <w:shd w:val="clear" w:color="auto" w:fill="FFFFFF"/>
          <w:lang w:eastAsia="zh-CN" w:bidi="ar"/>
        </w:rPr>
        <w:t>Cần kỹ năng quản lý dự án: Để thực hiện mô hình xoắn ốc một cách hiệu quả, đội ngũ phát triển cần có kỹ năng quản lý dự án tốt.</w:t>
      </w:r>
    </w:p>
    <w:p w14:paraId="07234BE1" w14:textId="77777777" w:rsidR="00035E5B" w:rsidRPr="004C0FBF" w:rsidRDefault="00CF5D30" w:rsidP="008C73EB">
      <w:pPr>
        <w:shd w:val="clear" w:color="auto" w:fill="FFFFFF"/>
        <w:spacing w:line="312" w:lineRule="auto"/>
        <w:ind w:firstLine="720"/>
        <w:jc w:val="both"/>
      </w:pPr>
      <w:r w:rsidRPr="004C0FBF">
        <w:rPr>
          <w:rFonts w:eastAsia="Segoe UI"/>
          <w:iCs w:val="0"/>
          <w:spacing w:val="2"/>
          <w:shd w:val="clear" w:color="auto" w:fill="FFFFFF"/>
          <w:lang w:eastAsia="zh-CN" w:bidi="ar"/>
        </w:rPr>
        <w:t>Tóm lại, mô hình xoắn ốc là một lựa chọn tốt cho các dự án lớn và phức tạp, nơi mà việc phân tích rủi ro và khả năng thích ứng với thay đổi là quan trọng. Tuy nhiên, nó có thể không phù hợp cho các dự án nhỏ với ngân sách hạn chế.</w:t>
      </w:r>
    </w:p>
    <w:p w14:paraId="7022BD05" w14:textId="77777777" w:rsidR="00035E5B" w:rsidRPr="004C0FBF" w:rsidRDefault="00CF5D30">
      <w:pPr>
        <w:pStyle w:val="Heading3"/>
        <w:numPr>
          <w:ilvl w:val="2"/>
          <w:numId w:val="17"/>
        </w:numPr>
        <w:jc w:val="both"/>
      </w:pPr>
      <w:bookmarkStart w:id="102" w:name="_Toc17859"/>
      <w:bookmarkStart w:id="103" w:name="_Toc31986"/>
      <w:bookmarkStart w:id="104" w:name="_Toc23411"/>
      <w:bookmarkStart w:id="105" w:name="_Toc168175726"/>
      <w:bookmarkStart w:id="106" w:name="_Toc168204768"/>
      <w:r w:rsidRPr="004C0FBF">
        <w:t>Ứng dụng mô hình xoắn ốc vào dự án</w:t>
      </w:r>
      <w:bookmarkEnd w:id="102"/>
      <w:bookmarkEnd w:id="103"/>
      <w:bookmarkEnd w:id="104"/>
      <w:bookmarkEnd w:id="105"/>
      <w:bookmarkEnd w:id="106"/>
    </w:p>
    <w:p w14:paraId="7FBA5130" w14:textId="77777777" w:rsidR="00035E5B" w:rsidRPr="004C0FBF" w:rsidRDefault="00CF5D30" w:rsidP="008C73EB">
      <w:pPr>
        <w:shd w:val="clear" w:color="auto" w:fill="FFFFFF"/>
        <w:spacing w:line="312" w:lineRule="auto"/>
        <w:ind w:firstLine="720"/>
        <w:jc w:val="both"/>
        <w:rPr>
          <w:rFonts w:eastAsia="Segoe UI"/>
          <w:iCs w:val="0"/>
          <w:spacing w:val="2"/>
        </w:rPr>
      </w:pPr>
      <w:r w:rsidRPr="004C0FBF">
        <w:rPr>
          <w:rFonts w:eastAsia="Segoe UI"/>
          <w:iCs w:val="0"/>
          <w:spacing w:val="2"/>
          <w:shd w:val="clear" w:color="auto" w:fill="FFFFFF"/>
          <w:lang w:eastAsia="zh-CN" w:bidi="ar"/>
        </w:rPr>
        <w:t>Đối với dự án phát triển phần mềm quản lý website bán quần áo Canifa có thể áp dụng quy trình xoắn ốc như sau:</w:t>
      </w:r>
    </w:p>
    <w:p w14:paraId="29C99FB1" w14:textId="0EAF5934" w:rsidR="00035E5B" w:rsidRPr="004C0FBF" w:rsidRDefault="00CF5D30" w:rsidP="008C73EB">
      <w:pPr>
        <w:shd w:val="clear" w:color="auto" w:fill="FFFFFF"/>
        <w:spacing w:line="312" w:lineRule="auto"/>
        <w:ind w:firstLine="720"/>
        <w:jc w:val="both"/>
        <w:rPr>
          <w:rFonts w:eastAsia="Segoe UI"/>
          <w:iCs w:val="0"/>
          <w:spacing w:val="2"/>
        </w:rPr>
      </w:pPr>
      <w:r w:rsidRPr="004C0FBF">
        <w:rPr>
          <w:rFonts w:eastAsia="Segoe UI"/>
          <w:iCs w:val="0"/>
          <w:spacing w:val="2"/>
          <w:shd w:val="clear" w:color="auto" w:fill="FFFFFF"/>
          <w:lang w:eastAsia="zh-CN" w:bidi="ar"/>
        </w:rPr>
        <w:t>-</w:t>
      </w:r>
      <w:r w:rsidR="008C73EB" w:rsidRPr="004C0FBF">
        <w:rPr>
          <w:rFonts w:eastAsia="Segoe UI"/>
          <w:iCs w:val="0"/>
          <w:spacing w:val="2"/>
          <w:shd w:val="clear" w:color="auto" w:fill="FFFFFF"/>
          <w:lang w:eastAsia="zh-CN" w:bidi="ar"/>
        </w:rPr>
        <w:t xml:space="preserve"> </w:t>
      </w:r>
      <w:r w:rsidRPr="004C0FBF">
        <w:rPr>
          <w:rFonts w:eastAsia="Segoe UI"/>
          <w:iCs w:val="0"/>
          <w:spacing w:val="2"/>
          <w:shd w:val="clear" w:color="auto" w:fill="FFFFFF"/>
          <w:lang w:eastAsia="zh-CN" w:bidi="ar"/>
        </w:rPr>
        <w:t>Thiết lập mục tiêu: Xác định các chức năng cần thiết cho website như quản lý sản phẩm, quản lý đơn hàng, quản lý khách hàng, v.v.</w:t>
      </w:r>
    </w:p>
    <w:p w14:paraId="37000984" w14:textId="77FDD7C9" w:rsidR="00035E5B" w:rsidRPr="004C0FBF" w:rsidRDefault="00CF5D30" w:rsidP="008C73EB">
      <w:pPr>
        <w:shd w:val="clear" w:color="auto" w:fill="FFFFFF"/>
        <w:spacing w:line="312" w:lineRule="auto"/>
        <w:ind w:firstLine="720"/>
        <w:jc w:val="both"/>
        <w:rPr>
          <w:rFonts w:eastAsia="Segoe UI"/>
          <w:iCs w:val="0"/>
          <w:spacing w:val="2"/>
        </w:rPr>
      </w:pPr>
      <w:r w:rsidRPr="004C0FBF">
        <w:rPr>
          <w:rFonts w:eastAsia="Segoe UI"/>
          <w:iCs w:val="0"/>
          <w:spacing w:val="2"/>
          <w:shd w:val="clear" w:color="auto" w:fill="FFFFFF"/>
          <w:lang w:eastAsia="zh-CN" w:bidi="ar"/>
        </w:rPr>
        <w:t>-</w:t>
      </w:r>
      <w:r w:rsidR="008C73EB" w:rsidRPr="004C0FBF">
        <w:rPr>
          <w:rFonts w:eastAsia="Segoe UI"/>
          <w:iCs w:val="0"/>
          <w:spacing w:val="2"/>
          <w:shd w:val="clear" w:color="auto" w:fill="FFFFFF"/>
          <w:lang w:eastAsia="zh-CN" w:bidi="ar"/>
        </w:rPr>
        <w:t xml:space="preserve"> </w:t>
      </w:r>
      <w:r w:rsidRPr="004C0FBF">
        <w:rPr>
          <w:rFonts w:eastAsia="Segoe UI"/>
          <w:iCs w:val="0"/>
          <w:spacing w:val="2"/>
          <w:shd w:val="clear" w:color="auto" w:fill="FFFFFF"/>
          <w:lang w:eastAsia="zh-CN" w:bidi="ar"/>
        </w:rPr>
        <w:t>Đánh giá và giảm thiểu rủi ro: Đánh giá các rủi ro có thể gặp phải trong quá trình phát triển như thời gian, nguồn lực, công nghệ, v.v. và tìm cách giảm thiểu chúng.</w:t>
      </w:r>
    </w:p>
    <w:p w14:paraId="1779D9FB" w14:textId="604C2730" w:rsidR="00035E5B" w:rsidRPr="004C0FBF" w:rsidRDefault="00CF5D30" w:rsidP="008C73EB">
      <w:pPr>
        <w:shd w:val="clear" w:color="auto" w:fill="FFFFFF"/>
        <w:spacing w:line="312" w:lineRule="auto"/>
        <w:ind w:firstLine="720"/>
        <w:jc w:val="both"/>
        <w:rPr>
          <w:rFonts w:eastAsia="Segoe UI"/>
          <w:iCs w:val="0"/>
          <w:spacing w:val="2"/>
        </w:rPr>
      </w:pPr>
      <w:r w:rsidRPr="004C0FBF">
        <w:rPr>
          <w:rFonts w:eastAsia="Segoe UI"/>
          <w:iCs w:val="0"/>
          <w:spacing w:val="2"/>
          <w:shd w:val="clear" w:color="auto" w:fill="FFFFFF"/>
          <w:lang w:eastAsia="zh-CN" w:bidi="ar"/>
        </w:rPr>
        <w:t>-</w:t>
      </w:r>
      <w:r w:rsidR="008C73EB" w:rsidRPr="004C0FBF">
        <w:rPr>
          <w:rFonts w:eastAsia="Segoe UI"/>
          <w:iCs w:val="0"/>
          <w:spacing w:val="2"/>
          <w:shd w:val="clear" w:color="auto" w:fill="FFFFFF"/>
          <w:lang w:eastAsia="zh-CN" w:bidi="ar"/>
        </w:rPr>
        <w:t xml:space="preserve"> </w:t>
      </w:r>
      <w:r w:rsidRPr="004C0FBF">
        <w:rPr>
          <w:rFonts w:eastAsia="Segoe UI"/>
          <w:iCs w:val="0"/>
          <w:spacing w:val="2"/>
          <w:shd w:val="clear" w:color="auto" w:fill="FFFFFF"/>
          <w:lang w:eastAsia="zh-CN" w:bidi="ar"/>
        </w:rPr>
        <w:t>Phát triển và đánh giá: Chọn một mô hình phát triển phù hợp (như Agile hoặc Scrum), xây dựng và kiểm thử các chức năng đã xác định.</w:t>
      </w:r>
    </w:p>
    <w:p w14:paraId="38AC4189" w14:textId="64884F4D" w:rsidR="00035E5B" w:rsidRPr="004C0FBF" w:rsidRDefault="00CF5D30" w:rsidP="008C73EB">
      <w:pPr>
        <w:shd w:val="clear" w:color="auto" w:fill="FFFFFF"/>
        <w:spacing w:line="312" w:lineRule="auto"/>
        <w:ind w:firstLine="720"/>
        <w:jc w:val="both"/>
      </w:pPr>
      <w:r w:rsidRPr="004C0FBF">
        <w:rPr>
          <w:rFonts w:eastAsia="Segoe UI"/>
          <w:iCs w:val="0"/>
          <w:spacing w:val="2"/>
          <w:shd w:val="clear" w:color="auto" w:fill="FFFFFF"/>
          <w:lang w:eastAsia="zh-CN" w:bidi="ar"/>
        </w:rPr>
        <w:t>-</w:t>
      </w:r>
      <w:r w:rsidR="008C73EB" w:rsidRPr="004C0FBF">
        <w:rPr>
          <w:rFonts w:eastAsia="Segoe UI"/>
          <w:iCs w:val="0"/>
          <w:spacing w:val="2"/>
          <w:shd w:val="clear" w:color="auto" w:fill="FFFFFF"/>
          <w:lang w:eastAsia="zh-CN" w:bidi="ar"/>
        </w:rPr>
        <w:t xml:space="preserve"> </w:t>
      </w:r>
      <w:r w:rsidRPr="004C0FBF">
        <w:rPr>
          <w:rFonts w:eastAsia="Segoe UI"/>
          <w:iCs w:val="0"/>
          <w:spacing w:val="2"/>
          <w:shd w:val="clear" w:color="auto" w:fill="FFFFFF"/>
          <w:lang w:eastAsia="zh-CN" w:bidi="ar"/>
        </w:rPr>
        <w:t>Lập kế hoạch: Dựa trên kết quả đánh giá, lập kế hoạch cho giai đoạn tiếp theo của dự án, bao gồm cải tiến chức năng, thêm chức năng mới, v.v.</w:t>
      </w:r>
    </w:p>
    <w:p w14:paraId="435AE5F5" w14:textId="77777777" w:rsidR="00035E5B" w:rsidRPr="004C0FBF" w:rsidRDefault="00CF5D30">
      <w:pPr>
        <w:pStyle w:val="Heading2"/>
        <w:numPr>
          <w:ilvl w:val="1"/>
          <w:numId w:val="17"/>
        </w:numPr>
        <w:jc w:val="both"/>
      </w:pPr>
      <w:bookmarkStart w:id="107" w:name="_Toc22214"/>
      <w:bookmarkStart w:id="108" w:name="_Toc1222"/>
      <w:bookmarkStart w:id="109" w:name="_Toc168175727"/>
      <w:bookmarkStart w:id="110" w:name="_Toc168204769"/>
      <w:r w:rsidRPr="004C0FBF">
        <w:t>Tổng kết Chương 1</w:t>
      </w:r>
      <w:bookmarkEnd w:id="107"/>
      <w:bookmarkEnd w:id="108"/>
      <w:bookmarkEnd w:id="109"/>
      <w:bookmarkEnd w:id="110"/>
    </w:p>
    <w:p w14:paraId="1134C2E5" w14:textId="229E041E" w:rsidR="00035E5B" w:rsidRPr="004C0FBF" w:rsidRDefault="00CF5D30" w:rsidP="008C73EB">
      <w:pPr>
        <w:spacing w:line="312" w:lineRule="auto"/>
        <w:ind w:firstLine="720"/>
        <w:jc w:val="both"/>
        <w:rPr>
          <w:rFonts w:eastAsia="SimSun"/>
          <w:lang w:eastAsia="zh-CN" w:bidi="ar"/>
        </w:rPr>
      </w:pPr>
      <w:r w:rsidRPr="004C0FBF">
        <w:rPr>
          <w:rFonts w:eastAsia="SimSun"/>
          <w:lang w:eastAsia="zh-CN" w:bidi="ar"/>
        </w:rPr>
        <w:t>Việc áp dụng mô hình xoắn ốc (</w:t>
      </w:r>
      <w:r w:rsidR="00D52E89" w:rsidRPr="004C0FBF">
        <w:rPr>
          <w:rFonts w:eastAsia="SimSun"/>
          <w:lang w:eastAsia="zh-CN" w:bidi="ar"/>
        </w:rPr>
        <w:t>Spiral model</w:t>
      </w:r>
      <w:r w:rsidRPr="004C0FBF">
        <w:rPr>
          <w:rFonts w:eastAsia="SimSun"/>
          <w:lang w:eastAsia="zh-CN" w:bidi="ar"/>
        </w:rPr>
        <w:t>) vào dự án phát triển phần mềm quản lí website bán quần áo Canifa sẽ giúp tăng tính linh hoạt, tương tác và phản hồi nhanh chóng giữa các bên liên quan. Điều này sẽ giúp tạo ra một sản phẩm phần mềm chất lượng cao, đáp ứng được nhu cầu và mong đợi của người dùng một cách hiệu quả và hiệu suất. Qua đó, Canifa có thể đạt được mục tiêu kinh doanh và tăng cường sự cạnh tranh trong lĩnh vực thương mại điện tử quần áo.</w:t>
      </w:r>
    </w:p>
    <w:p w14:paraId="30258B55" w14:textId="77777777" w:rsidR="00035E5B" w:rsidRPr="004C0FBF" w:rsidRDefault="00CF5D30">
      <w:pPr>
        <w:rPr>
          <w:rFonts w:eastAsia="SimSun"/>
          <w:lang w:eastAsia="zh-CN" w:bidi="ar"/>
        </w:rPr>
      </w:pPr>
      <w:r w:rsidRPr="004C0FBF">
        <w:rPr>
          <w:rFonts w:eastAsia="SimSun"/>
          <w:lang w:eastAsia="zh-CN" w:bidi="ar"/>
        </w:rPr>
        <w:br w:type="page"/>
      </w:r>
    </w:p>
    <w:p w14:paraId="2B5F01F0" w14:textId="77777777" w:rsidR="00035E5B" w:rsidRPr="004C0FBF" w:rsidRDefault="00CF5D30">
      <w:pPr>
        <w:pStyle w:val="Heading1"/>
      </w:pPr>
      <w:bookmarkStart w:id="111" w:name="_Toc9236"/>
      <w:bookmarkStart w:id="112" w:name="_Toc23668"/>
      <w:bookmarkStart w:id="113" w:name="_Toc14618"/>
      <w:bookmarkStart w:id="114" w:name="_Toc168175728"/>
      <w:bookmarkStart w:id="115" w:name="_Toc168204770"/>
      <w:r w:rsidRPr="004C0FBF">
        <w:lastRenderedPageBreak/>
        <w:t>Chương 2. PHÂN TÍCH VÀ ĐẶC TẢ YÊU CẦU PHẦN MỀM</w:t>
      </w:r>
      <w:bookmarkEnd w:id="111"/>
      <w:bookmarkEnd w:id="112"/>
      <w:bookmarkEnd w:id="113"/>
      <w:bookmarkEnd w:id="114"/>
      <w:bookmarkEnd w:id="115"/>
    </w:p>
    <w:p w14:paraId="76DA27A8" w14:textId="77777777" w:rsidR="00035E5B" w:rsidRPr="004C0FBF" w:rsidRDefault="00CF5D30">
      <w:pPr>
        <w:pStyle w:val="Heading2"/>
      </w:pPr>
      <w:bookmarkStart w:id="116" w:name="_Toc18418"/>
      <w:bookmarkStart w:id="117" w:name="_Toc3387"/>
      <w:bookmarkStart w:id="118" w:name="_Toc9159"/>
      <w:bookmarkStart w:id="119" w:name="_Toc168175729"/>
      <w:bookmarkStart w:id="120" w:name="_Toc168204771"/>
      <w:r w:rsidRPr="004C0FBF">
        <w:t>2.1.</w:t>
      </w:r>
      <w:r w:rsidRPr="004C0FBF">
        <w:tab/>
        <w:t>Mô hình hoá chức năng</w:t>
      </w:r>
      <w:bookmarkEnd w:id="116"/>
      <w:bookmarkEnd w:id="117"/>
      <w:bookmarkEnd w:id="118"/>
      <w:bookmarkEnd w:id="119"/>
      <w:bookmarkEnd w:id="120"/>
    </w:p>
    <w:p w14:paraId="2A303F36" w14:textId="77777777" w:rsidR="00035E5B" w:rsidRPr="004C0FBF" w:rsidRDefault="00CF5D30">
      <w:pPr>
        <w:numPr>
          <w:ilvl w:val="0"/>
          <w:numId w:val="25"/>
        </w:numPr>
      </w:pPr>
      <w:r w:rsidRPr="004C0FBF">
        <w:rPr>
          <w:b/>
          <w:bCs/>
        </w:rPr>
        <w:t>Các tác nhân của hệ thống</w:t>
      </w:r>
    </w:p>
    <w:p w14:paraId="17F5B2BE" w14:textId="6EED9258" w:rsidR="00035E5B" w:rsidRPr="004C0FBF" w:rsidRDefault="00CF5D30" w:rsidP="008C73EB">
      <w:pPr>
        <w:pStyle w:val="NormalWeb"/>
        <w:spacing w:before="240" w:beforeAutospacing="0" w:after="240" w:afterAutospacing="0" w:line="312" w:lineRule="auto"/>
        <w:ind w:firstLine="720"/>
        <w:jc w:val="both"/>
        <w:rPr>
          <w:lang w:val="vi-VN"/>
        </w:rPr>
      </w:pPr>
      <w:r w:rsidRPr="004C0FBF">
        <w:rPr>
          <w:color w:val="000000"/>
          <w:sz w:val="28"/>
          <w:szCs w:val="28"/>
          <w:lang w:val="vi-VN"/>
        </w:rPr>
        <w:t>- Quản trị viên: là thành viên quản trị của hệ thống (nhân viên, chủ cửa hàng</w:t>
      </w:r>
      <w:r w:rsidR="006B7C03" w:rsidRPr="004C0FBF">
        <w:rPr>
          <w:color w:val="000000"/>
          <w:sz w:val="28"/>
          <w:szCs w:val="28"/>
          <w:lang w:val="vi-VN"/>
        </w:rPr>
        <w:t>…</w:t>
      </w:r>
      <w:r w:rsidRPr="004C0FBF">
        <w:rPr>
          <w:color w:val="000000"/>
          <w:sz w:val="28"/>
          <w:szCs w:val="28"/>
          <w:lang w:val="vi-VN"/>
        </w:rPr>
        <w:t>) có quyền quản lí mọi hoạt động trong hệ thống.</w:t>
      </w:r>
    </w:p>
    <w:p w14:paraId="47D6D85F" w14:textId="6D3AD64F" w:rsidR="00035E5B" w:rsidRPr="004C0FBF" w:rsidRDefault="00CF5D30" w:rsidP="008C73EB">
      <w:pPr>
        <w:pStyle w:val="NormalWeb"/>
        <w:spacing w:before="240" w:beforeAutospacing="0" w:after="240" w:afterAutospacing="0" w:line="312" w:lineRule="auto"/>
        <w:ind w:firstLine="720"/>
        <w:jc w:val="both"/>
        <w:rPr>
          <w:lang w:val="vi-VN"/>
        </w:rPr>
      </w:pPr>
      <w:r w:rsidRPr="004C0FBF">
        <w:rPr>
          <w:color w:val="000000"/>
          <w:sz w:val="28"/>
          <w:szCs w:val="28"/>
          <w:lang w:val="vi-VN"/>
        </w:rPr>
        <w:t xml:space="preserve">- </w:t>
      </w:r>
      <w:r w:rsidR="008C73EB" w:rsidRPr="004C0FBF">
        <w:rPr>
          <w:color w:val="000000"/>
          <w:sz w:val="28"/>
          <w:szCs w:val="28"/>
          <w:lang w:val="vi-VN"/>
        </w:rPr>
        <w:t>T</w:t>
      </w:r>
      <w:r w:rsidRPr="004C0FBF">
        <w:rPr>
          <w:color w:val="000000"/>
          <w:sz w:val="28"/>
          <w:szCs w:val="28"/>
          <w:lang w:val="vi-VN"/>
        </w:rPr>
        <w:t>hành viên: là hệ thống thành viên đã đăng kí tài khoản trên hệ thống.</w:t>
      </w:r>
    </w:p>
    <w:p w14:paraId="18379AF1" w14:textId="77777777" w:rsidR="00035E5B" w:rsidRPr="004C0FBF" w:rsidRDefault="00CF5D30" w:rsidP="008C73EB">
      <w:pPr>
        <w:pStyle w:val="NormalWeb"/>
        <w:spacing w:before="240" w:beforeAutospacing="0" w:after="240" w:afterAutospacing="0" w:line="312" w:lineRule="auto"/>
        <w:ind w:firstLine="720"/>
        <w:jc w:val="both"/>
        <w:rPr>
          <w:color w:val="000000"/>
          <w:sz w:val="28"/>
          <w:szCs w:val="28"/>
          <w:lang w:val="vi-VN"/>
        </w:rPr>
      </w:pPr>
      <w:r w:rsidRPr="004C0FBF">
        <w:rPr>
          <w:color w:val="000000"/>
          <w:sz w:val="28"/>
          <w:szCs w:val="28"/>
          <w:lang w:val="vi-VN"/>
        </w:rPr>
        <w:t>- Khách hàng: là khách chưa đăng ký tài khoản trên hệ thống.</w:t>
      </w:r>
    </w:p>
    <w:p w14:paraId="283FCEA4" w14:textId="77777777" w:rsidR="00035E5B" w:rsidRPr="004C0FBF" w:rsidRDefault="00CF5D30">
      <w:pPr>
        <w:pStyle w:val="NormalWeb"/>
        <w:numPr>
          <w:ilvl w:val="0"/>
          <w:numId w:val="25"/>
        </w:numPr>
        <w:spacing w:before="240" w:beforeAutospacing="0" w:after="240" w:afterAutospacing="0" w:line="14" w:lineRule="atLeast"/>
        <w:rPr>
          <w:color w:val="000000"/>
          <w:sz w:val="28"/>
          <w:szCs w:val="28"/>
          <w:lang w:val="vi-VN"/>
        </w:rPr>
      </w:pPr>
      <w:r w:rsidRPr="004C0FBF">
        <w:rPr>
          <w:color w:val="000000"/>
          <w:sz w:val="28"/>
          <w:szCs w:val="28"/>
          <w:lang w:val="vi-VN"/>
        </w:rPr>
        <w:t>Use case tổng quan</w:t>
      </w:r>
    </w:p>
    <w:p w14:paraId="32E7412C" w14:textId="77777777" w:rsidR="00035E5B" w:rsidRPr="004C0FBF" w:rsidRDefault="00CF5D30">
      <w:pPr>
        <w:pStyle w:val="NormalWeb"/>
        <w:spacing w:before="240" w:beforeAutospacing="0" w:after="240" w:afterAutospacing="0" w:line="14" w:lineRule="atLeast"/>
        <w:rPr>
          <w:sz w:val="28"/>
          <w:szCs w:val="28"/>
          <w:lang w:val="vi-VN"/>
        </w:rPr>
      </w:pPr>
      <w:r w:rsidRPr="004C0FBF">
        <w:rPr>
          <w:noProof/>
          <w:sz w:val="28"/>
          <w:szCs w:val="28"/>
          <w:lang w:val="vi-VN"/>
        </w:rPr>
        <w:drawing>
          <wp:inline distT="0" distB="0" distL="0" distR="0" wp14:anchorId="256F46CE" wp14:editId="4233E88D">
            <wp:extent cx="5474043" cy="5107549"/>
            <wp:effectExtent l="0" t="0" r="0" b="0"/>
            <wp:docPr id="1070177546" name="Picture 1" descr="A diagram of a person's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77546" name="Picture 1" descr="A diagram of a person's structure&#10;&#10;Description automatically generated"/>
                    <pic:cNvPicPr>
                      <a:picLocks noChangeAspect="1"/>
                    </pic:cNvPicPr>
                  </pic:nvPicPr>
                  <pic:blipFill>
                    <a:blip r:embed="rId13"/>
                    <a:stretch>
                      <a:fillRect/>
                    </a:stretch>
                  </pic:blipFill>
                  <pic:spPr>
                    <a:xfrm>
                      <a:off x="0" y="0"/>
                      <a:ext cx="5491760" cy="5124080"/>
                    </a:xfrm>
                    <a:prstGeom prst="rect">
                      <a:avLst/>
                    </a:prstGeom>
                  </pic:spPr>
                </pic:pic>
              </a:graphicData>
            </a:graphic>
          </wp:inline>
        </w:drawing>
      </w:r>
    </w:p>
    <w:p w14:paraId="6CBBF56C" w14:textId="77777777" w:rsidR="00035E5B" w:rsidRPr="004C0FBF" w:rsidRDefault="00CF5D30" w:rsidP="00B50633">
      <w:pPr>
        <w:pStyle w:val="Heading5"/>
      </w:pPr>
      <w:bookmarkStart w:id="121" w:name="_Toc13536"/>
      <w:bookmarkStart w:id="122" w:name="_Toc168242477"/>
      <w:r w:rsidRPr="004C0FBF">
        <w:t>Hình 2.1. Hình sơ đồ use case tổng quan</w:t>
      </w:r>
      <w:bookmarkEnd w:id="121"/>
      <w:bookmarkEnd w:id="122"/>
    </w:p>
    <w:p w14:paraId="028F13D1" w14:textId="77777777" w:rsidR="00B50633" w:rsidRDefault="00B50633">
      <w:pPr>
        <w:spacing w:before="0" w:after="0" w:line="240" w:lineRule="auto"/>
        <w:rPr>
          <w:b/>
          <w:bCs/>
        </w:rPr>
      </w:pPr>
      <w:r>
        <w:rPr>
          <w:b/>
          <w:bCs/>
        </w:rPr>
        <w:br w:type="page"/>
      </w:r>
    </w:p>
    <w:p w14:paraId="01C3122B" w14:textId="110832BC" w:rsidR="00035E5B" w:rsidRPr="004C0FBF" w:rsidRDefault="00CF5D30">
      <w:pPr>
        <w:numPr>
          <w:ilvl w:val="0"/>
          <w:numId w:val="25"/>
        </w:numPr>
        <w:rPr>
          <w:b/>
          <w:bCs/>
        </w:rPr>
      </w:pPr>
      <w:r w:rsidRPr="004C0FBF">
        <w:rPr>
          <w:b/>
          <w:bCs/>
        </w:rPr>
        <w:lastRenderedPageBreak/>
        <w:t>Các use case phân rã theo tác nhân ngoài</w:t>
      </w:r>
    </w:p>
    <w:p w14:paraId="3BF6459F" w14:textId="44154345" w:rsidR="00B50633" w:rsidRDefault="00CF5D30" w:rsidP="00B50633">
      <w:pPr>
        <w:pStyle w:val="ListParagraph"/>
      </w:pPr>
      <w:r w:rsidRPr="004C0FBF">
        <w:rPr>
          <w:b/>
          <w:bCs/>
        </w:rPr>
        <w:t>+S</w:t>
      </w:r>
      <w:r w:rsidRPr="004C0FBF">
        <w:t>ơ đồ use case của quản trị viê</w:t>
      </w:r>
      <w:r w:rsidR="00B50633">
        <w:rPr>
          <w:lang w:val="en-US"/>
        </w:rPr>
        <w:t>n</w:t>
      </w:r>
      <w:r w:rsidR="00FB14D1" w:rsidRPr="004C0FBF">
        <w:rPr>
          <w:noProof/>
        </w:rPr>
        <w:drawing>
          <wp:inline distT="0" distB="0" distL="0" distR="0" wp14:anchorId="4E727867" wp14:editId="2313F09E">
            <wp:extent cx="5225320" cy="2866767"/>
            <wp:effectExtent l="0" t="0" r="0" b="0"/>
            <wp:docPr id="1599210022" name="Picture 1"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210022" name="Picture 1" descr="A diagram of a network&#10;&#10;Description automatically generated with medium confidence"/>
                    <pic:cNvPicPr/>
                  </pic:nvPicPr>
                  <pic:blipFill>
                    <a:blip r:embed="rId14"/>
                    <a:stretch>
                      <a:fillRect/>
                    </a:stretch>
                  </pic:blipFill>
                  <pic:spPr>
                    <a:xfrm>
                      <a:off x="0" y="0"/>
                      <a:ext cx="5247706" cy="2879049"/>
                    </a:xfrm>
                    <a:prstGeom prst="rect">
                      <a:avLst/>
                    </a:prstGeom>
                  </pic:spPr>
                </pic:pic>
              </a:graphicData>
            </a:graphic>
          </wp:inline>
        </w:drawing>
      </w:r>
    </w:p>
    <w:p w14:paraId="1F4C08DC" w14:textId="16F7163C" w:rsidR="00035E5B" w:rsidRPr="00B50633" w:rsidRDefault="00B50633" w:rsidP="00B50633">
      <w:pPr>
        <w:pStyle w:val="Heading5"/>
        <w:rPr>
          <w:lang w:val="en-US"/>
        </w:rPr>
      </w:pPr>
      <w:bookmarkStart w:id="123" w:name="_Toc168242478"/>
      <w:r w:rsidRPr="004C0FBF">
        <w:t>Hình 2.</w:t>
      </w:r>
      <w:r w:rsidR="00267DAD">
        <w:rPr>
          <w:lang w:val="en-US"/>
        </w:rPr>
        <w:t>2</w:t>
      </w:r>
      <w:r w:rsidRPr="004C0FBF">
        <w:t>. Use case</w:t>
      </w:r>
      <w:r>
        <w:rPr>
          <w:lang w:val="en-US"/>
        </w:rPr>
        <w:t xml:space="preserve"> Quản </w:t>
      </w:r>
      <w:proofErr w:type="spellStart"/>
      <w:r>
        <w:rPr>
          <w:lang w:val="en-US"/>
        </w:rPr>
        <w:t>trị</w:t>
      </w:r>
      <w:proofErr w:type="spellEnd"/>
      <w:r>
        <w:rPr>
          <w:lang w:val="en-US"/>
        </w:rPr>
        <w:t xml:space="preserve"> </w:t>
      </w:r>
      <w:proofErr w:type="spellStart"/>
      <w:r>
        <w:rPr>
          <w:lang w:val="en-US"/>
        </w:rPr>
        <w:t>viên</w:t>
      </w:r>
      <w:bookmarkEnd w:id="123"/>
      <w:proofErr w:type="spellEnd"/>
    </w:p>
    <w:p w14:paraId="42FC9CC4" w14:textId="46324B8F" w:rsidR="00035E5B" w:rsidRPr="004C0FBF" w:rsidRDefault="00CF5D30" w:rsidP="00CF5D30">
      <w:pPr>
        <w:ind w:firstLine="720"/>
        <w:jc w:val="both"/>
      </w:pPr>
      <w:r w:rsidRPr="004C0FBF">
        <w:t>+</w:t>
      </w:r>
      <w:r w:rsidR="008C73EB" w:rsidRPr="004C0FBF">
        <w:t xml:space="preserve"> </w:t>
      </w:r>
      <w:r w:rsidRPr="004C0FBF">
        <w:t>Sơ đồ use case</w:t>
      </w:r>
      <w:r w:rsidR="00BB2CD1" w:rsidRPr="004C0FBF">
        <w:t xml:space="preserve"> liên quan tới tác nhân</w:t>
      </w:r>
      <w:r w:rsidRPr="004C0FBF">
        <w:t xml:space="preserve"> thành viên:</w:t>
      </w:r>
    </w:p>
    <w:p w14:paraId="7016D18F" w14:textId="677FB513" w:rsidR="00035E5B" w:rsidRPr="004C0FBF" w:rsidRDefault="00FB14D1" w:rsidP="00D00572">
      <w:pPr>
        <w:ind w:firstLine="720"/>
        <w:jc w:val="center"/>
      </w:pPr>
      <w:r w:rsidRPr="004C0FBF">
        <w:rPr>
          <w:noProof/>
        </w:rPr>
        <w:drawing>
          <wp:inline distT="0" distB="0" distL="0" distR="0" wp14:anchorId="295285A7" wp14:editId="1E94F6F0">
            <wp:extent cx="4817476" cy="3496962"/>
            <wp:effectExtent l="0" t="0" r="2540" b="8255"/>
            <wp:docPr id="559101924"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01924" name="Picture 1" descr="A diagram of a person with text&#10;&#10;Description automatically generated"/>
                    <pic:cNvPicPr/>
                  </pic:nvPicPr>
                  <pic:blipFill>
                    <a:blip r:embed="rId15"/>
                    <a:stretch>
                      <a:fillRect/>
                    </a:stretch>
                  </pic:blipFill>
                  <pic:spPr>
                    <a:xfrm>
                      <a:off x="0" y="0"/>
                      <a:ext cx="4835471" cy="3510025"/>
                    </a:xfrm>
                    <a:prstGeom prst="rect">
                      <a:avLst/>
                    </a:prstGeom>
                  </pic:spPr>
                </pic:pic>
              </a:graphicData>
            </a:graphic>
          </wp:inline>
        </w:drawing>
      </w:r>
    </w:p>
    <w:p w14:paraId="36724A4B" w14:textId="77777777" w:rsidR="00035E5B" w:rsidRPr="004C0FBF" w:rsidRDefault="00CF5D30" w:rsidP="00B50633">
      <w:pPr>
        <w:pStyle w:val="Heading5"/>
      </w:pPr>
      <w:bookmarkStart w:id="124" w:name="_Toc22735"/>
      <w:bookmarkStart w:id="125" w:name="_Toc168242479"/>
      <w:r w:rsidRPr="004C0FBF">
        <w:t>Hình 2.3. Use case Thành viên:</w:t>
      </w:r>
      <w:bookmarkEnd w:id="124"/>
      <w:bookmarkEnd w:id="125"/>
    </w:p>
    <w:p w14:paraId="3F8B9D6D" w14:textId="77777777" w:rsidR="00B50633" w:rsidRDefault="00B50633">
      <w:pPr>
        <w:ind w:firstLine="720"/>
      </w:pPr>
    </w:p>
    <w:p w14:paraId="5998F616" w14:textId="53D222BD" w:rsidR="00035E5B" w:rsidRPr="004C0FBF" w:rsidRDefault="00CF5D30">
      <w:pPr>
        <w:ind w:firstLine="720"/>
      </w:pPr>
      <w:r w:rsidRPr="004C0FBF">
        <w:lastRenderedPageBreak/>
        <w:t>+Sơ đồ use case</w:t>
      </w:r>
      <w:r w:rsidR="00BB2CD1" w:rsidRPr="004C0FBF">
        <w:t xml:space="preserve"> liên quan tới tác nhân</w:t>
      </w:r>
      <w:r w:rsidRPr="004C0FBF">
        <w:t xml:space="preserve"> </w:t>
      </w:r>
      <w:r w:rsidR="00BB2CD1" w:rsidRPr="004C0FBF">
        <w:t>k</w:t>
      </w:r>
      <w:r w:rsidRPr="004C0FBF">
        <w:t>hách hàng:</w:t>
      </w:r>
    </w:p>
    <w:p w14:paraId="5C2597D6" w14:textId="0B3F2A5E" w:rsidR="00035E5B" w:rsidRPr="004C0FBF" w:rsidRDefault="00FB14D1" w:rsidP="00D00572">
      <w:pPr>
        <w:ind w:firstLine="720"/>
        <w:jc w:val="center"/>
      </w:pPr>
      <w:r w:rsidRPr="004C0FBF">
        <w:rPr>
          <w:noProof/>
        </w:rPr>
        <w:drawing>
          <wp:inline distT="0" distB="0" distL="0" distR="0" wp14:anchorId="114920FB" wp14:editId="3D8305F0">
            <wp:extent cx="4801270" cy="3162741"/>
            <wp:effectExtent l="0" t="0" r="0" b="0"/>
            <wp:docPr id="2008700653"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00653" name="Picture 1" descr="A diagram of a diagram&#10;&#10;Description automatically generated with medium confidence"/>
                    <pic:cNvPicPr/>
                  </pic:nvPicPr>
                  <pic:blipFill>
                    <a:blip r:embed="rId16"/>
                    <a:stretch>
                      <a:fillRect/>
                    </a:stretch>
                  </pic:blipFill>
                  <pic:spPr>
                    <a:xfrm>
                      <a:off x="0" y="0"/>
                      <a:ext cx="4801270" cy="3162741"/>
                    </a:xfrm>
                    <a:prstGeom prst="rect">
                      <a:avLst/>
                    </a:prstGeom>
                  </pic:spPr>
                </pic:pic>
              </a:graphicData>
            </a:graphic>
          </wp:inline>
        </w:drawing>
      </w:r>
    </w:p>
    <w:p w14:paraId="293ED186" w14:textId="77777777" w:rsidR="00035E5B" w:rsidRPr="004C0FBF" w:rsidRDefault="00CF5D30" w:rsidP="00B50633">
      <w:pPr>
        <w:pStyle w:val="Heading5"/>
      </w:pPr>
      <w:bookmarkStart w:id="126" w:name="_Toc10950"/>
      <w:bookmarkStart w:id="127" w:name="_Toc168242480"/>
      <w:r w:rsidRPr="004C0FBF">
        <w:t>Hình 2.4. Use case khách hàng</w:t>
      </w:r>
      <w:bookmarkEnd w:id="126"/>
      <w:bookmarkEnd w:id="127"/>
    </w:p>
    <w:p w14:paraId="69F8C0EB" w14:textId="77777777" w:rsidR="00035E5B" w:rsidRPr="004C0FBF" w:rsidRDefault="00CF5D30">
      <w:pPr>
        <w:pStyle w:val="Heading2"/>
      </w:pPr>
      <w:bookmarkStart w:id="128" w:name="_Toc16123"/>
      <w:bookmarkStart w:id="129" w:name="_Toc31294"/>
      <w:bookmarkStart w:id="130" w:name="_Toc22562"/>
      <w:bookmarkStart w:id="131" w:name="_Toc168175730"/>
      <w:bookmarkStart w:id="132" w:name="_Toc168204772"/>
      <w:r w:rsidRPr="004C0FBF">
        <w:t>2.2.</w:t>
      </w:r>
      <w:r w:rsidRPr="004C0FBF">
        <w:tab/>
        <w:t>Mô hình hóa chức năng hệ thống</w:t>
      </w:r>
      <w:bookmarkEnd w:id="128"/>
      <w:bookmarkEnd w:id="129"/>
      <w:bookmarkEnd w:id="130"/>
      <w:bookmarkEnd w:id="131"/>
      <w:bookmarkEnd w:id="132"/>
    </w:p>
    <w:p w14:paraId="070DDCE7" w14:textId="77777777" w:rsidR="00035E5B" w:rsidRPr="004C0FBF" w:rsidRDefault="00CF5D30">
      <w:pPr>
        <w:pStyle w:val="Heading3"/>
      </w:pPr>
      <w:bookmarkStart w:id="133" w:name="_Toc28886"/>
      <w:bookmarkStart w:id="134" w:name="_Toc9920"/>
      <w:bookmarkStart w:id="135" w:name="_Toc168175731"/>
      <w:bookmarkStart w:id="136" w:name="_Toc168204773"/>
      <w:r w:rsidRPr="004C0FBF">
        <w:t>2.2.1. Use case Đăng kí</w:t>
      </w:r>
      <w:bookmarkEnd w:id="133"/>
      <w:bookmarkEnd w:id="134"/>
      <w:bookmarkEnd w:id="135"/>
      <w:bookmarkEnd w:id="136"/>
    </w:p>
    <w:p w14:paraId="39E0421D" w14:textId="77777777" w:rsidR="00035E5B" w:rsidRPr="004C0FBF" w:rsidRDefault="00CF5D30" w:rsidP="008C73EB">
      <w:pPr>
        <w:spacing w:line="312" w:lineRule="auto"/>
        <w:ind w:firstLine="720"/>
        <w:jc w:val="both"/>
      </w:pPr>
      <w:r w:rsidRPr="004C0FBF">
        <w:t>Khách hàng có thể đăng ký tài khoản mới trên hệ thống để trở thành thành viên và sử dụng các chức năng dành cho thành viên. Dễ dàng tìm kiếm mặt hàng cũng như cá nhân hóa tìm kiếm gợi ý, giúp cho việc sử dụng thuận tiện cho khách hàng</w:t>
      </w:r>
    </w:p>
    <w:p w14:paraId="6B553537" w14:textId="3591D95F" w:rsidR="00035E5B" w:rsidRPr="004C0FBF" w:rsidRDefault="00FB14D1" w:rsidP="00D00572">
      <w:pPr>
        <w:ind w:firstLine="720"/>
        <w:jc w:val="center"/>
      </w:pPr>
      <w:r w:rsidRPr="004C0FBF">
        <w:rPr>
          <w:noProof/>
        </w:rPr>
        <w:drawing>
          <wp:inline distT="0" distB="0" distL="0" distR="0" wp14:anchorId="374CDBB1" wp14:editId="35CB3FBA">
            <wp:extent cx="2055814" cy="1717590"/>
            <wp:effectExtent l="0" t="0" r="1905" b="0"/>
            <wp:docPr id="1629938465"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38465" name="Picture 1" descr="A diagram of a person with text&#10;&#10;Description automatically generated"/>
                    <pic:cNvPicPr/>
                  </pic:nvPicPr>
                  <pic:blipFill>
                    <a:blip r:embed="rId17"/>
                    <a:stretch>
                      <a:fillRect/>
                    </a:stretch>
                  </pic:blipFill>
                  <pic:spPr>
                    <a:xfrm>
                      <a:off x="0" y="0"/>
                      <a:ext cx="2074859" cy="1733502"/>
                    </a:xfrm>
                    <a:prstGeom prst="rect">
                      <a:avLst/>
                    </a:prstGeom>
                  </pic:spPr>
                </pic:pic>
              </a:graphicData>
            </a:graphic>
          </wp:inline>
        </w:drawing>
      </w:r>
    </w:p>
    <w:p w14:paraId="2ED2853E" w14:textId="2BB1AE3B" w:rsidR="00FB14D1" w:rsidRPr="004C0FBF" w:rsidRDefault="00FB14D1">
      <w:pPr>
        <w:ind w:firstLine="720"/>
      </w:pPr>
    </w:p>
    <w:p w14:paraId="12CB3E3B" w14:textId="535800E9" w:rsidR="00CF5D30" w:rsidRPr="00B50633" w:rsidRDefault="00CF5D30" w:rsidP="00B50633">
      <w:pPr>
        <w:pStyle w:val="Heading5"/>
      </w:pPr>
      <w:bookmarkStart w:id="137" w:name="_Toc16111"/>
      <w:bookmarkStart w:id="138" w:name="_Toc168242481"/>
      <w:r w:rsidRPr="00B50633">
        <w:t>Hình 2.5 Minh họa use case đăng k</w:t>
      </w:r>
      <w:bookmarkEnd w:id="137"/>
      <w:r w:rsidR="00D00572" w:rsidRPr="00B50633">
        <w:t>ý</w:t>
      </w:r>
      <w:bookmarkEnd w:id="138"/>
    </w:p>
    <w:p w14:paraId="5035D127" w14:textId="77777777" w:rsidR="00B50633" w:rsidRDefault="00B50633">
      <w:pPr>
        <w:rPr>
          <w:bCs/>
        </w:rPr>
      </w:pPr>
    </w:p>
    <w:p w14:paraId="11CF1168" w14:textId="5158A16E" w:rsidR="00035E5B" w:rsidRPr="004C0FBF" w:rsidRDefault="00CF5D30">
      <w:pPr>
        <w:rPr>
          <w:bCs/>
        </w:rPr>
      </w:pPr>
      <w:r w:rsidRPr="004C0FBF">
        <w:rPr>
          <w:bCs/>
        </w:rPr>
        <w:lastRenderedPageBreak/>
        <w:t>-</w:t>
      </w:r>
      <w:r w:rsidR="008C73EB" w:rsidRPr="004C0FBF">
        <w:rPr>
          <w:bCs/>
        </w:rPr>
        <w:t xml:space="preserve"> </w:t>
      </w:r>
      <w:r w:rsidRPr="004C0FBF">
        <w:rPr>
          <w:bCs/>
        </w:rPr>
        <w:t>Sơ đồ activity diagram của use case đăng k</w:t>
      </w:r>
      <w:r w:rsidR="00D00572" w:rsidRPr="004C0FBF">
        <w:rPr>
          <w:bCs/>
        </w:rPr>
        <w:t>ý</w:t>
      </w:r>
      <w:r w:rsidRPr="004C0FBF">
        <w:rPr>
          <w:bCs/>
        </w:rPr>
        <w:t>:</w:t>
      </w:r>
    </w:p>
    <w:p w14:paraId="4FDB6E9D" w14:textId="77777777" w:rsidR="00035E5B" w:rsidRPr="004C0FBF" w:rsidRDefault="00CF5D30">
      <w:r w:rsidRPr="004C0FBF">
        <w:rPr>
          <w:noProof/>
        </w:rPr>
        <w:drawing>
          <wp:inline distT="0" distB="0" distL="0" distR="0" wp14:anchorId="5CEC6B4D" wp14:editId="74DD47AE">
            <wp:extent cx="5486400" cy="4542790"/>
            <wp:effectExtent l="0" t="0" r="0" b="13970"/>
            <wp:docPr id="1"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workflow&#10;&#10;Description automatically generated"/>
                    <pic:cNvPicPr>
                      <a:picLocks noChangeAspect="1"/>
                    </pic:cNvPicPr>
                  </pic:nvPicPr>
                  <pic:blipFill>
                    <a:blip r:embed="rId18"/>
                    <a:stretch>
                      <a:fillRect/>
                    </a:stretch>
                  </pic:blipFill>
                  <pic:spPr>
                    <a:xfrm>
                      <a:off x="0" y="0"/>
                      <a:ext cx="5486400" cy="4563004"/>
                    </a:xfrm>
                    <a:prstGeom prst="rect">
                      <a:avLst/>
                    </a:prstGeom>
                  </pic:spPr>
                </pic:pic>
              </a:graphicData>
            </a:graphic>
          </wp:inline>
        </w:drawing>
      </w:r>
    </w:p>
    <w:p w14:paraId="302F60D7" w14:textId="36420B46" w:rsidR="00035E5B" w:rsidRPr="004C0FBF" w:rsidRDefault="00CF5D30">
      <w:pPr>
        <w:rPr>
          <w:bCs/>
        </w:rPr>
      </w:pPr>
      <w:r w:rsidRPr="004C0FBF">
        <w:rPr>
          <w:bCs/>
        </w:rPr>
        <w:t>-</w:t>
      </w:r>
      <w:r w:rsidR="008C73EB" w:rsidRPr="004C0FBF">
        <w:rPr>
          <w:bCs/>
        </w:rPr>
        <w:t xml:space="preserve"> </w:t>
      </w:r>
      <w:r w:rsidRPr="004C0FBF">
        <w:rPr>
          <w:bCs/>
        </w:rPr>
        <w:t>Đặc tả use case đăng k</w:t>
      </w:r>
      <w:r w:rsidR="00D00572" w:rsidRPr="004C0FBF">
        <w:rPr>
          <w:bCs/>
        </w:rPr>
        <w:t>ý</w:t>
      </w:r>
      <w:r w:rsidRPr="004C0FBF">
        <w:rPr>
          <w:bCs/>
        </w:rPr>
        <w:t>:</w:t>
      </w:r>
    </w:p>
    <w:tbl>
      <w:tblPr>
        <w:tblStyle w:val="TableGrid"/>
        <w:tblW w:w="9039" w:type="dxa"/>
        <w:tblLook w:val="04A0" w:firstRow="1" w:lastRow="0" w:firstColumn="1" w:lastColumn="0" w:noHBand="0" w:noVBand="1"/>
      </w:tblPr>
      <w:tblGrid>
        <w:gridCol w:w="1967"/>
        <w:gridCol w:w="852"/>
        <w:gridCol w:w="2052"/>
        <w:gridCol w:w="4168"/>
      </w:tblGrid>
      <w:tr w:rsidR="00035E5B" w:rsidRPr="004C0FBF" w14:paraId="143E98F2" w14:textId="77777777">
        <w:tc>
          <w:tcPr>
            <w:tcW w:w="1967" w:type="dxa"/>
          </w:tcPr>
          <w:p w14:paraId="24A2EFD9" w14:textId="77777777" w:rsidR="00035E5B" w:rsidRPr="004C0FBF" w:rsidRDefault="00CF5D30">
            <w:pPr>
              <w:jc w:val="center"/>
              <w:rPr>
                <w:b/>
              </w:rPr>
            </w:pPr>
            <w:r w:rsidRPr="004C0FBF">
              <w:rPr>
                <w:b/>
              </w:rPr>
              <w:t>UC</w:t>
            </w:r>
          </w:p>
        </w:tc>
        <w:tc>
          <w:tcPr>
            <w:tcW w:w="7072" w:type="dxa"/>
            <w:gridSpan w:val="3"/>
          </w:tcPr>
          <w:p w14:paraId="19D82636" w14:textId="754428E0" w:rsidR="00035E5B" w:rsidRPr="004C0FBF" w:rsidRDefault="00CF5D30">
            <w:pPr>
              <w:rPr>
                <w:bCs/>
              </w:rPr>
            </w:pPr>
            <w:r w:rsidRPr="004C0FBF">
              <w:rPr>
                <w:rFonts w:eastAsia="SimSun"/>
                <w:bCs/>
                <w:iCs w:val="0"/>
                <w:color w:val="000000"/>
              </w:rPr>
              <w:t>Use</w:t>
            </w:r>
            <w:r w:rsidR="008C73EB" w:rsidRPr="004C0FBF">
              <w:rPr>
                <w:rFonts w:eastAsia="SimSun"/>
                <w:bCs/>
                <w:iCs w:val="0"/>
                <w:color w:val="000000"/>
              </w:rPr>
              <w:t xml:space="preserve"> </w:t>
            </w:r>
            <w:r w:rsidRPr="004C0FBF">
              <w:rPr>
                <w:rFonts w:eastAsia="SimSun"/>
                <w:bCs/>
                <w:iCs w:val="0"/>
                <w:color w:val="000000"/>
              </w:rPr>
              <w:t>case Đăng ký tài khoản</w:t>
            </w:r>
          </w:p>
        </w:tc>
      </w:tr>
      <w:tr w:rsidR="00035E5B" w:rsidRPr="004C0FBF" w14:paraId="6B3058A9" w14:textId="77777777">
        <w:tc>
          <w:tcPr>
            <w:tcW w:w="1967" w:type="dxa"/>
          </w:tcPr>
          <w:p w14:paraId="407E3FA6" w14:textId="77777777" w:rsidR="00035E5B" w:rsidRPr="004C0FBF" w:rsidRDefault="00CF5D30">
            <w:pPr>
              <w:jc w:val="center"/>
              <w:rPr>
                <w:b/>
              </w:rPr>
            </w:pPr>
            <w:r w:rsidRPr="004C0FBF">
              <w:rPr>
                <w:b/>
              </w:rPr>
              <w:t>Tác nhân</w:t>
            </w:r>
          </w:p>
        </w:tc>
        <w:tc>
          <w:tcPr>
            <w:tcW w:w="7072" w:type="dxa"/>
            <w:gridSpan w:val="3"/>
          </w:tcPr>
          <w:p w14:paraId="465CA4F0" w14:textId="77777777" w:rsidR="00035E5B" w:rsidRPr="004C0FBF" w:rsidRDefault="00CF5D30">
            <w:pPr>
              <w:widowControl/>
              <w:rPr>
                <w:bCs/>
              </w:rPr>
            </w:pPr>
            <w:r w:rsidRPr="004C0FBF">
              <w:rPr>
                <w:bCs/>
                <w:lang w:eastAsia="zh-CN" w:bidi="ar"/>
              </w:rPr>
              <w:t>Người dùng</w:t>
            </w:r>
          </w:p>
        </w:tc>
      </w:tr>
      <w:tr w:rsidR="00035E5B" w:rsidRPr="004C0FBF" w14:paraId="35A4DB27" w14:textId="77777777">
        <w:tc>
          <w:tcPr>
            <w:tcW w:w="1967" w:type="dxa"/>
          </w:tcPr>
          <w:p w14:paraId="38C6448E" w14:textId="77777777" w:rsidR="00035E5B" w:rsidRPr="004C0FBF" w:rsidRDefault="00CF5D30">
            <w:pPr>
              <w:jc w:val="center"/>
              <w:rPr>
                <w:b/>
              </w:rPr>
            </w:pPr>
            <w:r w:rsidRPr="004C0FBF">
              <w:rPr>
                <w:b/>
              </w:rPr>
              <w:t>Mô tả</w:t>
            </w:r>
          </w:p>
        </w:tc>
        <w:tc>
          <w:tcPr>
            <w:tcW w:w="7072" w:type="dxa"/>
            <w:gridSpan w:val="3"/>
          </w:tcPr>
          <w:p w14:paraId="2940CA7D" w14:textId="77777777" w:rsidR="00035E5B" w:rsidRPr="004C0FBF" w:rsidRDefault="00CF5D30">
            <w:pPr>
              <w:pStyle w:val="NormalWeb"/>
              <w:widowControl/>
              <w:spacing w:before="80" w:beforeAutospacing="0" w:afterAutospacing="0" w:line="14" w:lineRule="atLeast"/>
              <w:rPr>
                <w:bCs/>
                <w:lang w:val="vi-VN"/>
              </w:rPr>
            </w:pPr>
            <w:r w:rsidRPr="004C0FBF">
              <w:rPr>
                <w:bCs/>
                <w:color w:val="000000"/>
                <w:sz w:val="28"/>
                <w:szCs w:val="28"/>
                <w:lang w:val="vi-VN"/>
              </w:rPr>
              <w:t xml:space="preserve">Người dùng </w:t>
            </w:r>
            <w:r w:rsidRPr="004C0FBF">
              <w:rPr>
                <w:color w:val="000000"/>
                <w:sz w:val="28"/>
                <w:szCs w:val="28"/>
                <w:lang w:val="vi-VN"/>
              </w:rPr>
              <w:t>có thể đăng ký tài khoản mới trên hệ thống để trở thành thành viên và sử dụng các chức năng dành cho thành viên.</w:t>
            </w:r>
          </w:p>
        </w:tc>
      </w:tr>
      <w:tr w:rsidR="00035E5B" w:rsidRPr="004C0FBF" w14:paraId="388693D0" w14:textId="77777777">
        <w:tc>
          <w:tcPr>
            <w:tcW w:w="1967" w:type="dxa"/>
          </w:tcPr>
          <w:p w14:paraId="1078346C" w14:textId="77777777" w:rsidR="00035E5B" w:rsidRPr="004C0FBF" w:rsidRDefault="00CF5D30">
            <w:pPr>
              <w:jc w:val="center"/>
              <w:rPr>
                <w:b/>
              </w:rPr>
            </w:pPr>
            <w:r w:rsidRPr="004C0FBF">
              <w:rPr>
                <w:b/>
              </w:rPr>
              <w:t>Sự kiện kích hoạt chức năng</w:t>
            </w:r>
          </w:p>
        </w:tc>
        <w:tc>
          <w:tcPr>
            <w:tcW w:w="7072" w:type="dxa"/>
            <w:gridSpan w:val="3"/>
          </w:tcPr>
          <w:p w14:paraId="6E7FD11F" w14:textId="77777777" w:rsidR="00035E5B" w:rsidRPr="004C0FBF" w:rsidRDefault="00CF5D30">
            <w:pPr>
              <w:pStyle w:val="NormalWeb"/>
              <w:widowControl/>
              <w:spacing w:before="80" w:beforeAutospacing="0" w:afterAutospacing="0" w:line="14" w:lineRule="atLeast"/>
              <w:rPr>
                <w:bCs/>
                <w:lang w:val="vi-VN"/>
              </w:rPr>
            </w:pPr>
            <w:r w:rsidRPr="004C0FBF">
              <w:rPr>
                <w:bCs/>
                <w:color w:val="000000"/>
                <w:sz w:val="28"/>
                <w:szCs w:val="28"/>
                <w:lang w:val="vi-VN"/>
              </w:rPr>
              <w:t xml:space="preserve">Người dùng </w:t>
            </w:r>
            <w:r w:rsidRPr="004C0FBF">
              <w:rPr>
                <w:color w:val="000000"/>
                <w:sz w:val="28"/>
                <w:szCs w:val="28"/>
                <w:lang w:val="vi-VN"/>
              </w:rPr>
              <w:t>chọn đăng ký tài khoản mới.</w:t>
            </w:r>
          </w:p>
        </w:tc>
      </w:tr>
      <w:tr w:rsidR="00035E5B" w:rsidRPr="004C0FBF" w14:paraId="08F41D78" w14:textId="77777777">
        <w:tc>
          <w:tcPr>
            <w:tcW w:w="1967" w:type="dxa"/>
          </w:tcPr>
          <w:p w14:paraId="1DE16EA7" w14:textId="77777777" w:rsidR="00035E5B" w:rsidRPr="004C0FBF" w:rsidRDefault="00CF5D30">
            <w:pPr>
              <w:jc w:val="center"/>
              <w:rPr>
                <w:b/>
              </w:rPr>
            </w:pPr>
            <w:r w:rsidRPr="004C0FBF">
              <w:rPr>
                <w:b/>
              </w:rPr>
              <w:t>Tiền điều kiện</w:t>
            </w:r>
          </w:p>
        </w:tc>
        <w:tc>
          <w:tcPr>
            <w:tcW w:w="7072" w:type="dxa"/>
            <w:gridSpan w:val="3"/>
          </w:tcPr>
          <w:p w14:paraId="6C5EB935" w14:textId="77777777" w:rsidR="00035E5B" w:rsidRPr="004C0FBF" w:rsidRDefault="00CF5D30">
            <w:pPr>
              <w:pStyle w:val="NormalWeb"/>
              <w:widowControl/>
              <w:spacing w:before="80" w:beforeAutospacing="0" w:afterAutospacing="0" w:line="14" w:lineRule="atLeast"/>
              <w:rPr>
                <w:bCs/>
                <w:lang w:val="vi-VN"/>
              </w:rPr>
            </w:pPr>
            <w:r w:rsidRPr="004C0FBF">
              <w:rPr>
                <w:color w:val="000000"/>
                <w:sz w:val="28"/>
                <w:szCs w:val="28"/>
                <w:lang w:val="vi-VN"/>
              </w:rPr>
              <w:t>Hệ thống đang hoạt động bình thường.</w:t>
            </w:r>
          </w:p>
        </w:tc>
      </w:tr>
      <w:tr w:rsidR="00035E5B" w:rsidRPr="004C0FBF" w14:paraId="62D8F5EA" w14:textId="77777777">
        <w:tc>
          <w:tcPr>
            <w:tcW w:w="1967" w:type="dxa"/>
            <w:vMerge w:val="restart"/>
          </w:tcPr>
          <w:p w14:paraId="181B37C6" w14:textId="77777777" w:rsidR="00035E5B" w:rsidRPr="004C0FBF" w:rsidRDefault="00CF5D30">
            <w:pPr>
              <w:jc w:val="center"/>
              <w:rPr>
                <w:b/>
              </w:rPr>
            </w:pPr>
            <w:r w:rsidRPr="004C0FBF">
              <w:rPr>
                <w:b/>
              </w:rPr>
              <w:t>Luồng sự kiện chính</w:t>
            </w:r>
          </w:p>
        </w:tc>
        <w:tc>
          <w:tcPr>
            <w:tcW w:w="852" w:type="dxa"/>
          </w:tcPr>
          <w:p w14:paraId="67375CBA" w14:textId="77777777" w:rsidR="00035E5B" w:rsidRPr="004C0FBF" w:rsidRDefault="00CF5D30">
            <w:pPr>
              <w:jc w:val="center"/>
              <w:rPr>
                <w:b/>
              </w:rPr>
            </w:pPr>
            <w:r w:rsidRPr="004C0FBF">
              <w:rPr>
                <w:b/>
              </w:rPr>
              <w:t>#</w:t>
            </w:r>
          </w:p>
        </w:tc>
        <w:tc>
          <w:tcPr>
            <w:tcW w:w="2052" w:type="dxa"/>
          </w:tcPr>
          <w:p w14:paraId="51ED3571" w14:textId="77777777" w:rsidR="00035E5B" w:rsidRPr="004C0FBF" w:rsidRDefault="00CF5D30">
            <w:pPr>
              <w:rPr>
                <w:b/>
              </w:rPr>
            </w:pPr>
            <w:r w:rsidRPr="004C0FBF">
              <w:rPr>
                <w:b/>
              </w:rPr>
              <w:t>Thực hiện bởi</w:t>
            </w:r>
          </w:p>
        </w:tc>
        <w:tc>
          <w:tcPr>
            <w:tcW w:w="4168" w:type="dxa"/>
          </w:tcPr>
          <w:p w14:paraId="14282325" w14:textId="77777777" w:rsidR="00035E5B" w:rsidRPr="004C0FBF" w:rsidRDefault="00CF5D30">
            <w:pPr>
              <w:rPr>
                <w:b/>
              </w:rPr>
            </w:pPr>
            <w:r w:rsidRPr="004C0FBF">
              <w:rPr>
                <w:b/>
              </w:rPr>
              <w:t>Hành động</w:t>
            </w:r>
          </w:p>
        </w:tc>
      </w:tr>
      <w:tr w:rsidR="00035E5B" w:rsidRPr="004C0FBF" w14:paraId="058A33A4" w14:textId="77777777">
        <w:tc>
          <w:tcPr>
            <w:tcW w:w="1967" w:type="dxa"/>
            <w:vMerge/>
          </w:tcPr>
          <w:p w14:paraId="385F0A0B" w14:textId="77777777" w:rsidR="00035E5B" w:rsidRPr="004C0FBF" w:rsidRDefault="00035E5B">
            <w:pPr>
              <w:jc w:val="center"/>
              <w:rPr>
                <w:b/>
              </w:rPr>
            </w:pPr>
          </w:p>
        </w:tc>
        <w:tc>
          <w:tcPr>
            <w:tcW w:w="852" w:type="dxa"/>
          </w:tcPr>
          <w:p w14:paraId="31112163" w14:textId="77777777" w:rsidR="00035E5B" w:rsidRPr="004C0FBF" w:rsidRDefault="00CF5D30">
            <w:pPr>
              <w:jc w:val="center"/>
              <w:rPr>
                <w:b/>
              </w:rPr>
            </w:pPr>
            <w:r w:rsidRPr="004C0FBF">
              <w:rPr>
                <w:b/>
              </w:rPr>
              <w:t>1</w:t>
            </w:r>
          </w:p>
        </w:tc>
        <w:tc>
          <w:tcPr>
            <w:tcW w:w="2052" w:type="dxa"/>
          </w:tcPr>
          <w:p w14:paraId="793AA130" w14:textId="77777777" w:rsidR="00035E5B" w:rsidRPr="004C0FBF" w:rsidRDefault="00CF5D30">
            <w:pPr>
              <w:widowControl/>
              <w:rPr>
                <w:bCs/>
              </w:rPr>
            </w:pPr>
            <w:r w:rsidRPr="004C0FBF">
              <w:rPr>
                <w:bCs/>
                <w:lang w:eastAsia="zh-CN" w:bidi="ar"/>
              </w:rPr>
              <w:t>Người dùng</w:t>
            </w:r>
          </w:p>
        </w:tc>
        <w:tc>
          <w:tcPr>
            <w:tcW w:w="4168" w:type="dxa"/>
          </w:tcPr>
          <w:p w14:paraId="5946A08D" w14:textId="77777777" w:rsidR="00035E5B" w:rsidRPr="004C0FBF" w:rsidRDefault="00CF5D30">
            <w:pPr>
              <w:rPr>
                <w:bCs/>
              </w:rPr>
            </w:pPr>
            <w:r w:rsidRPr="004C0FBF">
              <w:rPr>
                <w:rFonts w:eastAsia="SimSun"/>
                <w:bCs/>
                <w:iCs w:val="0"/>
                <w:color w:val="000000"/>
              </w:rPr>
              <w:t>Chọn đăng ký tài khoản mới</w:t>
            </w:r>
          </w:p>
        </w:tc>
      </w:tr>
      <w:tr w:rsidR="00035E5B" w:rsidRPr="004C0FBF" w14:paraId="21FC7C22" w14:textId="77777777">
        <w:trPr>
          <w:trHeight w:val="560"/>
        </w:trPr>
        <w:tc>
          <w:tcPr>
            <w:tcW w:w="1967" w:type="dxa"/>
            <w:vMerge/>
          </w:tcPr>
          <w:p w14:paraId="21EBDC11" w14:textId="77777777" w:rsidR="00035E5B" w:rsidRPr="004C0FBF" w:rsidRDefault="00035E5B">
            <w:pPr>
              <w:jc w:val="center"/>
              <w:rPr>
                <w:b/>
              </w:rPr>
            </w:pPr>
          </w:p>
        </w:tc>
        <w:tc>
          <w:tcPr>
            <w:tcW w:w="852" w:type="dxa"/>
          </w:tcPr>
          <w:p w14:paraId="70664892" w14:textId="77777777" w:rsidR="00035E5B" w:rsidRPr="004C0FBF" w:rsidRDefault="00CF5D30">
            <w:pPr>
              <w:jc w:val="center"/>
              <w:rPr>
                <w:b/>
              </w:rPr>
            </w:pPr>
            <w:r w:rsidRPr="004C0FBF">
              <w:rPr>
                <w:b/>
              </w:rPr>
              <w:t>2</w:t>
            </w:r>
          </w:p>
        </w:tc>
        <w:tc>
          <w:tcPr>
            <w:tcW w:w="2052" w:type="dxa"/>
          </w:tcPr>
          <w:p w14:paraId="1EFB056C" w14:textId="77777777" w:rsidR="00035E5B" w:rsidRPr="004C0FBF" w:rsidRDefault="00CF5D30">
            <w:pPr>
              <w:widowControl/>
              <w:rPr>
                <w:bCs/>
              </w:rPr>
            </w:pPr>
            <w:r w:rsidRPr="004C0FBF">
              <w:rPr>
                <w:bCs/>
              </w:rPr>
              <w:t>Hệ thống</w:t>
            </w:r>
          </w:p>
        </w:tc>
        <w:tc>
          <w:tcPr>
            <w:tcW w:w="4168" w:type="dxa"/>
          </w:tcPr>
          <w:p w14:paraId="1F0BC7CB" w14:textId="77777777" w:rsidR="00035E5B" w:rsidRPr="004C0FBF" w:rsidRDefault="00CF5D30">
            <w:pPr>
              <w:rPr>
                <w:bCs/>
              </w:rPr>
            </w:pPr>
            <w:r w:rsidRPr="004C0FBF">
              <w:rPr>
                <w:rFonts w:eastAsia="SimSun"/>
                <w:bCs/>
                <w:iCs w:val="0"/>
                <w:color w:val="000000"/>
              </w:rPr>
              <w:t>Hiển thị form đăng ký tài khoản</w:t>
            </w:r>
          </w:p>
        </w:tc>
      </w:tr>
      <w:tr w:rsidR="00035E5B" w:rsidRPr="004C0FBF" w14:paraId="75429E69" w14:textId="77777777">
        <w:tc>
          <w:tcPr>
            <w:tcW w:w="1967" w:type="dxa"/>
            <w:vMerge/>
          </w:tcPr>
          <w:p w14:paraId="6E32DF78" w14:textId="77777777" w:rsidR="00035E5B" w:rsidRPr="004C0FBF" w:rsidRDefault="00035E5B">
            <w:pPr>
              <w:jc w:val="center"/>
              <w:rPr>
                <w:b/>
              </w:rPr>
            </w:pPr>
          </w:p>
        </w:tc>
        <w:tc>
          <w:tcPr>
            <w:tcW w:w="852" w:type="dxa"/>
          </w:tcPr>
          <w:p w14:paraId="30B3E47F" w14:textId="77777777" w:rsidR="00035E5B" w:rsidRPr="004C0FBF" w:rsidRDefault="00CF5D30">
            <w:pPr>
              <w:jc w:val="center"/>
              <w:rPr>
                <w:b/>
              </w:rPr>
            </w:pPr>
            <w:r w:rsidRPr="004C0FBF">
              <w:rPr>
                <w:b/>
              </w:rPr>
              <w:t>3</w:t>
            </w:r>
          </w:p>
        </w:tc>
        <w:tc>
          <w:tcPr>
            <w:tcW w:w="2052" w:type="dxa"/>
          </w:tcPr>
          <w:p w14:paraId="0051B72E" w14:textId="77777777" w:rsidR="00035E5B" w:rsidRPr="004C0FBF" w:rsidRDefault="00CF5D30">
            <w:pPr>
              <w:widowControl/>
              <w:rPr>
                <w:bCs/>
              </w:rPr>
            </w:pPr>
            <w:r w:rsidRPr="004C0FBF">
              <w:rPr>
                <w:bCs/>
                <w:lang w:eastAsia="zh-CN" w:bidi="ar"/>
              </w:rPr>
              <w:t>Người dùng</w:t>
            </w:r>
          </w:p>
        </w:tc>
        <w:tc>
          <w:tcPr>
            <w:tcW w:w="4168" w:type="dxa"/>
          </w:tcPr>
          <w:p w14:paraId="59ED076C" w14:textId="77777777" w:rsidR="00035E5B" w:rsidRPr="004C0FBF" w:rsidRDefault="00CF5D30">
            <w:pPr>
              <w:rPr>
                <w:bCs/>
              </w:rPr>
            </w:pPr>
            <w:r w:rsidRPr="004C0FBF">
              <w:rPr>
                <w:rFonts w:eastAsia="SimSun"/>
                <w:bCs/>
                <w:iCs w:val="0"/>
                <w:color w:val="000000"/>
              </w:rPr>
              <w:t>Nhập thông tin đăng ký</w:t>
            </w:r>
          </w:p>
        </w:tc>
      </w:tr>
      <w:tr w:rsidR="00035E5B" w:rsidRPr="004C0FBF" w14:paraId="48689688" w14:textId="77777777">
        <w:tc>
          <w:tcPr>
            <w:tcW w:w="1967" w:type="dxa"/>
            <w:vMerge/>
          </w:tcPr>
          <w:p w14:paraId="17C42B1E" w14:textId="77777777" w:rsidR="00035E5B" w:rsidRPr="004C0FBF" w:rsidRDefault="00035E5B">
            <w:pPr>
              <w:jc w:val="center"/>
              <w:rPr>
                <w:b/>
              </w:rPr>
            </w:pPr>
          </w:p>
        </w:tc>
        <w:tc>
          <w:tcPr>
            <w:tcW w:w="852" w:type="dxa"/>
          </w:tcPr>
          <w:p w14:paraId="5BB6D2DF" w14:textId="77777777" w:rsidR="00035E5B" w:rsidRPr="004C0FBF" w:rsidRDefault="00CF5D30">
            <w:pPr>
              <w:jc w:val="center"/>
              <w:rPr>
                <w:b/>
              </w:rPr>
            </w:pPr>
            <w:r w:rsidRPr="004C0FBF">
              <w:rPr>
                <w:b/>
              </w:rPr>
              <w:t>4</w:t>
            </w:r>
          </w:p>
        </w:tc>
        <w:tc>
          <w:tcPr>
            <w:tcW w:w="2052" w:type="dxa"/>
          </w:tcPr>
          <w:p w14:paraId="0FC49EF7" w14:textId="77777777" w:rsidR="00035E5B" w:rsidRPr="004C0FBF" w:rsidRDefault="00CF5D30">
            <w:pPr>
              <w:widowControl/>
              <w:rPr>
                <w:bCs/>
              </w:rPr>
            </w:pPr>
            <w:r w:rsidRPr="004C0FBF">
              <w:rPr>
                <w:bCs/>
              </w:rPr>
              <w:t>Người dùng</w:t>
            </w:r>
          </w:p>
        </w:tc>
        <w:tc>
          <w:tcPr>
            <w:tcW w:w="4168" w:type="dxa"/>
          </w:tcPr>
          <w:p w14:paraId="05131711" w14:textId="77777777" w:rsidR="00035E5B" w:rsidRPr="004C0FBF" w:rsidRDefault="00CF5D30">
            <w:pPr>
              <w:rPr>
                <w:bCs/>
              </w:rPr>
            </w:pPr>
            <w:r w:rsidRPr="004C0FBF">
              <w:rPr>
                <w:rFonts w:eastAsia="SimSun"/>
                <w:bCs/>
                <w:iCs w:val="0"/>
                <w:color w:val="000000"/>
              </w:rPr>
              <w:t>Xác nhận đăng ký</w:t>
            </w:r>
          </w:p>
        </w:tc>
      </w:tr>
      <w:tr w:rsidR="00035E5B" w:rsidRPr="004C0FBF" w14:paraId="0ADC398A" w14:textId="77777777">
        <w:trPr>
          <w:trHeight w:val="862"/>
        </w:trPr>
        <w:tc>
          <w:tcPr>
            <w:tcW w:w="1967" w:type="dxa"/>
            <w:vMerge/>
          </w:tcPr>
          <w:p w14:paraId="6F63B173" w14:textId="77777777" w:rsidR="00035E5B" w:rsidRPr="004C0FBF" w:rsidRDefault="00035E5B">
            <w:pPr>
              <w:jc w:val="center"/>
              <w:rPr>
                <w:b/>
              </w:rPr>
            </w:pPr>
          </w:p>
        </w:tc>
        <w:tc>
          <w:tcPr>
            <w:tcW w:w="852" w:type="dxa"/>
          </w:tcPr>
          <w:p w14:paraId="5E9B8502" w14:textId="77777777" w:rsidR="00035E5B" w:rsidRPr="004C0FBF" w:rsidRDefault="00CF5D30">
            <w:pPr>
              <w:jc w:val="center"/>
              <w:rPr>
                <w:b/>
              </w:rPr>
            </w:pPr>
            <w:r w:rsidRPr="004C0FBF">
              <w:rPr>
                <w:b/>
              </w:rPr>
              <w:t>5</w:t>
            </w:r>
          </w:p>
        </w:tc>
        <w:tc>
          <w:tcPr>
            <w:tcW w:w="2052" w:type="dxa"/>
          </w:tcPr>
          <w:p w14:paraId="0F4A7DDD" w14:textId="77777777" w:rsidR="00035E5B" w:rsidRPr="004C0FBF" w:rsidRDefault="00CF5D30">
            <w:pPr>
              <w:widowControl/>
              <w:rPr>
                <w:bCs/>
              </w:rPr>
            </w:pPr>
            <w:r w:rsidRPr="004C0FBF">
              <w:rPr>
                <w:bCs/>
                <w:lang w:eastAsia="zh-CN" w:bidi="ar"/>
              </w:rPr>
              <w:t>Hệ thống</w:t>
            </w:r>
          </w:p>
        </w:tc>
        <w:tc>
          <w:tcPr>
            <w:tcW w:w="4168" w:type="dxa"/>
          </w:tcPr>
          <w:p w14:paraId="37CB3C7C" w14:textId="77777777" w:rsidR="00035E5B" w:rsidRPr="004C0FBF" w:rsidRDefault="00CF5D30">
            <w:pPr>
              <w:rPr>
                <w:bCs/>
              </w:rPr>
            </w:pPr>
            <w:r w:rsidRPr="004C0FBF">
              <w:rPr>
                <w:rFonts w:eastAsia="SimSun"/>
                <w:bCs/>
                <w:iCs w:val="0"/>
                <w:color w:val="000000"/>
              </w:rPr>
              <w:t>Kiểm tra tính hợp lệ của thông tin </w:t>
            </w:r>
          </w:p>
        </w:tc>
      </w:tr>
      <w:tr w:rsidR="00035E5B" w:rsidRPr="004C0FBF" w14:paraId="389678D8" w14:textId="77777777">
        <w:tc>
          <w:tcPr>
            <w:tcW w:w="1967" w:type="dxa"/>
            <w:vMerge/>
          </w:tcPr>
          <w:p w14:paraId="3D982A77" w14:textId="77777777" w:rsidR="00035E5B" w:rsidRPr="004C0FBF" w:rsidRDefault="00035E5B">
            <w:pPr>
              <w:jc w:val="center"/>
              <w:rPr>
                <w:b/>
              </w:rPr>
            </w:pPr>
          </w:p>
        </w:tc>
        <w:tc>
          <w:tcPr>
            <w:tcW w:w="852" w:type="dxa"/>
          </w:tcPr>
          <w:p w14:paraId="11A1EE13" w14:textId="77777777" w:rsidR="00035E5B" w:rsidRPr="004C0FBF" w:rsidRDefault="00CF5D30">
            <w:pPr>
              <w:jc w:val="center"/>
              <w:rPr>
                <w:b/>
              </w:rPr>
            </w:pPr>
            <w:r w:rsidRPr="004C0FBF">
              <w:rPr>
                <w:b/>
              </w:rPr>
              <w:t>6</w:t>
            </w:r>
          </w:p>
        </w:tc>
        <w:tc>
          <w:tcPr>
            <w:tcW w:w="2052" w:type="dxa"/>
          </w:tcPr>
          <w:p w14:paraId="0C371663" w14:textId="77777777" w:rsidR="00035E5B" w:rsidRPr="004C0FBF" w:rsidRDefault="00CF5D30">
            <w:pPr>
              <w:widowControl/>
              <w:rPr>
                <w:bCs/>
              </w:rPr>
            </w:pPr>
            <w:r w:rsidRPr="004C0FBF">
              <w:rPr>
                <w:bCs/>
              </w:rPr>
              <w:t>Hệ thống</w:t>
            </w:r>
          </w:p>
        </w:tc>
        <w:tc>
          <w:tcPr>
            <w:tcW w:w="4168" w:type="dxa"/>
          </w:tcPr>
          <w:p w14:paraId="38629262" w14:textId="77777777" w:rsidR="00035E5B" w:rsidRPr="004C0FBF" w:rsidRDefault="00CF5D30">
            <w:pPr>
              <w:rPr>
                <w:bCs/>
              </w:rPr>
            </w:pPr>
            <w:r w:rsidRPr="004C0FBF">
              <w:rPr>
                <w:rFonts w:eastAsia="SimSun"/>
                <w:bCs/>
                <w:iCs w:val="0"/>
                <w:color w:val="000000"/>
              </w:rPr>
              <w:t>Tạo tài khoản mới và lưu vào cơ sở dữ liệu</w:t>
            </w:r>
          </w:p>
        </w:tc>
      </w:tr>
      <w:tr w:rsidR="00035E5B" w:rsidRPr="004C0FBF" w14:paraId="33957C9D" w14:textId="77777777">
        <w:tc>
          <w:tcPr>
            <w:tcW w:w="1967" w:type="dxa"/>
            <w:vMerge/>
          </w:tcPr>
          <w:p w14:paraId="7FA6B5A1" w14:textId="77777777" w:rsidR="00035E5B" w:rsidRPr="004C0FBF" w:rsidRDefault="00035E5B">
            <w:pPr>
              <w:jc w:val="center"/>
              <w:rPr>
                <w:b/>
              </w:rPr>
            </w:pPr>
          </w:p>
        </w:tc>
        <w:tc>
          <w:tcPr>
            <w:tcW w:w="852" w:type="dxa"/>
          </w:tcPr>
          <w:p w14:paraId="3992E669" w14:textId="77777777" w:rsidR="00035E5B" w:rsidRPr="004C0FBF" w:rsidRDefault="00CF5D30">
            <w:pPr>
              <w:jc w:val="center"/>
              <w:rPr>
                <w:b/>
              </w:rPr>
            </w:pPr>
            <w:r w:rsidRPr="004C0FBF">
              <w:rPr>
                <w:b/>
              </w:rPr>
              <w:t>7</w:t>
            </w:r>
          </w:p>
        </w:tc>
        <w:tc>
          <w:tcPr>
            <w:tcW w:w="2052" w:type="dxa"/>
          </w:tcPr>
          <w:p w14:paraId="539E2CF9" w14:textId="77777777" w:rsidR="00035E5B" w:rsidRPr="004C0FBF" w:rsidRDefault="00CF5D30">
            <w:pPr>
              <w:widowControl/>
              <w:rPr>
                <w:bCs/>
                <w:lang w:eastAsia="zh-CN" w:bidi="ar"/>
              </w:rPr>
            </w:pPr>
            <w:r w:rsidRPr="004C0FBF">
              <w:rPr>
                <w:bCs/>
                <w:lang w:eastAsia="zh-CN" w:bidi="ar"/>
              </w:rPr>
              <w:t>Hệ thống</w:t>
            </w:r>
          </w:p>
        </w:tc>
        <w:tc>
          <w:tcPr>
            <w:tcW w:w="4168" w:type="dxa"/>
          </w:tcPr>
          <w:p w14:paraId="76303CB2" w14:textId="77777777" w:rsidR="00035E5B" w:rsidRPr="004C0FBF" w:rsidRDefault="00CF5D30">
            <w:pPr>
              <w:rPr>
                <w:rFonts w:eastAsia="SimSun"/>
                <w:bCs/>
                <w:iCs w:val="0"/>
                <w:color w:val="000000"/>
              </w:rPr>
            </w:pPr>
            <w:r w:rsidRPr="004C0FBF">
              <w:rPr>
                <w:rFonts w:eastAsia="SimSun"/>
                <w:bCs/>
                <w:iCs w:val="0"/>
                <w:color w:val="000000"/>
              </w:rPr>
              <w:t>Hiển thị thông báo đăng ký thành công</w:t>
            </w:r>
          </w:p>
        </w:tc>
      </w:tr>
      <w:tr w:rsidR="00035E5B" w:rsidRPr="004C0FBF" w14:paraId="12FDCB39" w14:textId="77777777">
        <w:tc>
          <w:tcPr>
            <w:tcW w:w="1967" w:type="dxa"/>
          </w:tcPr>
          <w:p w14:paraId="08DA67EF" w14:textId="77777777" w:rsidR="00035E5B" w:rsidRPr="004C0FBF" w:rsidRDefault="00CF5D30">
            <w:pPr>
              <w:jc w:val="center"/>
              <w:rPr>
                <w:b/>
              </w:rPr>
            </w:pPr>
            <w:r w:rsidRPr="004C0FBF">
              <w:rPr>
                <w:b/>
              </w:rPr>
              <w:t>Luồng sự kiện thay thế</w:t>
            </w:r>
          </w:p>
        </w:tc>
        <w:tc>
          <w:tcPr>
            <w:tcW w:w="852" w:type="dxa"/>
          </w:tcPr>
          <w:p w14:paraId="3DD1E795" w14:textId="77777777" w:rsidR="00035E5B" w:rsidRPr="004C0FBF" w:rsidRDefault="00CF5D30">
            <w:pPr>
              <w:jc w:val="center"/>
              <w:rPr>
                <w:b/>
              </w:rPr>
            </w:pPr>
            <w:r w:rsidRPr="004C0FBF">
              <w:rPr>
                <w:b/>
              </w:rPr>
              <w:t>1</w:t>
            </w:r>
          </w:p>
        </w:tc>
        <w:tc>
          <w:tcPr>
            <w:tcW w:w="2052" w:type="dxa"/>
          </w:tcPr>
          <w:p w14:paraId="38AE1BF7" w14:textId="77777777" w:rsidR="00035E5B" w:rsidRPr="004C0FBF" w:rsidRDefault="00CF5D30">
            <w:pPr>
              <w:widowControl/>
              <w:rPr>
                <w:bCs/>
              </w:rPr>
            </w:pPr>
            <w:r w:rsidRPr="004C0FBF">
              <w:rPr>
                <w:bCs/>
                <w:lang w:eastAsia="zh-CN" w:bidi="ar"/>
              </w:rPr>
              <w:t>Hệ thống</w:t>
            </w:r>
          </w:p>
        </w:tc>
        <w:tc>
          <w:tcPr>
            <w:tcW w:w="4168" w:type="dxa"/>
          </w:tcPr>
          <w:p w14:paraId="0A73AE99" w14:textId="77777777" w:rsidR="00035E5B" w:rsidRPr="004C0FBF" w:rsidRDefault="00CF5D30">
            <w:pPr>
              <w:rPr>
                <w:bCs/>
              </w:rPr>
            </w:pPr>
            <w:r w:rsidRPr="004C0FBF">
              <w:rPr>
                <w:rFonts w:eastAsia="SimSun"/>
                <w:bCs/>
                <w:iCs w:val="0"/>
                <w:color w:val="000000"/>
              </w:rPr>
              <w:t>Nếu thông tin không hợp lệ, hiển thị thông báo lỗi và yêu cầu nhập lại</w:t>
            </w:r>
          </w:p>
        </w:tc>
      </w:tr>
      <w:tr w:rsidR="00035E5B" w:rsidRPr="004C0FBF" w14:paraId="7169A6DA" w14:textId="77777777">
        <w:trPr>
          <w:trHeight w:val="885"/>
        </w:trPr>
        <w:tc>
          <w:tcPr>
            <w:tcW w:w="1967" w:type="dxa"/>
          </w:tcPr>
          <w:p w14:paraId="2D6A008E" w14:textId="77777777" w:rsidR="00035E5B" w:rsidRPr="004C0FBF" w:rsidRDefault="00CF5D30">
            <w:pPr>
              <w:jc w:val="center"/>
              <w:rPr>
                <w:b/>
              </w:rPr>
            </w:pPr>
            <w:r w:rsidRPr="004C0FBF">
              <w:rPr>
                <w:b/>
              </w:rPr>
              <w:t>Hậu điều kiện</w:t>
            </w:r>
          </w:p>
        </w:tc>
        <w:tc>
          <w:tcPr>
            <w:tcW w:w="7072" w:type="dxa"/>
            <w:gridSpan w:val="3"/>
          </w:tcPr>
          <w:p w14:paraId="56A41FED" w14:textId="77777777" w:rsidR="00035E5B" w:rsidRPr="004C0FBF" w:rsidRDefault="00CF5D30">
            <w:pPr>
              <w:pStyle w:val="NormalWeb"/>
              <w:widowControl/>
              <w:spacing w:before="80" w:beforeAutospacing="0" w:afterAutospacing="0" w:line="14" w:lineRule="atLeast"/>
              <w:rPr>
                <w:lang w:val="vi-VN"/>
              </w:rPr>
            </w:pPr>
            <w:r w:rsidRPr="004C0FBF">
              <w:rPr>
                <w:color w:val="000000"/>
                <w:sz w:val="28"/>
                <w:szCs w:val="28"/>
                <w:lang w:val="vi-VN"/>
              </w:rPr>
              <w:t>Sau khi kết thúc hoạt động: Khách hàng trở thành thành viên mới của hệ thống.</w:t>
            </w:r>
          </w:p>
        </w:tc>
      </w:tr>
    </w:tbl>
    <w:p w14:paraId="7D32FEA4" w14:textId="77777777" w:rsidR="00035E5B" w:rsidRPr="004C0FBF" w:rsidRDefault="00035E5B"/>
    <w:p w14:paraId="285FC6C0" w14:textId="77777777" w:rsidR="00035E5B" w:rsidRPr="004C0FBF" w:rsidRDefault="00CF5D30">
      <w:pPr>
        <w:pStyle w:val="Heading3"/>
      </w:pPr>
      <w:bookmarkStart w:id="139" w:name="_Toc3229"/>
      <w:bookmarkStart w:id="140" w:name="_Toc16325"/>
      <w:bookmarkStart w:id="141" w:name="_Toc168175732"/>
      <w:bookmarkStart w:id="142" w:name="_Toc168204774"/>
      <w:r w:rsidRPr="004C0FBF">
        <w:t>2.2.2. Use case Đăng nhập</w:t>
      </w:r>
      <w:bookmarkEnd w:id="139"/>
      <w:bookmarkEnd w:id="140"/>
      <w:bookmarkEnd w:id="141"/>
      <w:bookmarkEnd w:id="142"/>
    </w:p>
    <w:p w14:paraId="7D588040" w14:textId="77777777" w:rsidR="00035E5B" w:rsidRPr="004C0FBF" w:rsidRDefault="00CF5D30" w:rsidP="008C73EB">
      <w:pPr>
        <w:spacing w:line="312" w:lineRule="auto"/>
        <w:ind w:firstLine="720"/>
        <w:jc w:val="both"/>
      </w:pPr>
      <w:r w:rsidRPr="004C0FBF">
        <w:t xml:space="preserve">- Quản trị viên có chức năng đăng nhập vào tài khoản quản trị của mình để quản lý các dữ liệu có trong phần mềm. Tài khoản quản trị sẽ điều hướng quản trị viên đến trang quản trị. </w:t>
      </w:r>
    </w:p>
    <w:p w14:paraId="473D028C" w14:textId="56109C09" w:rsidR="00035E5B" w:rsidRPr="004C0FBF" w:rsidRDefault="00CF5D30" w:rsidP="008C73EB">
      <w:pPr>
        <w:spacing w:line="312" w:lineRule="auto"/>
        <w:ind w:firstLine="720"/>
        <w:jc w:val="both"/>
      </w:pPr>
      <w:r w:rsidRPr="004C0FBF">
        <w:t xml:space="preserve">- </w:t>
      </w:r>
      <w:r w:rsidR="008C73EB" w:rsidRPr="004C0FBF">
        <w:t>T</w:t>
      </w:r>
      <w:r w:rsidRPr="004C0FBF">
        <w:t xml:space="preserve">hành viên có chức năng đăng nhập vào tài khoản của mình. Khi đăng nhập vào tài khoản, thành viên </w:t>
      </w:r>
      <w:r w:rsidR="008C73EB" w:rsidRPr="004C0FBF">
        <w:t>c</w:t>
      </w:r>
      <w:r w:rsidRPr="004C0FBF">
        <w:t>ó thể quản lý giỏ hàng, quản lý đơn hàng, quản lý thông tin cá nhân. Chỉ khi thành viên đăng nhập mới được phép tiến hành thanh toán cho đơn hàng.</w:t>
      </w:r>
    </w:p>
    <w:p w14:paraId="0A9792E6" w14:textId="51F5C51F" w:rsidR="00035E5B" w:rsidRPr="004C0FBF" w:rsidRDefault="008F28FE" w:rsidP="00D00572">
      <w:pPr>
        <w:ind w:firstLine="720"/>
        <w:jc w:val="center"/>
      </w:pPr>
      <w:r w:rsidRPr="004C0FBF">
        <w:rPr>
          <w:noProof/>
        </w:rPr>
        <w:drawing>
          <wp:inline distT="0" distB="0" distL="0" distR="0" wp14:anchorId="5C980755" wp14:editId="2E955E6E">
            <wp:extent cx="3260725" cy="1272746"/>
            <wp:effectExtent l="0" t="0" r="0" b="3810"/>
            <wp:docPr id="1923362959" name="Picture 1" descr="A black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62959" name="Picture 1" descr="A black and white diagram&#10;&#10;Description automatically generated"/>
                    <pic:cNvPicPr/>
                  </pic:nvPicPr>
                  <pic:blipFill>
                    <a:blip r:embed="rId19"/>
                    <a:stretch>
                      <a:fillRect/>
                    </a:stretch>
                  </pic:blipFill>
                  <pic:spPr>
                    <a:xfrm>
                      <a:off x="0" y="0"/>
                      <a:ext cx="3304736" cy="1289925"/>
                    </a:xfrm>
                    <a:prstGeom prst="rect">
                      <a:avLst/>
                    </a:prstGeom>
                  </pic:spPr>
                </pic:pic>
              </a:graphicData>
            </a:graphic>
          </wp:inline>
        </w:drawing>
      </w:r>
    </w:p>
    <w:p w14:paraId="73EB3374" w14:textId="77777777" w:rsidR="00035E5B" w:rsidRPr="004C0FBF" w:rsidRDefault="00CF5D30" w:rsidP="00B50633">
      <w:pPr>
        <w:pStyle w:val="Heading5"/>
      </w:pPr>
      <w:bookmarkStart w:id="143" w:name="_Toc3897"/>
      <w:bookmarkStart w:id="144" w:name="_Toc168242482"/>
      <w:r w:rsidRPr="004C0FBF">
        <w:t>Hình 2.6. Sơ đồ minh hoạ use case đăng nhập</w:t>
      </w:r>
      <w:bookmarkEnd w:id="143"/>
      <w:bookmarkEnd w:id="144"/>
    </w:p>
    <w:p w14:paraId="2121E84C" w14:textId="77777777" w:rsidR="00035E5B" w:rsidRPr="004C0FBF" w:rsidRDefault="00CF5D30">
      <w:r w:rsidRPr="004C0FBF">
        <w:br w:type="page"/>
      </w:r>
    </w:p>
    <w:p w14:paraId="2CD96887" w14:textId="1EB73F0B" w:rsidR="00035E5B" w:rsidRPr="004C0FBF" w:rsidRDefault="00CF5D30">
      <w:r w:rsidRPr="004C0FBF">
        <w:lastRenderedPageBreak/>
        <w:t>-</w:t>
      </w:r>
      <w:r w:rsidR="008C73EB" w:rsidRPr="004C0FBF">
        <w:t xml:space="preserve"> </w:t>
      </w:r>
      <w:r w:rsidRPr="004C0FBF">
        <w:t>Sơ đồ activity diagram của use</w:t>
      </w:r>
      <w:r w:rsidR="00D00572" w:rsidRPr="004C0FBF">
        <w:t xml:space="preserve"> </w:t>
      </w:r>
      <w:r w:rsidRPr="004C0FBF">
        <w:t>case đăng nhập:</w:t>
      </w:r>
    </w:p>
    <w:p w14:paraId="2B8BD05F" w14:textId="77777777" w:rsidR="00035E5B" w:rsidRPr="004C0FBF" w:rsidRDefault="00CF5D30">
      <w:r w:rsidRPr="004C0FBF">
        <w:rPr>
          <w:noProof/>
        </w:rPr>
        <w:drawing>
          <wp:inline distT="0" distB="0" distL="0" distR="0" wp14:anchorId="228546B7" wp14:editId="6DF6A362">
            <wp:extent cx="5561965" cy="5770245"/>
            <wp:effectExtent l="0" t="0" r="635" b="1905"/>
            <wp:docPr id="698615172" name="Picture 1" descr="A diagram with text and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15172" name="Picture 1" descr="A diagram with text and words&#10;&#10;Description automatically generated"/>
                    <pic:cNvPicPr>
                      <a:picLocks noChangeAspect="1"/>
                    </pic:cNvPicPr>
                  </pic:nvPicPr>
                  <pic:blipFill>
                    <a:blip r:embed="rId20"/>
                    <a:stretch>
                      <a:fillRect/>
                    </a:stretch>
                  </pic:blipFill>
                  <pic:spPr>
                    <a:xfrm>
                      <a:off x="0" y="0"/>
                      <a:ext cx="5582678" cy="5792155"/>
                    </a:xfrm>
                    <a:prstGeom prst="rect">
                      <a:avLst/>
                    </a:prstGeom>
                  </pic:spPr>
                </pic:pic>
              </a:graphicData>
            </a:graphic>
          </wp:inline>
        </w:drawing>
      </w:r>
    </w:p>
    <w:p w14:paraId="2DC5915F" w14:textId="455842F7" w:rsidR="00035E5B" w:rsidRPr="004C0FBF" w:rsidRDefault="00CF5D30">
      <w:r w:rsidRPr="004C0FBF">
        <w:t>-</w:t>
      </w:r>
      <w:r w:rsidR="008C73EB" w:rsidRPr="004C0FBF">
        <w:t xml:space="preserve"> </w:t>
      </w:r>
      <w:r w:rsidRPr="004C0FBF">
        <w:t>Đặc tả use case đăng nhập:</w:t>
      </w:r>
    </w:p>
    <w:tbl>
      <w:tblPr>
        <w:tblStyle w:val="TableGrid"/>
        <w:tblW w:w="8897" w:type="dxa"/>
        <w:tblLook w:val="04A0" w:firstRow="1" w:lastRow="0" w:firstColumn="1" w:lastColumn="0" w:noHBand="0" w:noVBand="1"/>
      </w:tblPr>
      <w:tblGrid>
        <w:gridCol w:w="2130"/>
        <w:gridCol w:w="1221"/>
        <w:gridCol w:w="1970"/>
        <w:gridCol w:w="3576"/>
      </w:tblGrid>
      <w:tr w:rsidR="00035E5B" w:rsidRPr="004C0FBF" w14:paraId="5DB61295" w14:textId="77777777">
        <w:tc>
          <w:tcPr>
            <w:tcW w:w="2130" w:type="dxa"/>
          </w:tcPr>
          <w:p w14:paraId="0F66C095" w14:textId="77777777" w:rsidR="00035E5B" w:rsidRPr="004C0FBF" w:rsidRDefault="00CF5D30">
            <w:pPr>
              <w:jc w:val="center"/>
              <w:rPr>
                <w:b/>
              </w:rPr>
            </w:pPr>
            <w:r w:rsidRPr="004C0FBF">
              <w:rPr>
                <w:rFonts w:eastAsia="SimSun"/>
                <w:b/>
                <w:iCs w:val="0"/>
                <w:color w:val="000000"/>
              </w:rPr>
              <w:t>UC01</w:t>
            </w:r>
          </w:p>
        </w:tc>
        <w:tc>
          <w:tcPr>
            <w:tcW w:w="6767" w:type="dxa"/>
            <w:gridSpan w:val="3"/>
          </w:tcPr>
          <w:p w14:paraId="73F6CA26" w14:textId="77777777" w:rsidR="00035E5B" w:rsidRPr="004C0FBF" w:rsidRDefault="00CF5D30">
            <w:pPr>
              <w:rPr>
                <w:bCs/>
              </w:rPr>
            </w:pPr>
            <w:r w:rsidRPr="004C0FBF">
              <w:rPr>
                <w:rFonts w:eastAsia="SimSun"/>
                <w:bCs/>
                <w:iCs w:val="0"/>
                <w:color w:val="000000"/>
              </w:rPr>
              <w:t>Usecase đăng nhập</w:t>
            </w:r>
          </w:p>
        </w:tc>
      </w:tr>
      <w:tr w:rsidR="00035E5B" w:rsidRPr="004C0FBF" w14:paraId="41593BC9" w14:textId="77777777">
        <w:tc>
          <w:tcPr>
            <w:tcW w:w="2130" w:type="dxa"/>
          </w:tcPr>
          <w:p w14:paraId="2CF3C4DB" w14:textId="77777777" w:rsidR="00035E5B" w:rsidRPr="004C0FBF" w:rsidRDefault="00CF5D30">
            <w:pPr>
              <w:jc w:val="center"/>
              <w:rPr>
                <w:b/>
              </w:rPr>
            </w:pPr>
            <w:r w:rsidRPr="004C0FBF">
              <w:rPr>
                <w:rFonts w:eastAsia="SimSun"/>
                <w:b/>
                <w:iCs w:val="0"/>
                <w:color w:val="000000"/>
              </w:rPr>
              <w:t>Tác nhân</w:t>
            </w:r>
          </w:p>
        </w:tc>
        <w:tc>
          <w:tcPr>
            <w:tcW w:w="6767" w:type="dxa"/>
            <w:gridSpan w:val="3"/>
          </w:tcPr>
          <w:p w14:paraId="1ED3E086" w14:textId="77777777" w:rsidR="00035E5B" w:rsidRPr="004C0FBF" w:rsidRDefault="00CF5D30">
            <w:pPr>
              <w:rPr>
                <w:bCs/>
              </w:rPr>
            </w:pPr>
            <w:r w:rsidRPr="004C0FBF">
              <w:rPr>
                <w:rFonts w:eastAsia="SimSun"/>
                <w:bCs/>
                <w:iCs w:val="0"/>
                <w:color w:val="000000"/>
              </w:rPr>
              <w:t>Người dùng</w:t>
            </w:r>
          </w:p>
        </w:tc>
      </w:tr>
      <w:tr w:rsidR="00035E5B" w:rsidRPr="004C0FBF" w14:paraId="1D5C5982" w14:textId="77777777">
        <w:tc>
          <w:tcPr>
            <w:tcW w:w="2130" w:type="dxa"/>
          </w:tcPr>
          <w:p w14:paraId="17577653" w14:textId="77777777" w:rsidR="00035E5B" w:rsidRPr="004C0FBF" w:rsidRDefault="00CF5D30">
            <w:pPr>
              <w:jc w:val="center"/>
              <w:rPr>
                <w:b/>
                <w:u w:val="single"/>
              </w:rPr>
            </w:pPr>
            <w:r w:rsidRPr="004C0FBF">
              <w:rPr>
                <w:b/>
              </w:rPr>
              <w:t>Mô tả</w:t>
            </w:r>
          </w:p>
        </w:tc>
        <w:tc>
          <w:tcPr>
            <w:tcW w:w="6767" w:type="dxa"/>
            <w:gridSpan w:val="3"/>
          </w:tcPr>
          <w:p w14:paraId="1162FBA3" w14:textId="77777777" w:rsidR="00035E5B" w:rsidRPr="004C0FBF" w:rsidRDefault="00CF5D30">
            <w:pPr>
              <w:rPr>
                <w:bCs/>
              </w:rPr>
            </w:pPr>
            <w:r w:rsidRPr="004C0FBF">
              <w:rPr>
                <w:rFonts w:eastAsia="SimSun"/>
                <w:bCs/>
                <w:iCs w:val="0"/>
                <w:color w:val="000000"/>
              </w:rPr>
              <w:t>Người dùng đăng nhập để truy cập vào hệ thống</w:t>
            </w:r>
          </w:p>
        </w:tc>
      </w:tr>
      <w:tr w:rsidR="00035E5B" w:rsidRPr="004C0FBF" w14:paraId="7DF9F49C" w14:textId="77777777">
        <w:trPr>
          <w:trHeight w:val="2038"/>
        </w:trPr>
        <w:tc>
          <w:tcPr>
            <w:tcW w:w="2130" w:type="dxa"/>
          </w:tcPr>
          <w:p w14:paraId="7AE29A07" w14:textId="77777777" w:rsidR="00035E5B" w:rsidRPr="004C0FBF" w:rsidRDefault="00CF5D30">
            <w:pPr>
              <w:jc w:val="center"/>
              <w:rPr>
                <w:b/>
              </w:rPr>
            </w:pPr>
            <w:r w:rsidRPr="004C0FBF">
              <w:rPr>
                <w:b/>
              </w:rPr>
              <w:t>Sự kiện kích hoạt chức năng</w:t>
            </w:r>
          </w:p>
        </w:tc>
        <w:tc>
          <w:tcPr>
            <w:tcW w:w="6767" w:type="dxa"/>
            <w:gridSpan w:val="3"/>
          </w:tcPr>
          <w:p w14:paraId="623BFB86" w14:textId="77777777" w:rsidR="00035E5B" w:rsidRPr="004C0FBF" w:rsidRDefault="00CF5D30">
            <w:pPr>
              <w:pStyle w:val="NormalWeb"/>
              <w:widowControl/>
              <w:spacing w:before="80" w:beforeAutospacing="0" w:afterAutospacing="0" w:line="14" w:lineRule="atLeast"/>
              <w:rPr>
                <w:bCs/>
                <w:sz w:val="28"/>
                <w:szCs w:val="28"/>
                <w:lang w:val="vi-VN"/>
              </w:rPr>
            </w:pPr>
            <w:r w:rsidRPr="004C0FBF">
              <w:rPr>
                <w:bCs/>
                <w:color w:val="000000"/>
                <w:sz w:val="28"/>
                <w:szCs w:val="28"/>
                <w:lang w:val="vi-VN"/>
              </w:rPr>
              <w:t>Người dùng - nhập tên đăng nhập và mật khẩu vào các trường tương ứng</w:t>
            </w:r>
          </w:p>
          <w:p w14:paraId="322D1C9F" w14:textId="77777777" w:rsidR="00035E5B" w:rsidRPr="004C0FBF" w:rsidRDefault="00CF5D30">
            <w:pPr>
              <w:pStyle w:val="NormalWeb"/>
              <w:widowControl/>
              <w:spacing w:before="80" w:beforeAutospacing="0" w:afterAutospacing="0" w:line="14" w:lineRule="atLeast"/>
              <w:rPr>
                <w:bCs/>
                <w:sz w:val="28"/>
                <w:szCs w:val="28"/>
                <w:lang w:val="vi-VN"/>
              </w:rPr>
            </w:pPr>
            <w:r w:rsidRPr="004C0FBF">
              <w:rPr>
                <w:bCs/>
                <w:color w:val="000000"/>
                <w:sz w:val="28"/>
                <w:szCs w:val="28"/>
                <w:lang w:val="vi-VN"/>
              </w:rPr>
              <w:t>Người dùng - nhất nút”đăng nhập”</w:t>
            </w:r>
          </w:p>
          <w:p w14:paraId="07AFCA8B" w14:textId="77777777" w:rsidR="00035E5B" w:rsidRPr="004C0FBF" w:rsidRDefault="00CF5D30">
            <w:pPr>
              <w:pStyle w:val="NormalWeb"/>
              <w:widowControl/>
              <w:spacing w:before="80" w:beforeAutospacing="0" w:afterAutospacing="0" w:line="14" w:lineRule="atLeast"/>
              <w:rPr>
                <w:bCs/>
                <w:sz w:val="28"/>
                <w:szCs w:val="28"/>
                <w:lang w:val="vi-VN"/>
              </w:rPr>
            </w:pPr>
            <w:r w:rsidRPr="004C0FBF">
              <w:rPr>
                <w:bCs/>
                <w:color w:val="000000"/>
                <w:sz w:val="28"/>
                <w:szCs w:val="28"/>
                <w:lang w:val="vi-VN"/>
              </w:rPr>
              <w:t>Hệ thống – kiểm tra tính hợp lệ của thông tin đăng nhập (tên đăng nhập, mật khẩu)</w:t>
            </w:r>
          </w:p>
        </w:tc>
      </w:tr>
      <w:tr w:rsidR="00035E5B" w:rsidRPr="004C0FBF" w14:paraId="6368D254" w14:textId="77777777">
        <w:trPr>
          <w:trHeight w:val="476"/>
        </w:trPr>
        <w:tc>
          <w:tcPr>
            <w:tcW w:w="2130" w:type="dxa"/>
          </w:tcPr>
          <w:p w14:paraId="7929F4C3" w14:textId="77777777" w:rsidR="00035E5B" w:rsidRPr="004C0FBF" w:rsidRDefault="00CF5D30">
            <w:pPr>
              <w:jc w:val="center"/>
              <w:rPr>
                <w:b/>
              </w:rPr>
            </w:pPr>
            <w:r w:rsidRPr="004C0FBF">
              <w:rPr>
                <w:b/>
              </w:rPr>
              <w:lastRenderedPageBreak/>
              <w:t>Tiền điều kiện</w:t>
            </w:r>
          </w:p>
        </w:tc>
        <w:tc>
          <w:tcPr>
            <w:tcW w:w="6767" w:type="dxa"/>
            <w:gridSpan w:val="3"/>
          </w:tcPr>
          <w:p w14:paraId="599FD2DA" w14:textId="77777777" w:rsidR="00035E5B" w:rsidRPr="004C0FBF" w:rsidRDefault="00CF5D30">
            <w:pPr>
              <w:rPr>
                <w:bCs/>
              </w:rPr>
            </w:pPr>
            <w:r w:rsidRPr="004C0FBF">
              <w:rPr>
                <w:rFonts w:eastAsia="SimSun"/>
                <w:bCs/>
                <w:iCs w:val="0"/>
                <w:color w:val="000000"/>
              </w:rPr>
              <w:t>Người dùng - đã có tài khoản</w:t>
            </w:r>
          </w:p>
        </w:tc>
      </w:tr>
      <w:tr w:rsidR="00035E5B" w:rsidRPr="004C0FBF" w14:paraId="501FBC38" w14:textId="77777777">
        <w:tc>
          <w:tcPr>
            <w:tcW w:w="2130" w:type="dxa"/>
            <w:vMerge w:val="restart"/>
          </w:tcPr>
          <w:p w14:paraId="4759D840" w14:textId="77777777" w:rsidR="00035E5B" w:rsidRPr="004C0FBF" w:rsidRDefault="00CF5D30">
            <w:pPr>
              <w:jc w:val="center"/>
              <w:rPr>
                <w:b/>
              </w:rPr>
            </w:pPr>
            <w:r w:rsidRPr="004C0FBF">
              <w:rPr>
                <w:rFonts w:eastAsia="SimSun"/>
                <w:b/>
                <w:iCs w:val="0"/>
                <w:color w:val="000000"/>
              </w:rPr>
              <w:t>Luồng sự kiện chính</w:t>
            </w:r>
          </w:p>
        </w:tc>
        <w:tc>
          <w:tcPr>
            <w:tcW w:w="1221" w:type="dxa"/>
          </w:tcPr>
          <w:p w14:paraId="5CC9F321" w14:textId="77777777" w:rsidR="00035E5B" w:rsidRPr="004C0FBF" w:rsidRDefault="00CF5D30">
            <w:pPr>
              <w:jc w:val="center"/>
              <w:rPr>
                <w:b/>
              </w:rPr>
            </w:pPr>
            <w:r w:rsidRPr="004C0FBF">
              <w:rPr>
                <w:b/>
              </w:rPr>
              <w:t>#</w:t>
            </w:r>
          </w:p>
        </w:tc>
        <w:tc>
          <w:tcPr>
            <w:tcW w:w="1970" w:type="dxa"/>
          </w:tcPr>
          <w:p w14:paraId="4A8117B3" w14:textId="77777777" w:rsidR="00035E5B" w:rsidRPr="004C0FBF" w:rsidRDefault="00CF5D30">
            <w:pPr>
              <w:rPr>
                <w:b/>
              </w:rPr>
            </w:pPr>
            <w:r w:rsidRPr="004C0FBF">
              <w:rPr>
                <w:b/>
              </w:rPr>
              <w:t>Thực hiện bởi</w:t>
            </w:r>
          </w:p>
        </w:tc>
        <w:tc>
          <w:tcPr>
            <w:tcW w:w="3576" w:type="dxa"/>
          </w:tcPr>
          <w:p w14:paraId="5576F848" w14:textId="77777777" w:rsidR="00035E5B" w:rsidRPr="004C0FBF" w:rsidRDefault="00CF5D30">
            <w:pPr>
              <w:rPr>
                <w:b/>
              </w:rPr>
            </w:pPr>
            <w:r w:rsidRPr="004C0FBF">
              <w:rPr>
                <w:b/>
              </w:rPr>
              <w:t>Hành động</w:t>
            </w:r>
          </w:p>
        </w:tc>
      </w:tr>
      <w:tr w:rsidR="00035E5B" w:rsidRPr="004C0FBF" w14:paraId="38510CCD" w14:textId="77777777">
        <w:tc>
          <w:tcPr>
            <w:tcW w:w="2130" w:type="dxa"/>
            <w:vMerge/>
          </w:tcPr>
          <w:p w14:paraId="6C8496EB" w14:textId="77777777" w:rsidR="00035E5B" w:rsidRPr="004C0FBF" w:rsidRDefault="00035E5B">
            <w:pPr>
              <w:jc w:val="center"/>
              <w:rPr>
                <w:b/>
              </w:rPr>
            </w:pPr>
          </w:p>
        </w:tc>
        <w:tc>
          <w:tcPr>
            <w:tcW w:w="1221" w:type="dxa"/>
          </w:tcPr>
          <w:p w14:paraId="359EA8C3" w14:textId="77777777" w:rsidR="00035E5B" w:rsidRPr="004C0FBF" w:rsidRDefault="00CF5D30">
            <w:pPr>
              <w:jc w:val="center"/>
              <w:rPr>
                <w:b/>
              </w:rPr>
            </w:pPr>
            <w:r w:rsidRPr="004C0FBF">
              <w:rPr>
                <w:b/>
              </w:rPr>
              <w:t>1</w:t>
            </w:r>
          </w:p>
        </w:tc>
        <w:tc>
          <w:tcPr>
            <w:tcW w:w="1970" w:type="dxa"/>
          </w:tcPr>
          <w:p w14:paraId="22BD1031" w14:textId="77777777" w:rsidR="00035E5B" w:rsidRPr="004C0FBF" w:rsidRDefault="00CF5D30">
            <w:pPr>
              <w:rPr>
                <w:bCs/>
              </w:rPr>
            </w:pPr>
            <w:r w:rsidRPr="004C0FBF">
              <w:rPr>
                <w:bCs/>
              </w:rPr>
              <w:t>Người dùng</w:t>
            </w:r>
          </w:p>
        </w:tc>
        <w:tc>
          <w:tcPr>
            <w:tcW w:w="3576" w:type="dxa"/>
          </w:tcPr>
          <w:p w14:paraId="4A22E8FD" w14:textId="77777777" w:rsidR="00035E5B" w:rsidRPr="004C0FBF" w:rsidRDefault="00CF5D30">
            <w:pPr>
              <w:rPr>
                <w:bCs/>
              </w:rPr>
            </w:pPr>
            <w:r w:rsidRPr="004C0FBF">
              <w:rPr>
                <w:rFonts w:eastAsia="SimSun"/>
                <w:bCs/>
                <w:iCs w:val="0"/>
                <w:color w:val="000000"/>
              </w:rPr>
              <w:t>Nhập tên đăng nhập và mật khẩu vào các trường tương ứng</w:t>
            </w:r>
          </w:p>
        </w:tc>
      </w:tr>
      <w:tr w:rsidR="00035E5B" w:rsidRPr="004C0FBF" w14:paraId="37223E30" w14:textId="77777777">
        <w:tc>
          <w:tcPr>
            <w:tcW w:w="2130" w:type="dxa"/>
            <w:vMerge/>
          </w:tcPr>
          <w:p w14:paraId="1864D49D" w14:textId="77777777" w:rsidR="00035E5B" w:rsidRPr="004C0FBF" w:rsidRDefault="00035E5B">
            <w:pPr>
              <w:jc w:val="center"/>
              <w:rPr>
                <w:b/>
              </w:rPr>
            </w:pPr>
          </w:p>
        </w:tc>
        <w:tc>
          <w:tcPr>
            <w:tcW w:w="1221" w:type="dxa"/>
          </w:tcPr>
          <w:p w14:paraId="6F3D5117" w14:textId="77777777" w:rsidR="00035E5B" w:rsidRPr="004C0FBF" w:rsidRDefault="00CF5D30">
            <w:pPr>
              <w:jc w:val="center"/>
              <w:rPr>
                <w:b/>
              </w:rPr>
            </w:pPr>
            <w:r w:rsidRPr="004C0FBF">
              <w:rPr>
                <w:b/>
              </w:rPr>
              <w:t>2</w:t>
            </w:r>
          </w:p>
        </w:tc>
        <w:tc>
          <w:tcPr>
            <w:tcW w:w="1970" w:type="dxa"/>
          </w:tcPr>
          <w:p w14:paraId="1E5CD931" w14:textId="77777777" w:rsidR="00035E5B" w:rsidRPr="004C0FBF" w:rsidRDefault="00CF5D30">
            <w:pPr>
              <w:rPr>
                <w:bCs/>
              </w:rPr>
            </w:pPr>
            <w:r w:rsidRPr="004C0FBF">
              <w:rPr>
                <w:bCs/>
              </w:rPr>
              <w:t>Người dùng</w:t>
            </w:r>
          </w:p>
        </w:tc>
        <w:tc>
          <w:tcPr>
            <w:tcW w:w="3576" w:type="dxa"/>
          </w:tcPr>
          <w:p w14:paraId="6B04EDC3" w14:textId="77777777" w:rsidR="00035E5B" w:rsidRPr="004C0FBF" w:rsidRDefault="00CF5D30">
            <w:pPr>
              <w:rPr>
                <w:bCs/>
              </w:rPr>
            </w:pPr>
            <w:r w:rsidRPr="004C0FBF">
              <w:rPr>
                <w:rFonts w:eastAsia="SimSun"/>
                <w:bCs/>
                <w:iCs w:val="0"/>
                <w:color w:val="000000"/>
              </w:rPr>
              <w:t>Nhấn nút”đăng nhập</w:t>
            </w:r>
          </w:p>
        </w:tc>
      </w:tr>
      <w:tr w:rsidR="00035E5B" w:rsidRPr="004C0FBF" w14:paraId="464269B8" w14:textId="77777777">
        <w:tc>
          <w:tcPr>
            <w:tcW w:w="2130" w:type="dxa"/>
            <w:vMerge/>
          </w:tcPr>
          <w:p w14:paraId="37B88417" w14:textId="77777777" w:rsidR="00035E5B" w:rsidRPr="004C0FBF" w:rsidRDefault="00035E5B">
            <w:pPr>
              <w:jc w:val="center"/>
              <w:rPr>
                <w:b/>
              </w:rPr>
            </w:pPr>
          </w:p>
        </w:tc>
        <w:tc>
          <w:tcPr>
            <w:tcW w:w="1221" w:type="dxa"/>
          </w:tcPr>
          <w:p w14:paraId="3CB0393A" w14:textId="77777777" w:rsidR="00035E5B" w:rsidRPr="004C0FBF" w:rsidRDefault="00CF5D30">
            <w:pPr>
              <w:jc w:val="center"/>
              <w:rPr>
                <w:b/>
              </w:rPr>
            </w:pPr>
            <w:r w:rsidRPr="004C0FBF">
              <w:rPr>
                <w:b/>
              </w:rPr>
              <w:t>3</w:t>
            </w:r>
          </w:p>
        </w:tc>
        <w:tc>
          <w:tcPr>
            <w:tcW w:w="1970" w:type="dxa"/>
          </w:tcPr>
          <w:p w14:paraId="4F903BDD" w14:textId="77777777" w:rsidR="00035E5B" w:rsidRPr="004C0FBF" w:rsidRDefault="00CF5D30">
            <w:pPr>
              <w:rPr>
                <w:bCs/>
              </w:rPr>
            </w:pPr>
            <w:r w:rsidRPr="004C0FBF">
              <w:rPr>
                <w:bCs/>
              </w:rPr>
              <w:t>Hệ thống</w:t>
            </w:r>
          </w:p>
        </w:tc>
        <w:tc>
          <w:tcPr>
            <w:tcW w:w="3576" w:type="dxa"/>
          </w:tcPr>
          <w:p w14:paraId="6B55664C" w14:textId="77777777" w:rsidR="00035E5B" w:rsidRPr="004C0FBF" w:rsidRDefault="00CF5D30">
            <w:pPr>
              <w:rPr>
                <w:bCs/>
              </w:rPr>
            </w:pPr>
            <w:r w:rsidRPr="004C0FBF">
              <w:rPr>
                <w:rFonts w:eastAsia="SimSun"/>
                <w:bCs/>
                <w:iCs w:val="0"/>
                <w:color w:val="000000"/>
              </w:rPr>
              <w:t>Kiểm tra tính hợp lệ của thông tin đăng nhập (tên đăng nhập , mật khẩu)</w:t>
            </w:r>
          </w:p>
        </w:tc>
      </w:tr>
      <w:tr w:rsidR="00035E5B" w:rsidRPr="004C0FBF" w14:paraId="37DD9AD3" w14:textId="77777777">
        <w:tc>
          <w:tcPr>
            <w:tcW w:w="2130" w:type="dxa"/>
            <w:vMerge/>
          </w:tcPr>
          <w:p w14:paraId="7CDE9846" w14:textId="77777777" w:rsidR="00035E5B" w:rsidRPr="004C0FBF" w:rsidRDefault="00035E5B">
            <w:pPr>
              <w:jc w:val="center"/>
              <w:rPr>
                <w:b/>
              </w:rPr>
            </w:pPr>
          </w:p>
        </w:tc>
        <w:tc>
          <w:tcPr>
            <w:tcW w:w="1221" w:type="dxa"/>
          </w:tcPr>
          <w:p w14:paraId="0284ACDF" w14:textId="77777777" w:rsidR="00035E5B" w:rsidRPr="004C0FBF" w:rsidRDefault="00CF5D30">
            <w:pPr>
              <w:jc w:val="center"/>
              <w:rPr>
                <w:b/>
              </w:rPr>
            </w:pPr>
            <w:r w:rsidRPr="004C0FBF">
              <w:rPr>
                <w:b/>
              </w:rPr>
              <w:t>4</w:t>
            </w:r>
          </w:p>
        </w:tc>
        <w:tc>
          <w:tcPr>
            <w:tcW w:w="1970" w:type="dxa"/>
          </w:tcPr>
          <w:p w14:paraId="36E888CE" w14:textId="77777777" w:rsidR="00035E5B" w:rsidRPr="004C0FBF" w:rsidRDefault="00CF5D30">
            <w:pPr>
              <w:rPr>
                <w:bCs/>
              </w:rPr>
            </w:pPr>
            <w:r w:rsidRPr="004C0FBF">
              <w:rPr>
                <w:bCs/>
              </w:rPr>
              <w:t>Hệ thống</w:t>
            </w:r>
          </w:p>
        </w:tc>
        <w:tc>
          <w:tcPr>
            <w:tcW w:w="3576" w:type="dxa"/>
          </w:tcPr>
          <w:p w14:paraId="11D51D9C" w14:textId="77777777" w:rsidR="00035E5B" w:rsidRPr="004C0FBF" w:rsidRDefault="00CF5D30">
            <w:pPr>
              <w:rPr>
                <w:bCs/>
              </w:rPr>
            </w:pPr>
            <w:r w:rsidRPr="004C0FBF">
              <w:rPr>
                <w:rFonts w:eastAsia="SimSun"/>
                <w:bCs/>
                <w:iCs w:val="0"/>
                <w:color w:val="000000"/>
              </w:rPr>
              <w:t>Hiển thị thông báo” đăng nhập thành công “ và chuyển người dùng đến trang chính của hệ thống</w:t>
            </w:r>
          </w:p>
        </w:tc>
      </w:tr>
      <w:tr w:rsidR="00035E5B" w:rsidRPr="004C0FBF" w14:paraId="23AA45EF" w14:textId="77777777">
        <w:trPr>
          <w:trHeight w:val="1319"/>
        </w:trPr>
        <w:tc>
          <w:tcPr>
            <w:tcW w:w="2130" w:type="dxa"/>
          </w:tcPr>
          <w:p w14:paraId="4B89707C" w14:textId="77777777" w:rsidR="00035E5B" w:rsidRPr="004C0FBF" w:rsidRDefault="00CF5D30">
            <w:pPr>
              <w:jc w:val="center"/>
              <w:rPr>
                <w:b/>
              </w:rPr>
            </w:pPr>
            <w:r w:rsidRPr="004C0FBF">
              <w:rPr>
                <w:b/>
              </w:rPr>
              <w:t>Luồng sự kiện thay thế</w:t>
            </w:r>
          </w:p>
        </w:tc>
        <w:tc>
          <w:tcPr>
            <w:tcW w:w="1221" w:type="dxa"/>
          </w:tcPr>
          <w:p w14:paraId="72AD2B19" w14:textId="77777777" w:rsidR="00035E5B" w:rsidRPr="004C0FBF" w:rsidRDefault="00CF5D30">
            <w:pPr>
              <w:jc w:val="center"/>
              <w:rPr>
                <w:b/>
              </w:rPr>
            </w:pPr>
            <w:r w:rsidRPr="004C0FBF">
              <w:rPr>
                <w:b/>
              </w:rPr>
              <w:t>1</w:t>
            </w:r>
          </w:p>
        </w:tc>
        <w:tc>
          <w:tcPr>
            <w:tcW w:w="1970" w:type="dxa"/>
          </w:tcPr>
          <w:p w14:paraId="785B470E" w14:textId="77777777" w:rsidR="00035E5B" w:rsidRPr="004C0FBF" w:rsidRDefault="00CF5D30">
            <w:pPr>
              <w:widowControl/>
              <w:rPr>
                <w:bCs/>
              </w:rPr>
            </w:pPr>
            <w:r w:rsidRPr="004C0FBF">
              <w:rPr>
                <w:bCs/>
                <w:lang w:eastAsia="zh-CN" w:bidi="ar"/>
              </w:rPr>
              <w:t>Hệ thống</w:t>
            </w:r>
          </w:p>
          <w:p w14:paraId="60C1D05B" w14:textId="77777777" w:rsidR="00035E5B" w:rsidRPr="004C0FBF" w:rsidRDefault="00035E5B">
            <w:pPr>
              <w:rPr>
                <w:bCs/>
              </w:rPr>
            </w:pPr>
          </w:p>
        </w:tc>
        <w:tc>
          <w:tcPr>
            <w:tcW w:w="3576" w:type="dxa"/>
          </w:tcPr>
          <w:p w14:paraId="06631F09" w14:textId="77777777" w:rsidR="00035E5B" w:rsidRPr="004C0FBF" w:rsidRDefault="00CF5D30">
            <w:pPr>
              <w:rPr>
                <w:bCs/>
              </w:rPr>
            </w:pPr>
            <w:r w:rsidRPr="004C0FBF">
              <w:rPr>
                <w:rFonts w:eastAsia="SimSun"/>
                <w:bCs/>
                <w:iCs w:val="0"/>
                <w:color w:val="000000"/>
              </w:rPr>
              <w:t>Nếu thông tin đăng nhập không hợp lệ hiển thị , thông báo lỗi và yêu cầu nhập lại</w:t>
            </w:r>
          </w:p>
        </w:tc>
      </w:tr>
      <w:tr w:rsidR="00035E5B" w:rsidRPr="004C0FBF" w14:paraId="1B15D016" w14:textId="77777777">
        <w:trPr>
          <w:trHeight w:val="1194"/>
        </w:trPr>
        <w:tc>
          <w:tcPr>
            <w:tcW w:w="2130" w:type="dxa"/>
          </w:tcPr>
          <w:p w14:paraId="56499500" w14:textId="77777777" w:rsidR="00035E5B" w:rsidRPr="004C0FBF" w:rsidRDefault="00CF5D30">
            <w:pPr>
              <w:jc w:val="center"/>
              <w:rPr>
                <w:b/>
              </w:rPr>
            </w:pPr>
            <w:r w:rsidRPr="004C0FBF">
              <w:rPr>
                <w:rFonts w:eastAsia="SimSun"/>
                <w:b/>
                <w:iCs w:val="0"/>
                <w:color w:val="000000"/>
              </w:rPr>
              <w:t>Hậu điều kiện</w:t>
            </w:r>
          </w:p>
        </w:tc>
        <w:tc>
          <w:tcPr>
            <w:tcW w:w="6767" w:type="dxa"/>
            <w:gridSpan w:val="3"/>
          </w:tcPr>
          <w:p w14:paraId="5FE5FD29" w14:textId="77777777" w:rsidR="00035E5B" w:rsidRPr="004C0FBF" w:rsidRDefault="00CF5D30">
            <w:pPr>
              <w:pStyle w:val="NormalWeb"/>
              <w:widowControl/>
              <w:spacing w:before="80" w:beforeAutospacing="0" w:afterAutospacing="0" w:line="14" w:lineRule="atLeast"/>
              <w:rPr>
                <w:bCs/>
                <w:sz w:val="28"/>
                <w:szCs w:val="28"/>
                <w:lang w:val="vi-VN"/>
              </w:rPr>
            </w:pPr>
            <w:r w:rsidRPr="004C0FBF">
              <w:rPr>
                <w:bCs/>
                <w:color w:val="000000"/>
                <w:sz w:val="28"/>
                <w:szCs w:val="28"/>
                <w:lang w:val="vi-VN"/>
              </w:rPr>
              <w:t>Sau khi kết thúc hoạt động:</w:t>
            </w:r>
          </w:p>
          <w:p w14:paraId="152DF7C5" w14:textId="77777777" w:rsidR="00035E5B" w:rsidRPr="004C0FBF" w:rsidRDefault="00CF5D30">
            <w:pPr>
              <w:pStyle w:val="NormalWeb"/>
              <w:widowControl/>
              <w:spacing w:before="80" w:beforeAutospacing="0" w:afterAutospacing="0" w:line="14" w:lineRule="atLeast"/>
              <w:rPr>
                <w:bCs/>
                <w:sz w:val="28"/>
                <w:szCs w:val="28"/>
                <w:lang w:val="vi-VN"/>
              </w:rPr>
            </w:pPr>
            <w:r w:rsidRPr="004C0FBF">
              <w:rPr>
                <w:bCs/>
                <w:color w:val="000000"/>
                <w:sz w:val="28"/>
                <w:szCs w:val="28"/>
                <w:lang w:val="vi-VN"/>
              </w:rPr>
              <w:t>Người dùng đăng nhập thành công và được chuyển đến trang chính hệ thống</w:t>
            </w:r>
          </w:p>
          <w:p w14:paraId="1F870D4C" w14:textId="77777777" w:rsidR="00035E5B" w:rsidRPr="004C0FBF" w:rsidRDefault="00035E5B">
            <w:pPr>
              <w:rPr>
                <w:bCs/>
              </w:rPr>
            </w:pPr>
          </w:p>
        </w:tc>
      </w:tr>
    </w:tbl>
    <w:p w14:paraId="2EDCADAA" w14:textId="77777777" w:rsidR="00035E5B" w:rsidRPr="004C0FBF" w:rsidRDefault="00035E5B"/>
    <w:p w14:paraId="62FF2C25" w14:textId="77777777" w:rsidR="00035E5B" w:rsidRPr="004C0FBF" w:rsidRDefault="00CF5D30">
      <w:pPr>
        <w:pStyle w:val="Heading3"/>
      </w:pPr>
      <w:bookmarkStart w:id="145" w:name="_Toc28041"/>
      <w:bookmarkStart w:id="146" w:name="_Toc659"/>
      <w:bookmarkStart w:id="147" w:name="_Toc168175733"/>
      <w:bookmarkStart w:id="148" w:name="_Toc168204775"/>
      <w:r w:rsidRPr="004C0FBF">
        <w:t>2.2.3. Use case Tìm kiếm</w:t>
      </w:r>
      <w:bookmarkEnd w:id="145"/>
      <w:bookmarkEnd w:id="146"/>
      <w:bookmarkEnd w:id="147"/>
      <w:bookmarkEnd w:id="148"/>
    </w:p>
    <w:p w14:paraId="724D7C07" w14:textId="77777777" w:rsidR="00035E5B" w:rsidRPr="004C0FBF" w:rsidRDefault="00CF5D30" w:rsidP="008C73EB">
      <w:pPr>
        <w:spacing w:line="312" w:lineRule="auto"/>
        <w:ind w:firstLine="720"/>
        <w:jc w:val="both"/>
      </w:pPr>
      <w:r w:rsidRPr="004C0FBF">
        <w:t xml:space="preserve">Khách hàng có thể dễ dàng tìm kiếm sản phẩm bằng cách nhập từ khóa và sử dụng các tính năng như gợi ý khi nhập. Họ cũng có thể chọn tìm kiếm theo danh mục và sử dụng tính năng tìm kiếm nâng cao để tìm kiếm chính xác hơn. Điều này giúp cải thiện trải nghiệm mua sắm trực tuyến và tăng hiệu quả cho người dùng. </w:t>
      </w:r>
    </w:p>
    <w:p w14:paraId="219C0AA9" w14:textId="51791C8A" w:rsidR="00035E5B" w:rsidRPr="004C0FBF" w:rsidRDefault="008F28FE" w:rsidP="00D00572">
      <w:pPr>
        <w:jc w:val="center"/>
      </w:pPr>
      <w:r w:rsidRPr="004C0FBF">
        <w:rPr>
          <w:noProof/>
        </w:rPr>
        <w:lastRenderedPageBreak/>
        <w:drawing>
          <wp:inline distT="0" distB="0" distL="0" distR="0" wp14:anchorId="2E48CAAD" wp14:editId="399421F2">
            <wp:extent cx="3391373" cy="1676634"/>
            <wp:effectExtent l="0" t="0" r="0" b="0"/>
            <wp:docPr id="908790876" name="Picture 1" descr="A black and whit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90876" name="Picture 1" descr="A black and white diagram&#10;&#10;Description automatically generated with medium confidence"/>
                    <pic:cNvPicPr/>
                  </pic:nvPicPr>
                  <pic:blipFill>
                    <a:blip r:embed="rId21"/>
                    <a:stretch>
                      <a:fillRect/>
                    </a:stretch>
                  </pic:blipFill>
                  <pic:spPr>
                    <a:xfrm>
                      <a:off x="0" y="0"/>
                      <a:ext cx="3391373" cy="1676634"/>
                    </a:xfrm>
                    <a:prstGeom prst="rect">
                      <a:avLst/>
                    </a:prstGeom>
                  </pic:spPr>
                </pic:pic>
              </a:graphicData>
            </a:graphic>
          </wp:inline>
        </w:drawing>
      </w:r>
    </w:p>
    <w:p w14:paraId="7A51C172" w14:textId="77777777" w:rsidR="00035E5B" w:rsidRPr="004C0FBF" w:rsidRDefault="00CF5D30" w:rsidP="00B50633">
      <w:pPr>
        <w:pStyle w:val="Heading5"/>
      </w:pPr>
      <w:bookmarkStart w:id="149" w:name="_Toc14138"/>
      <w:bookmarkStart w:id="150" w:name="_Toc168242483"/>
      <w:r w:rsidRPr="004C0FBF">
        <w:t>Hình 2.7 Sơ đồ minh họa use case tìm kiếm</w:t>
      </w:r>
      <w:bookmarkEnd w:id="149"/>
      <w:bookmarkEnd w:id="150"/>
    </w:p>
    <w:p w14:paraId="2D771A44" w14:textId="4FEC6427" w:rsidR="00035E5B" w:rsidRPr="004C0FBF" w:rsidRDefault="00CF5D30">
      <w:pPr>
        <w:rPr>
          <w:b/>
          <w:bCs/>
        </w:rPr>
      </w:pPr>
      <w:r w:rsidRPr="004C0FBF">
        <w:t>-</w:t>
      </w:r>
      <w:r w:rsidR="008C73EB" w:rsidRPr="004C0FBF">
        <w:t xml:space="preserve"> </w:t>
      </w:r>
      <w:r w:rsidRPr="004C0FBF">
        <w:t>Sơ đồ activity diagram của use case tìm kiếm:</w:t>
      </w:r>
    </w:p>
    <w:p w14:paraId="4D377340" w14:textId="77777777" w:rsidR="00035E5B" w:rsidRPr="004C0FBF" w:rsidRDefault="00CF5D30">
      <w:r w:rsidRPr="004C0FBF">
        <w:rPr>
          <w:noProof/>
        </w:rPr>
        <w:drawing>
          <wp:inline distT="0" distB="0" distL="0" distR="0" wp14:anchorId="47160360" wp14:editId="328C6240">
            <wp:extent cx="5561965" cy="3881755"/>
            <wp:effectExtent l="0" t="0" r="635" b="4445"/>
            <wp:docPr id="549858197" name="Picture 1"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58197" name="Picture 1" descr="A diagram with text and words&#10;&#10;Description automatically generated with medium confidence"/>
                    <pic:cNvPicPr>
                      <a:picLocks noChangeAspect="1"/>
                    </pic:cNvPicPr>
                  </pic:nvPicPr>
                  <pic:blipFill>
                    <a:blip r:embed="rId22"/>
                    <a:stretch>
                      <a:fillRect/>
                    </a:stretch>
                  </pic:blipFill>
                  <pic:spPr>
                    <a:xfrm>
                      <a:off x="0" y="0"/>
                      <a:ext cx="5577933" cy="3892597"/>
                    </a:xfrm>
                    <a:prstGeom prst="rect">
                      <a:avLst/>
                    </a:prstGeom>
                  </pic:spPr>
                </pic:pic>
              </a:graphicData>
            </a:graphic>
          </wp:inline>
        </w:drawing>
      </w:r>
    </w:p>
    <w:p w14:paraId="634D4234" w14:textId="3ACB02B7" w:rsidR="00035E5B" w:rsidRPr="004C0FBF" w:rsidRDefault="00CF5D30">
      <w:r w:rsidRPr="004C0FBF">
        <w:t>-</w:t>
      </w:r>
      <w:r w:rsidR="008C73EB" w:rsidRPr="004C0FBF">
        <w:t xml:space="preserve"> </w:t>
      </w:r>
      <w:r w:rsidRPr="004C0FBF">
        <w:t>Đặc tả use case tìm kiếm sản phẩm:</w:t>
      </w:r>
    </w:p>
    <w:tbl>
      <w:tblPr>
        <w:tblStyle w:val="TableGrid"/>
        <w:tblW w:w="8897" w:type="dxa"/>
        <w:tblLook w:val="04A0" w:firstRow="1" w:lastRow="0" w:firstColumn="1" w:lastColumn="0" w:noHBand="0" w:noVBand="1"/>
      </w:tblPr>
      <w:tblGrid>
        <w:gridCol w:w="2130"/>
        <w:gridCol w:w="1221"/>
        <w:gridCol w:w="1970"/>
        <w:gridCol w:w="3576"/>
      </w:tblGrid>
      <w:tr w:rsidR="00035E5B" w:rsidRPr="004C0FBF" w14:paraId="26B4976D" w14:textId="77777777">
        <w:tc>
          <w:tcPr>
            <w:tcW w:w="2130" w:type="dxa"/>
          </w:tcPr>
          <w:p w14:paraId="25F1AA92" w14:textId="77777777" w:rsidR="00035E5B" w:rsidRPr="004C0FBF" w:rsidRDefault="00CF5D30">
            <w:pPr>
              <w:jc w:val="center"/>
              <w:rPr>
                <w:b/>
              </w:rPr>
            </w:pPr>
            <w:r w:rsidRPr="004C0FBF">
              <w:rPr>
                <w:rFonts w:eastAsia="SimSun"/>
                <w:b/>
                <w:iCs w:val="0"/>
                <w:color w:val="000000"/>
              </w:rPr>
              <w:t>UC</w:t>
            </w:r>
          </w:p>
        </w:tc>
        <w:tc>
          <w:tcPr>
            <w:tcW w:w="6767" w:type="dxa"/>
            <w:gridSpan w:val="3"/>
          </w:tcPr>
          <w:p w14:paraId="4329692C" w14:textId="77777777" w:rsidR="00035E5B" w:rsidRPr="004C0FBF" w:rsidRDefault="00CF5D30">
            <w:pPr>
              <w:rPr>
                <w:bCs/>
              </w:rPr>
            </w:pPr>
            <w:r w:rsidRPr="004C0FBF">
              <w:rPr>
                <w:rFonts w:eastAsia="SimSun"/>
                <w:bCs/>
                <w:iCs w:val="0"/>
                <w:color w:val="000000"/>
              </w:rPr>
              <w:t>Usecase Tìm kiếm sản phẩm</w:t>
            </w:r>
          </w:p>
        </w:tc>
      </w:tr>
      <w:tr w:rsidR="00035E5B" w:rsidRPr="004C0FBF" w14:paraId="7BD4876A" w14:textId="77777777">
        <w:tc>
          <w:tcPr>
            <w:tcW w:w="2130" w:type="dxa"/>
          </w:tcPr>
          <w:p w14:paraId="7921ED49" w14:textId="77777777" w:rsidR="00035E5B" w:rsidRPr="004C0FBF" w:rsidRDefault="00CF5D30">
            <w:pPr>
              <w:jc w:val="center"/>
              <w:rPr>
                <w:b/>
              </w:rPr>
            </w:pPr>
            <w:r w:rsidRPr="004C0FBF">
              <w:rPr>
                <w:rFonts w:eastAsia="SimSun"/>
                <w:b/>
                <w:iCs w:val="0"/>
                <w:color w:val="000000"/>
              </w:rPr>
              <w:t>Tác nhân</w:t>
            </w:r>
          </w:p>
        </w:tc>
        <w:tc>
          <w:tcPr>
            <w:tcW w:w="6767" w:type="dxa"/>
            <w:gridSpan w:val="3"/>
          </w:tcPr>
          <w:p w14:paraId="25990EAB" w14:textId="77777777" w:rsidR="00035E5B" w:rsidRPr="004C0FBF" w:rsidRDefault="00CF5D30">
            <w:pPr>
              <w:rPr>
                <w:bCs/>
              </w:rPr>
            </w:pPr>
            <w:r w:rsidRPr="004C0FBF">
              <w:rPr>
                <w:rFonts w:eastAsia="SimSun"/>
                <w:bCs/>
                <w:iCs w:val="0"/>
                <w:color w:val="000000"/>
              </w:rPr>
              <w:t>Người dùng</w:t>
            </w:r>
          </w:p>
        </w:tc>
      </w:tr>
      <w:tr w:rsidR="00035E5B" w:rsidRPr="004C0FBF" w14:paraId="0992844B" w14:textId="77777777">
        <w:tc>
          <w:tcPr>
            <w:tcW w:w="2130" w:type="dxa"/>
          </w:tcPr>
          <w:p w14:paraId="235BF0C9" w14:textId="77777777" w:rsidR="00035E5B" w:rsidRPr="004C0FBF" w:rsidRDefault="00CF5D30">
            <w:pPr>
              <w:jc w:val="center"/>
              <w:rPr>
                <w:b/>
                <w:u w:val="single"/>
              </w:rPr>
            </w:pPr>
            <w:r w:rsidRPr="004C0FBF">
              <w:rPr>
                <w:b/>
              </w:rPr>
              <w:t>Mô tả</w:t>
            </w:r>
          </w:p>
        </w:tc>
        <w:tc>
          <w:tcPr>
            <w:tcW w:w="6767" w:type="dxa"/>
            <w:gridSpan w:val="3"/>
          </w:tcPr>
          <w:p w14:paraId="19310B7D" w14:textId="68B48F76" w:rsidR="00035E5B" w:rsidRPr="004C0FBF" w:rsidRDefault="00CF5D30">
            <w:pPr>
              <w:rPr>
                <w:bCs/>
              </w:rPr>
            </w:pPr>
            <w:r w:rsidRPr="004C0FBF">
              <w:rPr>
                <w:rFonts w:eastAsia="SimSun"/>
                <w:bCs/>
                <w:iCs w:val="0"/>
                <w:color w:val="000000"/>
              </w:rPr>
              <w:t>Người dùng có thể tìm kiếm sản phẩm theo tên, danh mục, giá, nhà sản xuấ</w:t>
            </w:r>
            <w:r w:rsidR="008C73EB" w:rsidRPr="004C0FBF">
              <w:rPr>
                <w:rFonts w:eastAsia="SimSun"/>
                <w:bCs/>
                <w:iCs w:val="0"/>
                <w:color w:val="000000"/>
              </w:rPr>
              <w:t>t…</w:t>
            </w:r>
          </w:p>
        </w:tc>
      </w:tr>
      <w:tr w:rsidR="00035E5B" w:rsidRPr="004C0FBF" w14:paraId="7C1D65A8" w14:textId="77777777">
        <w:trPr>
          <w:trHeight w:val="1034"/>
        </w:trPr>
        <w:tc>
          <w:tcPr>
            <w:tcW w:w="2130" w:type="dxa"/>
          </w:tcPr>
          <w:p w14:paraId="54E9E878" w14:textId="77777777" w:rsidR="00035E5B" w:rsidRPr="004C0FBF" w:rsidRDefault="00CF5D30">
            <w:pPr>
              <w:jc w:val="center"/>
              <w:rPr>
                <w:b/>
              </w:rPr>
            </w:pPr>
            <w:r w:rsidRPr="004C0FBF">
              <w:rPr>
                <w:b/>
              </w:rPr>
              <w:lastRenderedPageBreak/>
              <w:t>Sự kiện kích hoạt chức năng</w:t>
            </w:r>
          </w:p>
        </w:tc>
        <w:tc>
          <w:tcPr>
            <w:tcW w:w="6767" w:type="dxa"/>
            <w:gridSpan w:val="3"/>
          </w:tcPr>
          <w:p w14:paraId="2C88186A" w14:textId="77777777" w:rsidR="00035E5B" w:rsidRPr="004C0FBF" w:rsidRDefault="00CF5D30">
            <w:pPr>
              <w:pStyle w:val="NormalWeb"/>
              <w:widowControl/>
              <w:spacing w:before="80" w:beforeAutospacing="0" w:afterAutospacing="0" w:line="14" w:lineRule="atLeast"/>
              <w:rPr>
                <w:bCs/>
                <w:sz w:val="28"/>
                <w:szCs w:val="28"/>
                <w:lang w:val="vi-VN"/>
              </w:rPr>
            </w:pPr>
            <w:r w:rsidRPr="004C0FBF">
              <w:rPr>
                <w:bCs/>
                <w:color w:val="000000"/>
                <w:sz w:val="28"/>
                <w:szCs w:val="28"/>
                <w:lang w:val="vi-VN"/>
              </w:rPr>
              <w:t>Người dùng nhập thông tin tìm kiếm cà kích hoạt tìm kiếm</w:t>
            </w:r>
          </w:p>
        </w:tc>
      </w:tr>
      <w:tr w:rsidR="00035E5B" w:rsidRPr="004C0FBF" w14:paraId="50996156" w14:textId="77777777">
        <w:trPr>
          <w:trHeight w:val="476"/>
        </w:trPr>
        <w:tc>
          <w:tcPr>
            <w:tcW w:w="2130" w:type="dxa"/>
          </w:tcPr>
          <w:p w14:paraId="0ED1E55B" w14:textId="77777777" w:rsidR="00035E5B" w:rsidRPr="004C0FBF" w:rsidRDefault="00CF5D30">
            <w:pPr>
              <w:jc w:val="center"/>
              <w:rPr>
                <w:b/>
              </w:rPr>
            </w:pPr>
            <w:r w:rsidRPr="004C0FBF">
              <w:rPr>
                <w:b/>
              </w:rPr>
              <w:t>Tiền điều kiện</w:t>
            </w:r>
          </w:p>
        </w:tc>
        <w:tc>
          <w:tcPr>
            <w:tcW w:w="6767" w:type="dxa"/>
            <w:gridSpan w:val="3"/>
          </w:tcPr>
          <w:p w14:paraId="25588956" w14:textId="77777777" w:rsidR="00035E5B" w:rsidRPr="004C0FBF" w:rsidRDefault="00CF5D30">
            <w:pPr>
              <w:rPr>
                <w:bCs/>
              </w:rPr>
            </w:pPr>
            <w:r w:rsidRPr="004C0FBF">
              <w:rPr>
                <w:rFonts w:eastAsia="SimSun"/>
                <w:bCs/>
                <w:iCs w:val="0"/>
                <w:color w:val="000000"/>
              </w:rPr>
              <w:t>Hệ thống đã nạp dữ liệu sản phẩm</w:t>
            </w:r>
          </w:p>
        </w:tc>
      </w:tr>
      <w:tr w:rsidR="00035E5B" w:rsidRPr="004C0FBF" w14:paraId="5FB69854" w14:textId="77777777">
        <w:tc>
          <w:tcPr>
            <w:tcW w:w="2130" w:type="dxa"/>
            <w:vMerge w:val="restart"/>
          </w:tcPr>
          <w:p w14:paraId="273809D1" w14:textId="77777777" w:rsidR="00035E5B" w:rsidRPr="004C0FBF" w:rsidRDefault="00CF5D30">
            <w:pPr>
              <w:jc w:val="center"/>
              <w:rPr>
                <w:b/>
              </w:rPr>
            </w:pPr>
            <w:r w:rsidRPr="004C0FBF">
              <w:rPr>
                <w:rFonts w:eastAsia="SimSun"/>
                <w:b/>
                <w:iCs w:val="0"/>
                <w:color w:val="000000"/>
              </w:rPr>
              <w:t>Luồng sự kiện chính</w:t>
            </w:r>
          </w:p>
        </w:tc>
        <w:tc>
          <w:tcPr>
            <w:tcW w:w="1221" w:type="dxa"/>
          </w:tcPr>
          <w:p w14:paraId="2BDD6E25" w14:textId="77777777" w:rsidR="00035E5B" w:rsidRPr="004C0FBF" w:rsidRDefault="00CF5D30">
            <w:pPr>
              <w:jc w:val="center"/>
              <w:rPr>
                <w:b/>
              </w:rPr>
            </w:pPr>
            <w:r w:rsidRPr="004C0FBF">
              <w:rPr>
                <w:b/>
              </w:rPr>
              <w:t>#</w:t>
            </w:r>
          </w:p>
        </w:tc>
        <w:tc>
          <w:tcPr>
            <w:tcW w:w="1970" w:type="dxa"/>
          </w:tcPr>
          <w:p w14:paraId="68D74566" w14:textId="77777777" w:rsidR="00035E5B" w:rsidRPr="004C0FBF" w:rsidRDefault="00CF5D30">
            <w:pPr>
              <w:rPr>
                <w:b/>
              </w:rPr>
            </w:pPr>
            <w:r w:rsidRPr="004C0FBF">
              <w:rPr>
                <w:b/>
              </w:rPr>
              <w:t>Thực hiện bởi</w:t>
            </w:r>
          </w:p>
        </w:tc>
        <w:tc>
          <w:tcPr>
            <w:tcW w:w="3576" w:type="dxa"/>
          </w:tcPr>
          <w:p w14:paraId="258E5098" w14:textId="77777777" w:rsidR="00035E5B" w:rsidRPr="004C0FBF" w:rsidRDefault="00CF5D30">
            <w:pPr>
              <w:rPr>
                <w:b/>
              </w:rPr>
            </w:pPr>
            <w:r w:rsidRPr="004C0FBF">
              <w:rPr>
                <w:b/>
              </w:rPr>
              <w:t>Hành động</w:t>
            </w:r>
          </w:p>
        </w:tc>
      </w:tr>
      <w:tr w:rsidR="00035E5B" w:rsidRPr="004C0FBF" w14:paraId="652B0EA8" w14:textId="77777777">
        <w:tc>
          <w:tcPr>
            <w:tcW w:w="2130" w:type="dxa"/>
            <w:vMerge/>
          </w:tcPr>
          <w:p w14:paraId="7AFEC8CC" w14:textId="77777777" w:rsidR="00035E5B" w:rsidRPr="004C0FBF" w:rsidRDefault="00035E5B">
            <w:pPr>
              <w:jc w:val="center"/>
              <w:rPr>
                <w:b/>
              </w:rPr>
            </w:pPr>
          </w:p>
        </w:tc>
        <w:tc>
          <w:tcPr>
            <w:tcW w:w="1221" w:type="dxa"/>
          </w:tcPr>
          <w:p w14:paraId="1B6A24BC" w14:textId="77777777" w:rsidR="00035E5B" w:rsidRPr="004C0FBF" w:rsidRDefault="00CF5D30">
            <w:pPr>
              <w:jc w:val="center"/>
              <w:rPr>
                <w:b/>
              </w:rPr>
            </w:pPr>
            <w:r w:rsidRPr="004C0FBF">
              <w:rPr>
                <w:b/>
              </w:rPr>
              <w:t>1</w:t>
            </w:r>
          </w:p>
        </w:tc>
        <w:tc>
          <w:tcPr>
            <w:tcW w:w="1970" w:type="dxa"/>
          </w:tcPr>
          <w:p w14:paraId="5210060E" w14:textId="77777777" w:rsidR="00035E5B" w:rsidRPr="004C0FBF" w:rsidRDefault="00CF5D30">
            <w:pPr>
              <w:rPr>
                <w:bCs/>
              </w:rPr>
            </w:pPr>
            <w:r w:rsidRPr="004C0FBF">
              <w:rPr>
                <w:bCs/>
              </w:rPr>
              <w:t>Người dùng</w:t>
            </w:r>
          </w:p>
        </w:tc>
        <w:tc>
          <w:tcPr>
            <w:tcW w:w="3576" w:type="dxa"/>
          </w:tcPr>
          <w:p w14:paraId="4BC5250C" w14:textId="77777777" w:rsidR="00035E5B" w:rsidRPr="004C0FBF" w:rsidRDefault="00CF5D30">
            <w:pPr>
              <w:rPr>
                <w:bCs/>
              </w:rPr>
            </w:pPr>
            <w:r w:rsidRPr="004C0FBF">
              <w:rPr>
                <w:rFonts w:eastAsia="SimSun"/>
                <w:bCs/>
                <w:iCs w:val="0"/>
                <w:color w:val="000000"/>
              </w:rPr>
              <w:t>Nhập thông tin tìm kiếm</w:t>
            </w:r>
          </w:p>
        </w:tc>
      </w:tr>
      <w:tr w:rsidR="00035E5B" w:rsidRPr="004C0FBF" w14:paraId="256A17E3" w14:textId="77777777">
        <w:tc>
          <w:tcPr>
            <w:tcW w:w="2130" w:type="dxa"/>
            <w:vMerge/>
          </w:tcPr>
          <w:p w14:paraId="3FDE1FF1" w14:textId="77777777" w:rsidR="00035E5B" w:rsidRPr="004C0FBF" w:rsidRDefault="00035E5B">
            <w:pPr>
              <w:jc w:val="center"/>
              <w:rPr>
                <w:b/>
              </w:rPr>
            </w:pPr>
          </w:p>
        </w:tc>
        <w:tc>
          <w:tcPr>
            <w:tcW w:w="1221" w:type="dxa"/>
          </w:tcPr>
          <w:p w14:paraId="477C4362" w14:textId="77777777" w:rsidR="00035E5B" w:rsidRPr="004C0FBF" w:rsidRDefault="00CF5D30">
            <w:pPr>
              <w:jc w:val="center"/>
              <w:rPr>
                <w:b/>
              </w:rPr>
            </w:pPr>
            <w:r w:rsidRPr="004C0FBF">
              <w:rPr>
                <w:b/>
              </w:rPr>
              <w:t>2</w:t>
            </w:r>
          </w:p>
        </w:tc>
        <w:tc>
          <w:tcPr>
            <w:tcW w:w="1970" w:type="dxa"/>
          </w:tcPr>
          <w:p w14:paraId="0531D07C" w14:textId="77777777" w:rsidR="00035E5B" w:rsidRPr="004C0FBF" w:rsidRDefault="00CF5D30">
            <w:pPr>
              <w:rPr>
                <w:bCs/>
              </w:rPr>
            </w:pPr>
            <w:r w:rsidRPr="004C0FBF">
              <w:rPr>
                <w:bCs/>
              </w:rPr>
              <w:t>Người dùng</w:t>
            </w:r>
          </w:p>
        </w:tc>
        <w:tc>
          <w:tcPr>
            <w:tcW w:w="3576" w:type="dxa"/>
          </w:tcPr>
          <w:p w14:paraId="6317DC44" w14:textId="77777777" w:rsidR="00035E5B" w:rsidRPr="004C0FBF" w:rsidRDefault="00CF5D30">
            <w:pPr>
              <w:rPr>
                <w:bCs/>
              </w:rPr>
            </w:pPr>
            <w:r w:rsidRPr="004C0FBF">
              <w:rPr>
                <w:rFonts w:eastAsia="SimSun"/>
                <w:bCs/>
                <w:iCs w:val="0"/>
                <w:color w:val="000000"/>
              </w:rPr>
              <w:t>Kích hoạt tìm kiếm</w:t>
            </w:r>
          </w:p>
        </w:tc>
      </w:tr>
      <w:tr w:rsidR="00035E5B" w:rsidRPr="004C0FBF" w14:paraId="654C68D5" w14:textId="77777777">
        <w:tc>
          <w:tcPr>
            <w:tcW w:w="2130" w:type="dxa"/>
            <w:vMerge/>
          </w:tcPr>
          <w:p w14:paraId="72232A9D" w14:textId="77777777" w:rsidR="00035E5B" w:rsidRPr="004C0FBF" w:rsidRDefault="00035E5B">
            <w:pPr>
              <w:jc w:val="center"/>
              <w:rPr>
                <w:b/>
              </w:rPr>
            </w:pPr>
          </w:p>
        </w:tc>
        <w:tc>
          <w:tcPr>
            <w:tcW w:w="1221" w:type="dxa"/>
          </w:tcPr>
          <w:p w14:paraId="4A26D05B" w14:textId="77777777" w:rsidR="00035E5B" w:rsidRPr="004C0FBF" w:rsidRDefault="00CF5D30">
            <w:pPr>
              <w:jc w:val="center"/>
              <w:rPr>
                <w:b/>
              </w:rPr>
            </w:pPr>
            <w:r w:rsidRPr="004C0FBF">
              <w:rPr>
                <w:b/>
              </w:rPr>
              <w:t>3</w:t>
            </w:r>
          </w:p>
        </w:tc>
        <w:tc>
          <w:tcPr>
            <w:tcW w:w="1970" w:type="dxa"/>
          </w:tcPr>
          <w:p w14:paraId="4E140EB2" w14:textId="77777777" w:rsidR="00035E5B" w:rsidRPr="004C0FBF" w:rsidRDefault="00CF5D30">
            <w:pPr>
              <w:rPr>
                <w:bCs/>
              </w:rPr>
            </w:pPr>
            <w:r w:rsidRPr="004C0FBF">
              <w:rPr>
                <w:bCs/>
              </w:rPr>
              <w:t>Hệ thống</w:t>
            </w:r>
          </w:p>
        </w:tc>
        <w:tc>
          <w:tcPr>
            <w:tcW w:w="3576" w:type="dxa"/>
          </w:tcPr>
          <w:p w14:paraId="7284A21F" w14:textId="77777777" w:rsidR="00035E5B" w:rsidRPr="004C0FBF" w:rsidRDefault="00CF5D30">
            <w:pPr>
              <w:rPr>
                <w:bCs/>
              </w:rPr>
            </w:pPr>
            <w:r w:rsidRPr="004C0FBF">
              <w:rPr>
                <w:rFonts w:eastAsia="SimSun"/>
                <w:bCs/>
                <w:iCs w:val="0"/>
                <w:color w:val="000000"/>
              </w:rPr>
              <w:t>Tìm kiếm và trả về kết quả</w:t>
            </w:r>
          </w:p>
        </w:tc>
      </w:tr>
      <w:tr w:rsidR="00035E5B" w:rsidRPr="004C0FBF" w14:paraId="4AA943CC" w14:textId="77777777">
        <w:tc>
          <w:tcPr>
            <w:tcW w:w="2130" w:type="dxa"/>
            <w:vMerge/>
          </w:tcPr>
          <w:p w14:paraId="3F5EB109" w14:textId="77777777" w:rsidR="00035E5B" w:rsidRPr="004C0FBF" w:rsidRDefault="00035E5B">
            <w:pPr>
              <w:jc w:val="center"/>
              <w:rPr>
                <w:b/>
              </w:rPr>
            </w:pPr>
          </w:p>
        </w:tc>
        <w:tc>
          <w:tcPr>
            <w:tcW w:w="1221" w:type="dxa"/>
          </w:tcPr>
          <w:p w14:paraId="2EBA7133" w14:textId="77777777" w:rsidR="00035E5B" w:rsidRPr="004C0FBF" w:rsidRDefault="00CF5D30">
            <w:pPr>
              <w:jc w:val="center"/>
              <w:rPr>
                <w:b/>
              </w:rPr>
            </w:pPr>
            <w:r w:rsidRPr="004C0FBF">
              <w:rPr>
                <w:b/>
              </w:rPr>
              <w:t>4</w:t>
            </w:r>
          </w:p>
        </w:tc>
        <w:tc>
          <w:tcPr>
            <w:tcW w:w="1970" w:type="dxa"/>
          </w:tcPr>
          <w:p w14:paraId="41957D94" w14:textId="77777777" w:rsidR="00035E5B" w:rsidRPr="004C0FBF" w:rsidRDefault="00CF5D30">
            <w:pPr>
              <w:rPr>
                <w:bCs/>
              </w:rPr>
            </w:pPr>
            <w:r w:rsidRPr="004C0FBF">
              <w:rPr>
                <w:bCs/>
              </w:rPr>
              <w:t>Hệ thống</w:t>
            </w:r>
          </w:p>
        </w:tc>
        <w:tc>
          <w:tcPr>
            <w:tcW w:w="3576" w:type="dxa"/>
          </w:tcPr>
          <w:p w14:paraId="1EFF7E9E" w14:textId="77777777" w:rsidR="00035E5B" w:rsidRPr="004C0FBF" w:rsidRDefault="00CF5D30">
            <w:pPr>
              <w:rPr>
                <w:bCs/>
              </w:rPr>
            </w:pPr>
            <w:r w:rsidRPr="004C0FBF">
              <w:rPr>
                <w:rFonts w:eastAsia="SimSun"/>
                <w:bCs/>
                <w:iCs w:val="0"/>
                <w:color w:val="000000"/>
              </w:rPr>
              <w:t>Hiển thị kết quả tìm kiếm</w:t>
            </w:r>
          </w:p>
        </w:tc>
      </w:tr>
      <w:tr w:rsidR="00035E5B" w:rsidRPr="004C0FBF" w14:paraId="0A274379" w14:textId="77777777">
        <w:trPr>
          <w:trHeight w:val="1105"/>
        </w:trPr>
        <w:tc>
          <w:tcPr>
            <w:tcW w:w="2130" w:type="dxa"/>
          </w:tcPr>
          <w:p w14:paraId="5A9ABF20" w14:textId="77777777" w:rsidR="00035E5B" w:rsidRPr="004C0FBF" w:rsidRDefault="00CF5D30">
            <w:pPr>
              <w:jc w:val="center"/>
              <w:rPr>
                <w:b/>
              </w:rPr>
            </w:pPr>
            <w:r w:rsidRPr="004C0FBF">
              <w:rPr>
                <w:b/>
              </w:rPr>
              <w:t>Luồng sự kiện thay thế</w:t>
            </w:r>
          </w:p>
        </w:tc>
        <w:tc>
          <w:tcPr>
            <w:tcW w:w="1221" w:type="dxa"/>
          </w:tcPr>
          <w:p w14:paraId="7DA31C8B" w14:textId="77777777" w:rsidR="00035E5B" w:rsidRPr="004C0FBF" w:rsidRDefault="00CF5D30">
            <w:pPr>
              <w:jc w:val="center"/>
              <w:rPr>
                <w:b/>
              </w:rPr>
            </w:pPr>
            <w:r w:rsidRPr="004C0FBF">
              <w:rPr>
                <w:b/>
              </w:rPr>
              <w:t>1</w:t>
            </w:r>
          </w:p>
        </w:tc>
        <w:tc>
          <w:tcPr>
            <w:tcW w:w="1970" w:type="dxa"/>
          </w:tcPr>
          <w:p w14:paraId="758AEC3D" w14:textId="77777777" w:rsidR="00035E5B" w:rsidRPr="004C0FBF" w:rsidRDefault="00CF5D30">
            <w:pPr>
              <w:widowControl/>
              <w:rPr>
                <w:bCs/>
              </w:rPr>
            </w:pPr>
            <w:r w:rsidRPr="004C0FBF">
              <w:rPr>
                <w:bCs/>
                <w:lang w:eastAsia="zh-CN" w:bidi="ar"/>
              </w:rPr>
              <w:t>Hệ thống</w:t>
            </w:r>
          </w:p>
          <w:p w14:paraId="6D95E827" w14:textId="77777777" w:rsidR="00035E5B" w:rsidRPr="004C0FBF" w:rsidRDefault="00035E5B">
            <w:pPr>
              <w:rPr>
                <w:bCs/>
              </w:rPr>
            </w:pPr>
          </w:p>
        </w:tc>
        <w:tc>
          <w:tcPr>
            <w:tcW w:w="3576" w:type="dxa"/>
          </w:tcPr>
          <w:p w14:paraId="2AF81415" w14:textId="77777777" w:rsidR="00035E5B" w:rsidRPr="004C0FBF" w:rsidRDefault="00CF5D30">
            <w:pPr>
              <w:rPr>
                <w:bCs/>
              </w:rPr>
            </w:pPr>
            <w:r w:rsidRPr="004C0FBF">
              <w:rPr>
                <w:rFonts w:eastAsia="SimSun"/>
                <w:bCs/>
                <w:iCs w:val="0"/>
                <w:color w:val="000000"/>
              </w:rPr>
              <w:t>Nếu không có kết quả tìm kiếm, hiển thị thông báo không tìm thấy</w:t>
            </w:r>
          </w:p>
        </w:tc>
      </w:tr>
      <w:tr w:rsidR="00035E5B" w:rsidRPr="004C0FBF" w14:paraId="2187ABAB" w14:textId="77777777">
        <w:trPr>
          <w:trHeight w:val="1384"/>
        </w:trPr>
        <w:tc>
          <w:tcPr>
            <w:tcW w:w="2130" w:type="dxa"/>
          </w:tcPr>
          <w:p w14:paraId="1F542445" w14:textId="77777777" w:rsidR="00035E5B" w:rsidRPr="004C0FBF" w:rsidRDefault="00CF5D30">
            <w:pPr>
              <w:jc w:val="center"/>
              <w:rPr>
                <w:b/>
              </w:rPr>
            </w:pPr>
            <w:r w:rsidRPr="004C0FBF">
              <w:rPr>
                <w:rFonts w:eastAsia="SimSun"/>
                <w:b/>
                <w:iCs w:val="0"/>
                <w:color w:val="000000"/>
              </w:rPr>
              <w:t>Hậu điều kiện</w:t>
            </w:r>
          </w:p>
        </w:tc>
        <w:tc>
          <w:tcPr>
            <w:tcW w:w="6767" w:type="dxa"/>
            <w:gridSpan w:val="3"/>
          </w:tcPr>
          <w:p w14:paraId="7A001E17" w14:textId="77777777" w:rsidR="00035E5B" w:rsidRPr="004C0FBF" w:rsidRDefault="00CF5D30">
            <w:pPr>
              <w:pStyle w:val="NormalWeb"/>
              <w:widowControl/>
              <w:spacing w:before="80" w:beforeAutospacing="0" w:afterAutospacing="0" w:line="14" w:lineRule="atLeast"/>
              <w:rPr>
                <w:lang w:val="vi-VN"/>
              </w:rPr>
            </w:pPr>
            <w:r w:rsidRPr="004C0FBF">
              <w:rPr>
                <w:color w:val="000000"/>
                <w:sz w:val="28"/>
                <w:szCs w:val="28"/>
                <w:lang w:val="vi-VN"/>
              </w:rPr>
              <w:t>Sau khi kết thúc hoạt động:</w:t>
            </w:r>
          </w:p>
          <w:p w14:paraId="718F4CF1" w14:textId="77777777" w:rsidR="00035E5B" w:rsidRPr="004C0FBF" w:rsidRDefault="00CF5D30">
            <w:pPr>
              <w:pStyle w:val="NormalWeb"/>
              <w:widowControl/>
              <w:spacing w:before="80" w:beforeAutospacing="0" w:afterAutospacing="0" w:line="14" w:lineRule="atLeast"/>
              <w:rPr>
                <w:bCs/>
                <w:sz w:val="28"/>
                <w:szCs w:val="28"/>
                <w:lang w:val="vi-VN"/>
              </w:rPr>
            </w:pPr>
            <w:r w:rsidRPr="004C0FBF">
              <w:rPr>
                <w:color w:val="000000"/>
                <w:sz w:val="28"/>
                <w:szCs w:val="28"/>
                <w:lang w:val="vi-VN"/>
              </w:rPr>
              <w:t>Người dùng nhận được kết quả tìm kiếm hoặc thông báo không tìm thấy</w:t>
            </w:r>
          </w:p>
        </w:tc>
      </w:tr>
    </w:tbl>
    <w:p w14:paraId="6CD18B2C" w14:textId="77777777" w:rsidR="00035E5B" w:rsidRPr="004C0FBF" w:rsidRDefault="00035E5B"/>
    <w:p w14:paraId="3DD4FED6" w14:textId="77777777" w:rsidR="00035E5B" w:rsidRPr="004C0FBF" w:rsidRDefault="00CF5D30">
      <w:pPr>
        <w:pStyle w:val="Heading3"/>
      </w:pPr>
      <w:bookmarkStart w:id="151" w:name="_Toc15482"/>
      <w:bookmarkStart w:id="152" w:name="_Toc5124"/>
      <w:bookmarkStart w:id="153" w:name="_Toc168175734"/>
      <w:bookmarkStart w:id="154" w:name="_Toc168204776"/>
      <w:r w:rsidRPr="004C0FBF">
        <w:t>2.2.4. Use case Xem bài viết</w:t>
      </w:r>
      <w:bookmarkEnd w:id="151"/>
      <w:bookmarkEnd w:id="152"/>
      <w:bookmarkEnd w:id="153"/>
      <w:bookmarkEnd w:id="154"/>
    </w:p>
    <w:p w14:paraId="2F41284B" w14:textId="77777777" w:rsidR="00035E5B" w:rsidRPr="004C0FBF" w:rsidRDefault="00CF5D30" w:rsidP="008C73EB">
      <w:pPr>
        <w:spacing w:line="312" w:lineRule="auto"/>
        <w:ind w:firstLine="720"/>
        <w:jc w:val="both"/>
      </w:pPr>
      <w:r w:rsidRPr="004C0FBF">
        <w:t>Cho phép người dùng xem nội dung các bài viết được đăng tải trên hệ thống. Người dùng có thể xem danh sách bài viết và chọn xem chi tiết một bài viết cụ thể. Nếu không có bài viết, hệ thống sẽ hiển thị thông báo. Chức năng này giúp người dùng tiếp cận thông tin hữu ích, cập nhật kiến thức mới về sản phẩm/dịch vụ.</w:t>
      </w:r>
    </w:p>
    <w:p w14:paraId="71B382D6" w14:textId="525BDB26" w:rsidR="00035E5B" w:rsidRPr="004C0FBF" w:rsidRDefault="0070294B" w:rsidP="00D00572">
      <w:pPr>
        <w:jc w:val="center"/>
      </w:pPr>
      <w:r w:rsidRPr="004C0FBF">
        <w:rPr>
          <w:noProof/>
        </w:rPr>
        <w:drawing>
          <wp:inline distT="0" distB="0" distL="0" distR="0" wp14:anchorId="28F3292E" wp14:editId="137FA487">
            <wp:extent cx="4124901" cy="1352739"/>
            <wp:effectExtent l="0" t="0" r="9525" b="0"/>
            <wp:docPr id="789097889" name="Picture 1" descr="A white circ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97889" name="Picture 1" descr="A white circle with black text&#10;&#10;Description automatically generated"/>
                    <pic:cNvPicPr/>
                  </pic:nvPicPr>
                  <pic:blipFill>
                    <a:blip r:embed="rId23"/>
                    <a:stretch>
                      <a:fillRect/>
                    </a:stretch>
                  </pic:blipFill>
                  <pic:spPr>
                    <a:xfrm>
                      <a:off x="0" y="0"/>
                      <a:ext cx="4124901" cy="1352739"/>
                    </a:xfrm>
                    <a:prstGeom prst="rect">
                      <a:avLst/>
                    </a:prstGeom>
                  </pic:spPr>
                </pic:pic>
              </a:graphicData>
            </a:graphic>
          </wp:inline>
        </w:drawing>
      </w:r>
    </w:p>
    <w:p w14:paraId="0EAF316C" w14:textId="77777777" w:rsidR="00035E5B" w:rsidRPr="004C0FBF" w:rsidRDefault="00CF5D30" w:rsidP="00B50633">
      <w:pPr>
        <w:pStyle w:val="Heading5"/>
      </w:pPr>
      <w:bookmarkStart w:id="155" w:name="_Toc30477"/>
      <w:bookmarkStart w:id="156" w:name="_Toc168242484"/>
      <w:r w:rsidRPr="004C0FBF">
        <w:t>Hình 2.8 Sơ đồ minh họa use case xem bài viết</w:t>
      </w:r>
      <w:bookmarkEnd w:id="155"/>
      <w:bookmarkEnd w:id="156"/>
    </w:p>
    <w:p w14:paraId="7207C271" w14:textId="77777777" w:rsidR="00035E5B" w:rsidRPr="004C0FBF" w:rsidRDefault="00CF5D30">
      <w:r w:rsidRPr="004C0FBF">
        <w:br w:type="page"/>
      </w:r>
    </w:p>
    <w:p w14:paraId="2EBB4A75" w14:textId="231B4DA3" w:rsidR="00035E5B" w:rsidRPr="004C0FBF" w:rsidRDefault="00CF5D30">
      <w:r w:rsidRPr="004C0FBF">
        <w:lastRenderedPageBreak/>
        <w:t>-</w:t>
      </w:r>
      <w:r w:rsidR="008C73EB" w:rsidRPr="004C0FBF">
        <w:t xml:space="preserve"> </w:t>
      </w:r>
      <w:r w:rsidRPr="004C0FBF">
        <w:t>Sơ đồ activity diagram của use case xem bài viết:</w:t>
      </w:r>
    </w:p>
    <w:p w14:paraId="62244970" w14:textId="77777777" w:rsidR="00035E5B" w:rsidRPr="004C0FBF" w:rsidRDefault="00CF5D30">
      <w:r w:rsidRPr="004C0FBF">
        <w:rPr>
          <w:noProof/>
        </w:rPr>
        <w:drawing>
          <wp:inline distT="0" distB="0" distL="0" distR="0" wp14:anchorId="07FB9D84" wp14:editId="5AD67DAF">
            <wp:extent cx="5572125" cy="4067175"/>
            <wp:effectExtent l="0" t="0" r="9525" b="9525"/>
            <wp:docPr id="1141936461" name="Picture 1" descr="A diagram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36461" name="Picture 1" descr="A diagram of a project&#10;&#10;Description automatically generated with medium confidence"/>
                    <pic:cNvPicPr>
                      <a:picLocks noChangeAspect="1"/>
                    </pic:cNvPicPr>
                  </pic:nvPicPr>
                  <pic:blipFill>
                    <a:blip r:embed="rId24"/>
                    <a:stretch>
                      <a:fillRect/>
                    </a:stretch>
                  </pic:blipFill>
                  <pic:spPr>
                    <a:xfrm>
                      <a:off x="0" y="0"/>
                      <a:ext cx="5597496" cy="4085694"/>
                    </a:xfrm>
                    <a:prstGeom prst="rect">
                      <a:avLst/>
                    </a:prstGeom>
                  </pic:spPr>
                </pic:pic>
              </a:graphicData>
            </a:graphic>
          </wp:inline>
        </w:drawing>
      </w:r>
    </w:p>
    <w:p w14:paraId="25222CD9" w14:textId="697E18CA" w:rsidR="00035E5B" w:rsidRPr="004C0FBF" w:rsidRDefault="00CF5D30">
      <w:r w:rsidRPr="004C0FBF">
        <w:t>-</w:t>
      </w:r>
      <w:r w:rsidR="008C73EB" w:rsidRPr="004C0FBF">
        <w:t xml:space="preserve"> </w:t>
      </w:r>
      <w:r w:rsidRPr="004C0FBF">
        <w:t>Đặc tả use case xem bài viết:</w:t>
      </w:r>
    </w:p>
    <w:tbl>
      <w:tblPr>
        <w:tblStyle w:val="TableGrid"/>
        <w:tblW w:w="8897" w:type="dxa"/>
        <w:tblLook w:val="04A0" w:firstRow="1" w:lastRow="0" w:firstColumn="1" w:lastColumn="0" w:noHBand="0" w:noVBand="1"/>
      </w:tblPr>
      <w:tblGrid>
        <w:gridCol w:w="1967"/>
        <w:gridCol w:w="1384"/>
        <w:gridCol w:w="1970"/>
        <w:gridCol w:w="3576"/>
      </w:tblGrid>
      <w:tr w:rsidR="00035E5B" w:rsidRPr="004C0FBF" w14:paraId="1128B7A3" w14:textId="77777777">
        <w:tc>
          <w:tcPr>
            <w:tcW w:w="1967" w:type="dxa"/>
          </w:tcPr>
          <w:p w14:paraId="2B1F4E89" w14:textId="77777777" w:rsidR="00035E5B" w:rsidRPr="004C0FBF" w:rsidRDefault="00CF5D30">
            <w:pPr>
              <w:jc w:val="center"/>
              <w:rPr>
                <w:b/>
              </w:rPr>
            </w:pPr>
            <w:r w:rsidRPr="004C0FBF">
              <w:rPr>
                <w:rFonts w:eastAsia="SimSun"/>
                <w:b/>
                <w:iCs w:val="0"/>
                <w:color w:val="000000"/>
              </w:rPr>
              <w:t>UC</w:t>
            </w:r>
          </w:p>
        </w:tc>
        <w:tc>
          <w:tcPr>
            <w:tcW w:w="6930" w:type="dxa"/>
            <w:gridSpan w:val="3"/>
          </w:tcPr>
          <w:p w14:paraId="6B149F1B" w14:textId="77777777" w:rsidR="00035E5B" w:rsidRPr="004C0FBF" w:rsidRDefault="00CF5D30">
            <w:pPr>
              <w:rPr>
                <w:bCs/>
              </w:rPr>
            </w:pPr>
            <w:r w:rsidRPr="004C0FBF">
              <w:rPr>
                <w:rFonts w:eastAsia="SimSun"/>
                <w:bCs/>
                <w:iCs w:val="0"/>
                <w:color w:val="000000"/>
              </w:rPr>
              <w:t>Usecase Xem bài viết</w:t>
            </w:r>
          </w:p>
        </w:tc>
      </w:tr>
      <w:tr w:rsidR="00035E5B" w:rsidRPr="004C0FBF" w14:paraId="3A714949" w14:textId="77777777">
        <w:tc>
          <w:tcPr>
            <w:tcW w:w="1967" w:type="dxa"/>
          </w:tcPr>
          <w:p w14:paraId="6219A02F" w14:textId="77777777" w:rsidR="00035E5B" w:rsidRPr="004C0FBF" w:rsidRDefault="00CF5D30">
            <w:pPr>
              <w:jc w:val="center"/>
              <w:rPr>
                <w:b/>
              </w:rPr>
            </w:pPr>
            <w:r w:rsidRPr="004C0FBF">
              <w:rPr>
                <w:rFonts w:eastAsia="SimSun"/>
                <w:b/>
                <w:iCs w:val="0"/>
                <w:color w:val="000000"/>
              </w:rPr>
              <w:t>Tác nhân</w:t>
            </w:r>
          </w:p>
        </w:tc>
        <w:tc>
          <w:tcPr>
            <w:tcW w:w="6930" w:type="dxa"/>
            <w:gridSpan w:val="3"/>
          </w:tcPr>
          <w:p w14:paraId="0C231F37" w14:textId="77777777" w:rsidR="00035E5B" w:rsidRPr="004C0FBF" w:rsidRDefault="00CF5D30">
            <w:pPr>
              <w:rPr>
                <w:bCs/>
              </w:rPr>
            </w:pPr>
            <w:r w:rsidRPr="004C0FBF">
              <w:rPr>
                <w:rFonts w:eastAsia="SimSun"/>
                <w:bCs/>
                <w:iCs w:val="0"/>
                <w:color w:val="000000"/>
              </w:rPr>
              <w:t>Người dùng</w:t>
            </w:r>
          </w:p>
        </w:tc>
      </w:tr>
      <w:tr w:rsidR="00035E5B" w:rsidRPr="004C0FBF" w14:paraId="38ACC241" w14:textId="77777777">
        <w:tc>
          <w:tcPr>
            <w:tcW w:w="1967" w:type="dxa"/>
          </w:tcPr>
          <w:p w14:paraId="27155A3A" w14:textId="77777777" w:rsidR="00035E5B" w:rsidRPr="004C0FBF" w:rsidRDefault="00CF5D30">
            <w:pPr>
              <w:jc w:val="center"/>
              <w:rPr>
                <w:b/>
                <w:u w:val="single"/>
              </w:rPr>
            </w:pPr>
            <w:r w:rsidRPr="004C0FBF">
              <w:rPr>
                <w:b/>
              </w:rPr>
              <w:t>Mô tả</w:t>
            </w:r>
          </w:p>
        </w:tc>
        <w:tc>
          <w:tcPr>
            <w:tcW w:w="6930" w:type="dxa"/>
            <w:gridSpan w:val="3"/>
          </w:tcPr>
          <w:p w14:paraId="79331B57" w14:textId="77777777" w:rsidR="00035E5B" w:rsidRPr="004C0FBF" w:rsidRDefault="00CF5D30">
            <w:pPr>
              <w:rPr>
                <w:bCs/>
              </w:rPr>
            </w:pPr>
            <w:r w:rsidRPr="004C0FBF">
              <w:rPr>
                <w:rFonts w:eastAsia="SimSun"/>
                <w:bCs/>
                <w:iCs w:val="0"/>
                <w:color w:val="000000"/>
              </w:rPr>
              <w:t>Người dùng có thể xem nội dung các bài viết trên hệ thống</w:t>
            </w:r>
          </w:p>
        </w:tc>
      </w:tr>
      <w:tr w:rsidR="00035E5B" w:rsidRPr="004C0FBF" w14:paraId="5D5EB664" w14:textId="77777777">
        <w:trPr>
          <w:trHeight w:val="1416"/>
        </w:trPr>
        <w:tc>
          <w:tcPr>
            <w:tcW w:w="1967" w:type="dxa"/>
          </w:tcPr>
          <w:p w14:paraId="56A515F2" w14:textId="77777777" w:rsidR="00035E5B" w:rsidRPr="004C0FBF" w:rsidRDefault="00CF5D30">
            <w:pPr>
              <w:jc w:val="center"/>
              <w:rPr>
                <w:b/>
              </w:rPr>
            </w:pPr>
            <w:r w:rsidRPr="004C0FBF">
              <w:rPr>
                <w:b/>
              </w:rPr>
              <w:t>Sự kiện kích hoạt chức năng</w:t>
            </w:r>
          </w:p>
        </w:tc>
        <w:tc>
          <w:tcPr>
            <w:tcW w:w="6930" w:type="dxa"/>
            <w:gridSpan w:val="3"/>
          </w:tcPr>
          <w:p w14:paraId="1647D90E" w14:textId="77777777" w:rsidR="00035E5B" w:rsidRPr="004C0FBF" w:rsidRDefault="00CF5D30">
            <w:pPr>
              <w:pStyle w:val="NormalWeb"/>
              <w:widowControl/>
              <w:spacing w:before="80" w:beforeAutospacing="0" w:afterAutospacing="0" w:line="14" w:lineRule="atLeast"/>
              <w:rPr>
                <w:bCs/>
                <w:sz w:val="28"/>
                <w:szCs w:val="28"/>
                <w:lang w:val="vi-VN"/>
              </w:rPr>
            </w:pPr>
            <w:r w:rsidRPr="004C0FBF">
              <w:rPr>
                <w:bCs/>
                <w:color w:val="000000"/>
                <w:sz w:val="28"/>
                <w:szCs w:val="28"/>
                <w:lang w:val="vi-VN"/>
              </w:rPr>
              <w:t>Người dùng chọn xem bài viết</w:t>
            </w:r>
          </w:p>
        </w:tc>
      </w:tr>
      <w:tr w:rsidR="00035E5B" w:rsidRPr="004C0FBF" w14:paraId="15CDFBC9" w14:textId="77777777">
        <w:trPr>
          <w:trHeight w:val="476"/>
        </w:trPr>
        <w:tc>
          <w:tcPr>
            <w:tcW w:w="1967" w:type="dxa"/>
          </w:tcPr>
          <w:p w14:paraId="1587FF09" w14:textId="77777777" w:rsidR="00035E5B" w:rsidRPr="004C0FBF" w:rsidRDefault="00CF5D30">
            <w:pPr>
              <w:jc w:val="center"/>
              <w:rPr>
                <w:b/>
              </w:rPr>
            </w:pPr>
            <w:r w:rsidRPr="004C0FBF">
              <w:rPr>
                <w:b/>
              </w:rPr>
              <w:t>Tiền điều kiện</w:t>
            </w:r>
          </w:p>
        </w:tc>
        <w:tc>
          <w:tcPr>
            <w:tcW w:w="6930" w:type="dxa"/>
            <w:gridSpan w:val="3"/>
          </w:tcPr>
          <w:p w14:paraId="1D4FB48B" w14:textId="77777777" w:rsidR="00035E5B" w:rsidRPr="004C0FBF" w:rsidRDefault="00CF5D30">
            <w:pPr>
              <w:rPr>
                <w:bCs/>
              </w:rPr>
            </w:pPr>
            <w:r w:rsidRPr="004C0FBF">
              <w:rPr>
                <w:rFonts w:eastAsia="SimSun"/>
                <w:iCs w:val="0"/>
                <w:color w:val="000000"/>
              </w:rPr>
              <w:t>Hệ thống đã có dữ liệu bài viết</w:t>
            </w:r>
          </w:p>
        </w:tc>
      </w:tr>
      <w:tr w:rsidR="00035E5B" w:rsidRPr="004C0FBF" w14:paraId="0ED16BC9" w14:textId="77777777">
        <w:tc>
          <w:tcPr>
            <w:tcW w:w="1967" w:type="dxa"/>
            <w:vMerge w:val="restart"/>
          </w:tcPr>
          <w:p w14:paraId="1A4105D8" w14:textId="77777777" w:rsidR="00035E5B" w:rsidRPr="004C0FBF" w:rsidRDefault="00CF5D30">
            <w:pPr>
              <w:jc w:val="center"/>
              <w:rPr>
                <w:b/>
              </w:rPr>
            </w:pPr>
            <w:r w:rsidRPr="004C0FBF">
              <w:rPr>
                <w:rFonts w:eastAsia="SimSun"/>
                <w:b/>
                <w:iCs w:val="0"/>
                <w:color w:val="000000"/>
              </w:rPr>
              <w:t>Luồng sự kiện chính</w:t>
            </w:r>
          </w:p>
        </w:tc>
        <w:tc>
          <w:tcPr>
            <w:tcW w:w="1384" w:type="dxa"/>
          </w:tcPr>
          <w:p w14:paraId="4B89EF4F" w14:textId="77777777" w:rsidR="00035E5B" w:rsidRPr="004C0FBF" w:rsidRDefault="00CF5D30">
            <w:pPr>
              <w:jc w:val="center"/>
              <w:rPr>
                <w:b/>
              </w:rPr>
            </w:pPr>
            <w:r w:rsidRPr="004C0FBF">
              <w:rPr>
                <w:b/>
              </w:rPr>
              <w:t>#</w:t>
            </w:r>
          </w:p>
        </w:tc>
        <w:tc>
          <w:tcPr>
            <w:tcW w:w="1970" w:type="dxa"/>
          </w:tcPr>
          <w:p w14:paraId="05AE7A40" w14:textId="77777777" w:rsidR="00035E5B" w:rsidRPr="004C0FBF" w:rsidRDefault="00CF5D30">
            <w:pPr>
              <w:rPr>
                <w:b/>
              </w:rPr>
            </w:pPr>
            <w:r w:rsidRPr="004C0FBF">
              <w:rPr>
                <w:b/>
              </w:rPr>
              <w:t>Thực hiện bởi</w:t>
            </w:r>
          </w:p>
        </w:tc>
        <w:tc>
          <w:tcPr>
            <w:tcW w:w="3576" w:type="dxa"/>
          </w:tcPr>
          <w:p w14:paraId="1194A6D8" w14:textId="77777777" w:rsidR="00035E5B" w:rsidRPr="004C0FBF" w:rsidRDefault="00CF5D30">
            <w:pPr>
              <w:rPr>
                <w:b/>
              </w:rPr>
            </w:pPr>
            <w:r w:rsidRPr="004C0FBF">
              <w:rPr>
                <w:b/>
              </w:rPr>
              <w:t>Hành động</w:t>
            </w:r>
          </w:p>
        </w:tc>
      </w:tr>
      <w:tr w:rsidR="00035E5B" w:rsidRPr="004C0FBF" w14:paraId="2F468B01" w14:textId="77777777">
        <w:tc>
          <w:tcPr>
            <w:tcW w:w="1967" w:type="dxa"/>
            <w:vMerge/>
          </w:tcPr>
          <w:p w14:paraId="1320C428" w14:textId="77777777" w:rsidR="00035E5B" w:rsidRPr="004C0FBF" w:rsidRDefault="00035E5B">
            <w:pPr>
              <w:jc w:val="center"/>
              <w:rPr>
                <w:b/>
              </w:rPr>
            </w:pPr>
          </w:p>
        </w:tc>
        <w:tc>
          <w:tcPr>
            <w:tcW w:w="1384" w:type="dxa"/>
          </w:tcPr>
          <w:p w14:paraId="6B11E69B" w14:textId="77777777" w:rsidR="00035E5B" w:rsidRPr="004C0FBF" w:rsidRDefault="00CF5D30">
            <w:pPr>
              <w:jc w:val="center"/>
              <w:rPr>
                <w:b/>
              </w:rPr>
            </w:pPr>
            <w:r w:rsidRPr="004C0FBF">
              <w:rPr>
                <w:b/>
              </w:rPr>
              <w:t>1</w:t>
            </w:r>
          </w:p>
        </w:tc>
        <w:tc>
          <w:tcPr>
            <w:tcW w:w="1970" w:type="dxa"/>
          </w:tcPr>
          <w:p w14:paraId="28C8AB5E" w14:textId="77777777" w:rsidR="00035E5B" w:rsidRPr="004C0FBF" w:rsidRDefault="00CF5D30">
            <w:pPr>
              <w:rPr>
                <w:bCs/>
              </w:rPr>
            </w:pPr>
            <w:r w:rsidRPr="004C0FBF">
              <w:rPr>
                <w:bCs/>
              </w:rPr>
              <w:t>Người dùng</w:t>
            </w:r>
          </w:p>
        </w:tc>
        <w:tc>
          <w:tcPr>
            <w:tcW w:w="3576" w:type="dxa"/>
          </w:tcPr>
          <w:p w14:paraId="3562EDB8" w14:textId="77777777" w:rsidR="00035E5B" w:rsidRPr="004C0FBF" w:rsidRDefault="00CF5D30">
            <w:pPr>
              <w:rPr>
                <w:bCs/>
              </w:rPr>
            </w:pPr>
            <w:r w:rsidRPr="004C0FBF">
              <w:rPr>
                <w:rFonts w:eastAsia="SimSun"/>
                <w:bCs/>
                <w:iCs w:val="0"/>
                <w:color w:val="000000"/>
              </w:rPr>
              <w:t>Chọn xem bài viết</w:t>
            </w:r>
          </w:p>
        </w:tc>
      </w:tr>
      <w:tr w:rsidR="00035E5B" w:rsidRPr="004C0FBF" w14:paraId="2100914E" w14:textId="77777777">
        <w:tc>
          <w:tcPr>
            <w:tcW w:w="1967" w:type="dxa"/>
            <w:vMerge/>
          </w:tcPr>
          <w:p w14:paraId="404F7310" w14:textId="77777777" w:rsidR="00035E5B" w:rsidRPr="004C0FBF" w:rsidRDefault="00035E5B">
            <w:pPr>
              <w:jc w:val="center"/>
              <w:rPr>
                <w:b/>
              </w:rPr>
            </w:pPr>
          </w:p>
        </w:tc>
        <w:tc>
          <w:tcPr>
            <w:tcW w:w="1384" w:type="dxa"/>
          </w:tcPr>
          <w:p w14:paraId="42FE1483" w14:textId="77777777" w:rsidR="00035E5B" w:rsidRPr="004C0FBF" w:rsidRDefault="00CF5D30">
            <w:pPr>
              <w:jc w:val="center"/>
              <w:rPr>
                <w:b/>
              </w:rPr>
            </w:pPr>
            <w:r w:rsidRPr="004C0FBF">
              <w:rPr>
                <w:b/>
              </w:rPr>
              <w:t>2</w:t>
            </w:r>
          </w:p>
        </w:tc>
        <w:tc>
          <w:tcPr>
            <w:tcW w:w="1970" w:type="dxa"/>
          </w:tcPr>
          <w:p w14:paraId="2865CE6B" w14:textId="77777777" w:rsidR="00035E5B" w:rsidRPr="004C0FBF" w:rsidRDefault="00CF5D30">
            <w:pPr>
              <w:widowControl/>
              <w:rPr>
                <w:bCs/>
              </w:rPr>
            </w:pPr>
            <w:r w:rsidRPr="004C0FBF">
              <w:rPr>
                <w:bCs/>
                <w:lang w:eastAsia="zh-CN" w:bidi="ar"/>
              </w:rPr>
              <w:t>Hệ thống</w:t>
            </w:r>
          </w:p>
          <w:p w14:paraId="64AC96C4" w14:textId="77777777" w:rsidR="00035E5B" w:rsidRPr="004C0FBF" w:rsidRDefault="00035E5B">
            <w:pPr>
              <w:rPr>
                <w:bCs/>
              </w:rPr>
            </w:pPr>
          </w:p>
        </w:tc>
        <w:tc>
          <w:tcPr>
            <w:tcW w:w="3576" w:type="dxa"/>
          </w:tcPr>
          <w:p w14:paraId="4C20CA60" w14:textId="77777777" w:rsidR="00035E5B" w:rsidRPr="004C0FBF" w:rsidRDefault="00CF5D30">
            <w:pPr>
              <w:rPr>
                <w:bCs/>
              </w:rPr>
            </w:pPr>
            <w:r w:rsidRPr="004C0FBF">
              <w:rPr>
                <w:rFonts w:eastAsia="SimSun"/>
                <w:bCs/>
                <w:iCs w:val="0"/>
                <w:color w:val="000000"/>
              </w:rPr>
              <w:t>Lấy danh sách bài viết</w:t>
            </w:r>
          </w:p>
        </w:tc>
      </w:tr>
      <w:tr w:rsidR="00035E5B" w:rsidRPr="004C0FBF" w14:paraId="1F67DC79" w14:textId="77777777">
        <w:trPr>
          <w:trHeight w:val="846"/>
        </w:trPr>
        <w:tc>
          <w:tcPr>
            <w:tcW w:w="1967" w:type="dxa"/>
            <w:vMerge/>
          </w:tcPr>
          <w:p w14:paraId="2DD31B4E" w14:textId="77777777" w:rsidR="00035E5B" w:rsidRPr="004C0FBF" w:rsidRDefault="00035E5B">
            <w:pPr>
              <w:jc w:val="center"/>
              <w:rPr>
                <w:b/>
              </w:rPr>
            </w:pPr>
          </w:p>
        </w:tc>
        <w:tc>
          <w:tcPr>
            <w:tcW w:w="1384" w:type="dxa"/>
          </w:tcPr>
          <w:p w14:paraId="16CB3B22" w14:textId="77777777" w:rsidR="00035E5B" w:rsidRPr="004C0FBF" w:rsidRDefault="00CF5D30">
            <w:pPr>
              <w:jc w:val="center"/>
              <w:rPr>
                <w:b/>
              </w:rPr>
            </w:pPr>
            <w:r w:rsidRPr="004C0FBF">
              <w:rPr>
                <w:b/>
              </w:rPr>
              <w:t>3</w:t>
            </w:r>
          </w:p>
        </w:tc>
        <w:tc>
          <w:tcPr>
            <w:tcW w:w="1970" w:type="dxa"/>
          </w:tcPr>
          <w:p w14:paraId="0DA838E2" w14:textId="77777777" w:rsidR="00035E5B" w:rsidRPr="004C0FBF" w:rsidRDefault="00CF5D30">
            <w:pPr>
              <w:widowControl/>
              <w:rPr>
                <w:bCs/>
              </w:rPr>
            </w:pPr>
            <w:r w:rsidRPr="004C0FBF">
              <w:rPr>
                <w:bCs/>
              </w:rPr>
              <w:t>Hệ thống</w:t>
            </w:r>
          </w:p>
          <w:p w14:paraId="099AEC0E" w14:textId="77777777" w:rsidR="00035E5B" w:rsidRPr="004C0FBF" w:rsidRDefault="00035E5B">
            <w:pPr>
              <w:rPr>
                <w:bCs/>
              </w:rPr>
            </w:pPr>
          </w:p>
        </w:tc>
        <w:tc>
          <w:tcPr>
            <w:tcW w:w="3576" w:type="dxa"/>
          </w:tcPr>
          <w:p w14:paraId="175E802C" w14:textId="77777777" w:rsidR="00035E5B" w:rsidRPr="004C0FBF" w:rsidRDefault="00CF5D30">
            <w:pPr>
              <w:rPr>
                <w:bCs/>
              </w:rPr>
            </w:pPr>
            <w:r w:rsidRPr="004C0FBF">
              <w:rPr>
                <w:rFonts w:eastAsia="SimSun"/>
                <w:bCs/>
                <w:iCs w:val="0"/>
                <w:color w:val="000000"/>
              </w:rPr>
              <w:t>Hiển thị danh sách bài viết</w:t>
            </w:r>
          </w:p>
        </w:tc>
      </w:tr>
      <w:tr w:rsidR="00035E5B" w:rsidRPr="004C0FBF" w14:paraId="1CBF6404" w14:textId="77777777">
        <w:trPr>
          <w:trHeight w:val="1013"/>
        </w:trPr>
        <w:tc>
          <w:tcPr>
            <w:tcW w:w="1967" w:type="dxa"/>
            <w:vMerge/>
          </w:tcPr>
          <w:p w14:paraId="6E81C22E" w14:textId="77777777" w:rsidR="00035E5B" w:rsidRPr="004C0FBF" w:rsidRDefault="00035E5B">
            <w:pPr>
              <w:jc w:val="center"/>
              <w:rPr>
                <w:b/>
              </w:rPr>
            </w:pPr>
          </w:p>
        </w:tc>
        <w:tc>
          <w:tcPr>
            <w:tcW w:w="1384" w:type="dxa"/>
          </w:tcPr>
          <w:p w14:paraId="03034FB5" w14:textId="77777777" w:rsidR="00035E5B" w:rsidRPr="004C0FBF" w:rsidRDefault="00CF5D30">
            <w:pPr>
              <w:jc w:val="center"/>
              <w:rPr>
                <w:b/>
              </w:rPr>
            </w:pPr>
            <w:r w:rsidRPr="004C0FBF">
              <w:rPr>
                <w:b/>
              </w:rPr>
              <w:t>4</w:t>
            </w:r>
          </w:p>
        </w:tc>
        <w:tc>
          <w:tcPr>
            <w:tcW w:w="1970" w:type="dxa"/>
          </w:tcPr>
          <w:p w14:paraId="311582EF" w14:textId="77777777" w:rsidR="00035E5B" w:rsidRPr="004C0FBF" w:rsidRDefault="00CF5D30">
            <w:pPr>
              <w:rPr>
                <w:bCs/>
              </w:rPr>
            </w:pPr>
            <w:r w:rsidRPr="004C0FBF">
              <w:rPr>
                <w:bCs/>
              </w:rPr>
              <w:t>Người dùng</w:t>
            </w:r>
          </w:p>
        </w:tc>
        <w:tc>
          <w:tcPr>
            <w:tcW w:w="3576" w:type="dxa"/>
          </w:tcPr>
          <w:p w14:paraId="214CDCCD" w14:textId="77777777" w:rsidR="00035E5B" w:rsidRPr="004C0FBF" w:rsidRDefault="00CF5D30">
            <w:pPr>
              <w:rPr>
                <w:bCs/>
              </w:rPr>
            </w:pPr>
            <w:r w:rsidRPr="004C0FBF">
              <w:rPr>
                <w:rFonts w:eastAsia="SimSun"/>
                <w:bCs/>
                <w:iCs w:val="0"/>
                <w:color w:val="000000"/>
              </w:rPr>
              <w:t>Chọn bài viết cần xem</w:t>
            </w:r>
          </w:p>
        </w:tc>
      </w:tr>
      <w:tr w:rsidR="00035E5B" w:rsidRPr="004C0FBF" w14:paraId="35DC8853" w14:textId="77777777">
        <w:trPr>
          <w:trHeight w:val="949"/>
        </w:trPr>
        <w:tc>
          <w:tcPr>
            <w:tcW w:w="1967" w:type="dxa"/>
            <w:vMerge/>
          </w:tcPr>
          <w:p w14:paraId="756CA220" w14:textId="77777777" w:rsidR="00035E5B" w:rsidRPr="004C0FBF" w:rsidRDefault="00035E5B">
            <w:pPr>
              <w:jc w:val="center"/>
              <w:rPr>
                <w:b/>
              </w:rPr>
            </w:pPr>
          </w:p>
        </w:tc>
        <w:tc>
          <w:tcPr>
            <w:tcW w:w="1384" w:type="dxa"/>
          </w:tcPr>
          <w:p w14:paraId="63949A10" w14:textId="77777777" w:rsidR="00035E5B" w:rsidRPr="004C0FBF" w:rsidRDefault="00CF5D30">
            <w:pPr>
              <w:jc w:val="center"/>
              <w:rPr>
                <w:b/>
              </w:rPr>
            </w:pPr>
            <w:r w:rsidRPr="004C0FBF">
              <w:rPr>
                <w:b/>
              </w:rPr>
              <w:t>5</w:t>
            </w:r>
          </w:p>
        </w:tc>
        <w:tc>
          <w:tcPr>
            <w:tcW w:w="1970" w:type="dxa"/>
          </w:tcPr>
          <w:p w14:paraId="56E73C24" w14:textId="77777777" w:rsidR="00035E5B" w:rsidRPr="004C0FBF" w:rsidRDefault="00CF5D30">
            <w:pPr>
              <w:widowControl/>
              <w:rPr>
                <w:bCs/>
              </w:rPr>
            </w:pPr>
            <w:r w:rsidRPr="004C0FBF">
              <w:rPr>
                <w:bCs/>
                <w:lang w:eastAsia="zh-CN" w:bidi="ar"/>
              </w:rPr>
              <w:t>Hệ thống</w:t>
            </w:r>
          </w:p>
          <w:p w14:paraId="7FFB133B" w14:textId="77777777" w:rsidR="00035E5B" w:rsidRPr="004C0FBF" w:rsidRDefault="00035E5B">
            <w:pPr>
              <w:rPr>
                <w:bCs/>
              </w:rPr>
            </w:pPr>
          </w:p>
        </w:tc>
        <w:tc>
          <w:tcPr>
            <w:tcW w:w="3576" w:type="dxa"/>
          </w:tcPr>
          <w:p w14:paraId="5E1DBCB0" w14:textId="77777777" w:rsidR="00035E5B" w:rsidRPr="004C0FBF" w:rsidRDefault="00CF5D30">
            <w:pPr>
              <w:rPr>
                <w:rFonts w:eastAsia="SimSun"/>
                <w:bCs/>
                <w:iCs w:val="0"/>
                <w:color w:val="000000"/>
              </w:rPr>
            </w:pPr>
            <w:r w:rsidRPr="004C0FBF">
              <w:rPr>
                <w:rFonts w:eastAsia="SimSun"/>
                <w:bCs/>
                <w:iCs w:val="0"/>
                <w:color w:val="000000"/>
              </w:rPr>
              <w:t>Hiển thị nội dung bài viết</w:t>
            </w:r>
          </w:p>
        </w:tc>
      </w:tr>
      <w:tr w:rsidR="00035E5B" w:rsidRPr="004C0FBF" w14:paraId="08324DEF" w14:textId="77777777">
        <w:trPr>
          <w:trHeight w:val="997"/>
        </w:trPr>
        <w:tc>
          <w:tcPr>
            <w:tcW w:w="1967" w:type="dxa"/>
          </w:tcPr>
          <w:p w14:paraId="6866B091" w14:textId="77777777" w:rsidR="00035E5B" w:rsidRPr="004C0FBF" w:rsidRDefault="00CF5D30">
            <w:pPr>
              <w:jc w:val="center"/>
              <w:rPr>
                <w:b/>
              </w:rPr>
            </w:pPr>
            <w:r w:rsidRPr="004C0FBF">
              <w:rPr>
                <w:b/>
              </w:rPr>
              <w:t>Luồng sự kiện thay thế</w:t>
            </w:r>
          </w:p>
        </w:tc>
        <w:tc>
          <w:tcPr>
            <w:tcW w:w="1384" w:type="dxa"/>
          </w:tcPr>
          <w:p w14:paraId="46909167" w14:textId="77777777" w:rsidR="00035E5B" w:rsidRPr="004C0FBF" w:rsidRDefault="00CF5D30">
            <w:pPr>
              <w:jc w:val="center"/>
              <w:rPr>
                <w:b/>
              </w:rPr>
            </w:pPr>
            <w:r w:rsidRPr="004C0FBF">
              <w:rPr>
                <w:b/>
              </w:rPr>
              <w:t>1</w:t>
            </w:r>
          </w:p>
        </w:tc>
        <w:tc>
          <w:tcPr>
            <w:tcW w:w="1970" w:type="dxa"/>
          </w:tcPr>
          <w:p w14:paraId="3326F762" w14:textId="77777777" w:rsidR="00035E5B" w:rsidRPr="004C0FBF" w:rsidRDefault="00CF5D30">
            <w:pPr>
              <w:widowControl/>
              <w:rPr>
                <w:bCs/>
              </w:rPr>
            </w:pPr>
            <w:r w:rsidRPr="004C0FBF">
              <w:rPr>
                <w:bCs/>
                <w:lang w:eastAsia="zh-CN" w:bidi="ar"/>
              </w:rPr>
              <w:t>Hệ thống</w:t>
            </w:r>
          </w:p>
          <w:p w14:paraId="78ED31B5" w14:textId="77777777" w:rsidR="00035E5B" w:rsidRPr="004C0FBF" w:rsidRDefault="00035E5B">
            <w:pPr>
              <w:rPr>
                <w:bCs/>
              </w:rPr>
            </w:pPr>
          </w:p>
        </w:tc>
        <w:tc>
          <w:tcPr>
            <w:tcW w:w="3576" w:type="dxa"/>
          </w:tcPr>
          <w:p w14:paraId="3E98D50E" w14:textId="77777777" w:rsidR="00035E5B" w:rsidRPr="004C0FBF" w:rsidRDefault="00CF5D30">
            <w:pPr>
              <w:rPr>
                <w:bCs/>
              </w:rPr>
            </w:pPr>
            <w:r w:rsidRPr="004C0FBF">
              <w:rPr>
                <w:rFonts w:eastAsia="SimSun"/>
                <w:bCs/>
                <w:iCs w:val="0"/>
                <w:color w:val="000000"/>
              </w:rPr>
              <w:t>Nếu không có bài viết, hiển thị thông báo không có bài viết</w:t>
            </w:r>
          </w:p>
        </w:tc>
      </w:tr>
      <w:tr w:rsidR="00035E5B" w:rsidRPr="004C0FBF" w14:paraId="2B0BE0AB" w14:textId="77777777">
        <w:trPr>
          <w:trHeight w:val="1194"/>
        </w:trPr>
        <w:tc>
          <w:tcPr>
            <w:tcW w:w="1967" w:type="dxa"/>
          </w:tcPr>
          <w:p w14:paraId="0CE4871E" w14:textId="77777777" w:rsidR="00035E5B" w:rsidRPr="004C0FBF" w:rsidRDefault="00CF5D30">
            <w:pPr>
              <w:jc w:val="center"/>
              <w:rPr>
                <w:b/>
              </w:rPr>
            </w:pPr>
            <w:r w:rsidRPr="004C0FBF">
              <w:rPr>
                <w:rFonts w:eastAsia="SimSun"/>
                <w:b/>
                <w:iCs w:val="0"/>
                <w:color w:val="000000"/>
              </w:rPr>
              <w:t>Hậu điều kiện</w:t>
            </w:r>
          </w:p>
        </w:tc>
        <w:tc>
          <w:tcPr>
            <w:tcW w:w="6930" w:type="dxa"/>
            <w:gridSpan w:val="3"/>
          </w:tcPr>
          <w:p w14:paraId="362053B4" w14:textId="77777777" w:rsidR="00035E5B" w:rsidRPr="004C0FBF" w:rsidRDefault="00CF5D30">
            <w:pPr>
              <w:pStyle w:val="NormalWeb"/>
              <w:widowControl/>
              <w:spacing w:before="80" w:beforeAutospacing="0" w:afterAutospacing="0" w:line="14" w:lineRule="atLeast"/>
              <w:rPr>
                <w:lang w:val="vi-VN"/>
              </w:rPr>
            </w:pPr>
            <w:r w:rsidRPr="004C0FBF">
              <w:rPr>
                <w:color w:val="000000"/>
                <w:sz w:val="28"/>
                <w:szCs w:val="28"/>
                <w:lang w:val="vi-VN"/>
              </w:rPr>
              <w:t>Sau khi kết thúc hoạt động:</w:t>
            </w:r>
          </w:p>
          <w:p w14:paraId="1137F703" w14:textId="77777777" w:rsidR="00035E5B" w:rsidRPr="004C0FBF" w:rsidRDefault="00CF5D30">
            <w:pPr>
              <w:pStyle w:val="NormalWeb"/>
              <w:widowControl/>
              <w:spacing w:before="80" w:beforeAutospacing="0" w:afterAutospacing="0" w:line="14" w:lineRule="atLeast"/>
              <w:rPr>
                <w:bCs/>
                <w:sz w:val="28"/>
                <w:szCs w:val="28"/>
                <w:lang w:val="vi-VN"/>
              </w:rPr>
            </w:pPr>
            <w:r w:rsidRPr="004C0FBF">
              <w:rPr>
                <w:color w:val="000000"/>
                <w:sz w:val="28"/>
                <w:szCs w:val="28"/>
                <w:lang w:val="vi-VN"/>
              </w:rPr>
              <w:t>Người dùng xem được bài viết hoặc thông báo</w:t>
            </w:r>
          </w:p>
        </w:tc>
      </w:tr>
    </w:tbl>
    <w:p w14:paraId="01B6CAE7" w14:textId="77777777" w:rsidR="00035E5B" w:rsidRPr="004C0FBF" w:rsidRDefault="00035E5B"/>
    <w:p w14:paraId="5C92BE08" w14:textId="77777777" w:rsidR="00035E5B" w:rsidRPr="004C0FBF" w:rsidRDefault="00CF5D30">
      <w:pPr>
        <w:pStyle w:val="Heading3"/>
      </w:pPr>
      <w:bookmarkStart w:id="157" w:name="_Toc16095"/>
      <w:bookmarkStart w:id="158" w:name="_Toc22571"/>
      <w:bookmarkStart w:id="159" w:name="_Toc168175735"/>
      <w:bookmarkStart w:id="160" w:name="_Toc168204777"/>
      <w:r w:rsidRPr="004C0FBF">
        <w:t>2.2.5. Use case Xem sản phẩm</w:t>
      </w:r>
      <w:bookmarkEnd w:id="157"/>
      <w:bookmarkEnd w:id="158"/>
      <w:bookmarkEnd w:id="159"/>
      <w:bookmarkEnd w:id="160"/>
    </w:p>
    <w:p w14:paraId="04912901" w14:textId="77777777" w:rsidR="00035E5B" w:rsidRPr="004C0FBF" w:rsidRDefault="00CF5D30" w:rsidP="008C73EB">
      <w:pPr>
        <w:spacing w:line="312" w:lineRule="auto"/>
        <w:ind w:firstLine="720"/>
        <w:jc w:val="both"/>
      </w:pPr>
      <w:r w:rsidRPr="004C0FBF">
        <w:t>Cho phép người dùng xem nội dung các Sản phẩm được bày bán trên hệ thống. Người dùng có thể xem danh sách sản phẩm và chọn xem chi tiết thông tin của một sản phẩm.Hệ thống sẽ hiển thị đầy đủ thông tin của mặt hàng cho khách hàng. Chức năng này giúp người dùng tiếp cận thông tin hữu ích, cập nhật kiến thức mới về sản phẩm được bày bán trên hệ thống.</w:t>
      </w:r>
    </w:p>
    <w:p w14:paraId="4FDECBA7" w14:textId="7C3C77C3" w:rsidR="00035E5B" w:rsidRPr="004C0FBF" w:rsidRDefault="008F28FE" w:rsidP="00D00572">
      <w:pPr>
        <w:jc w:val="center"/>
      </w:pPr>
      <w:r w:rsidRPr="004C0FBF">
        <w:rPr>
          <w:noProof/>
        </w:rPr>
        <w:drawing>
          <wp:inline distT="0" distB="0" distL="0" distR="0" wp14:anchorId="36CB73F8" wp14:editId="5A4735E2">
            <wp:extent cx="3650615" cy="1600200"/>
            <wp:effectExtent l="0" t="0" r="6985" b="0"/>
            <wp:docPr id="7140809" name="Picture 1" descr="A graph with a line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809" name="Picture 1" descr="A graph with a line and text&#10;&#10;Description automatically generated with medium confidence"/>
                    <pic:cNvPicPr/>
                  </pic:nvPicPr>
                  <pic:blipFill>
                    <a:blip r:embed="rId25"/>
                    <a:stretch>
                      <a:fillRect/>
                    </a:stretch>
                  </pic:blipFill>
                  <pic:spPr>
                    <a:xfrm>
                      <a:off x="0" y="0"/>
                      <a:ext cx="3676392" cy="1611499"/>
                    </a:xfrm>
                    <a:prstGeom prst="rect">
                      <a:avLst/>
                    </a:prstGeom>
                  </pic:spPr>
                </pic:pic>
              </a:graphicData>
            </a:graphic>
          </wp:inline>
        </w:drawing>
      </w:r>
    </w:p>
    <w:p w14:paraId="313799AA" w14:textId="77777777" w:rsidR="00035E5B" w:rsidRPr="004C0FBF" w:rsidRDefault="00CF5D30" w:rsidP="00B50633">
      <w:pPr>
        <w:pStyle w:val="Heading5"/>
      </w:pPr>
      <w:bookmarkStart w:id="161" w:name="_Toc18626"/>
      <w:bookmarkStart w:id="162" w:name="_Toc168242485"/>
      <w:r w:rsidRPr="004C0FBF">
        <w:t>Hình 2.9. Sơ đồ minh họa use case xem sản phẩm</w:t>
      </w:r>
      <w:bookmarkEnd w:id="161"/>
      <w:bookmarkEnd w:id="162"/>
    </w:p>
    <w:p w14:paraId="3D0ED9FC" w14:textId="77777777" w:rsidR="00035E5B" w:rsidRPr="004C0FBF" w:rsidRDefault="00CF5D30">
      <w:pPr>
        <w:rPr>
          <w:bCs/>
        </w:rPr>
      </w:pPr>
      <w:r w:rsidRPr="004C0FBF">
        <w:rPr>
          <w:bCs/>
        </w:rPr>
        <w:br w:type="page"/>
      </w:r>
    </w:p>
    <w:p w14:paraId="7DCD8078" w14:textId="72B2E818" w:rsidR="00035E5B" w:rsidRPr="004C0FBF" w:rsidRDefault="00CF5D30">
      <w:pPr>
        <w:rPr>
          <w:bCs/>
        </w:rPr>
      </w:pPr>
      <w:r w:rsidRPr="004C0FBF">
        <w:rPr>
          <w:bCs/>
        </w:rPr>
        <w:lastRenderedPageBreak/>
        <w:t>-</w:t>
      </w:r>
      <w:r w:rsidR="008C73EB" w:rsidRPr="004C0FBF">
        <w:rPr>
          <w:bCs/>
        </w:rPr>
        <w:t xml:space="preserve"> </w:t>
      </w:r>
      <w:r w:rsidRPr="004C0FBF">
        <w:rPr>
          <w:bCs/>
        </w:rPr>
        <w:t>Sơ đồ activity diagram của use case xem sản phẩm:</w:t>
      </w:r>
    </w:p>
    <w:p w14:paraId="4FC67953" w14:textId="77777777" w:rsidR="00035E5B" w:rsidRPr="004C0FBF" w:rsidRDefault="00CF5D30">
      <w:r w:rsidRPr="004C0FBF">
        <w:rPr>
          <w:noProof/>
        </w:rPr>
        <w:drawing>
          <wp:inline distT="0" distB="0" distL="0" distR="0" wp14:anchorId="59A98F93" wp14:editId="58F5D72A">
            <wp:extent cx="5648325" cy="4900295"/>
            <wp:effectExtent l="0" t="0" r="9525" b="0"/>
            <wp:docPr id="8" name="Picture 8"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diagram&#10;&#10;Description automatically generated"/>
                    <pic:cNvPicPr>
                      <a:picLocks noChangeAspect="1"/>
                    </pic:cNvPicPr>
                  </pic:nvPicPr>
                  <pic:blipFill>
                    <a:blip r:embed="rId26"/>
                    <a:stretch>
                      <a:fillRect/>
                    </a:stretch>
                  </pic:blipFill>
                  <pic:spPr>
                    <a:xfrm>
                      <a:off x="0" y="0"/>
                      <a:ext cx="5648325" cy="4900295"/>
                    </a:xfrm>
                    <a:prstGeom prst="rect">
                      <a:avLst/>
                    </a:prstGeom>
                  </pic:spPr>
                </pic:pic>
              </a:graphicData>
            </a:graphic>
          </wp:inline>
        </w:drawing>
      </w:r>
    </w:p>
    <w:p w14:paraId="0C293734" w14:textId="77777777" w:rsidR="00035E5B" w:rsidRPr="004C0FBF" w:rsidRDefault="00CF5D30">
      <w:pPr>
        <w:rPr>
          <w:bCs/>
        </w:rPr>
      </w:pPr>
      <w:r w:rsidRPr="004C0FBF">
        <w:rPr>
          <w:bCs/>
        </w:rPr>
        <w:t>Đặc tả use case xem sản phẩm</w:t>
      </w:r>
    </w:p>
    <w:tbl>
      <w:tblPr>
        <w:tblStyle w:val="TableGrid"/>
        <w:tblW w:w="9039" w:type="dxa"/>
        <w:tblLook w:val="04A0" w:firstRow="1" w:lastRow="0" w:firstColumn="1" w:lastColumn="0" w:noHBand="0" w:noVBand="1"/>
      </w:tblPr>
      <w:tblGrid>
        <w:gridCol w:w="2130"/>
        <w:gridCol w:w="1221"/>
        <w:gridCol w:w="1970"/>
        <w:gridCol w:w="3718"/>
      </w:tblGrid>
      <w:tr w:rsidR="00035E5B" w:rsidRPr="004C0FBF" w14:paraId="488B5179" w14:textId="77777777">
        <w:tc>
          <w:tcPr>
            <w:tcW w:w="2130" w:type="dxa"/>
          </w:tcPr>
          <w:p w14:paraId="24377566" w14:textId="77777777" w:rsidR="00035E5B" w:rsidRPr="004C0FBF" w:rsidRDefault="00CF5D30">
            <w:pPr>
              <w:jc w:val="center"/>
              <w:rPr>
                <w:b/>
              </w:rPr>
            </w:pPr>
            <w:r w:rsidRPr="004C0FBF">
              <w:rPr>
                <w:rFonts w:eastAsia="SimSun"/>
                <w:b/>
                <w:iCs w:val="0"/>
                <w:color w:val="000000"/>
              </w:rPr>
              <w:t>UC</w:t>
            </w:r>
          </w:p>
        </w:tc>
        <w:tc>
          <w:tcPr>
            <w:tcW w:w="6909" w:type="dxa"/>
            <w:gridSpan w:val="3"/>
          </w:tcPr>
          <w:p w14:paraId="7E9F83AC" w14:textId="77777777" w:rsidR="00035E5B" w:rsidRPr="004C0FBF" w:rsidRDefault="00CF5D30">
            <w:pPr>
              <w:rPr>
                <w:bCs/>
              </w:rPr>
            </w:pPr>
            <w:r w:rsidRPr="004C0FBF">
              <w:rPr>
                <w:rFonts w:eastAsia="SimSun"/>
                <w:bCs/>
                <w:iCs w:val="0"/>
                <w:color w:val="000000"/>
              </w:rPr>
              <w:t>Usecase Xem sản phẩm</w:t>
            </w:r>
          </w:p>
        </w:tc>
      </w:tr>
      <w:tr w:rsidR="00035E5B" w:rsidRPr="004C0FBF" w14:paraId="00907EFE" w14:textId="77777777">
        <w:tc>
          <w:tcPr>
            <w:tcW w:w="2130" w:type="dxa"/>
          </w:tcPr>
          <w:p w14:paraId="23C16FB1" w14:textId="77777777" w:rsidR="00035E5B" w:rsidRPr="004C0FBF" w:rsidRDefault="00CF5D30">
            <w:pPr>
              <w:jc w:val="center"/>
              <w:rPr>
                <w:b/>
              </w:rPr>
            </w:pPr>
            <w:r w:rsidRPr="004C0FBF">
              <w:rPr>
                <w:rFonts w:eastAsia="SimSun"/>
                <w:b/>
                <w:iCs w:val="0"/>
                <w:color w:val="000000"/>
              </w:rPr>
              <w:t>Tác nhân</w:t>
            </w:r>
          </w:p>
        </w:tc>
        <w:tc>
          <w:tcPr>
            <w:tcW w:w="6909" w:type="dxa"/>
            <w:gridSpan w:val="3"/>
          </w:tcPr>
          <w:p w14:paraId="4EE69FE2" w14:textId="77777777" w:rsidR="00035E5B" w:rsidRPr="004C0FBF" w:rsidRDefault="00CF5D30">
            <w:pPr>
              <w:rPr>
                <w:bCs/>
              </w:rPr>
            </w:pPr>
            <w:r w:rsidRPr="004C0FBF">
              <w:rPr>
                <w:rFonts w:eastAsia="SimSun"/>
                <w:bCs/>
                <w:iCs w:val="0"/>
                <w:color w:val="000000"/>
              </w:rPr>
              <w:t>Người dùng</w:t>
            </w:r>
          </w:p>
        </w:tc>
      </w:tr>
      <w:tr w:rsidR="00035E5B" w:rsidRPr="004C0FBF" w14:paraId="0BC7E0B9" w14:textId="77777777">
        <w:tc>
          <w:tcPr>
            <w:tcW w:w="2130" w:type="dxa"/>
          </w:tcPr>
          <w:p w14:paraId="42647A3D" w14:textId="77777777" w:rsidR="00035E5B" w:rsidRPr="004C0FBF" w:rsidRDefault="00CF5D30">
            <w:pPr>
              <w:jc w:val="center"/>
              <w:rPr>
                <w:b/>
                <w:u w:val="single"/>
              </w:rPr>
            </w:pPr>
            <w:r w:rsidRPr="004C0FBF">
              <w:rPr>
                <w:b/>
              </w:rPr>
              <w:t>Mô tả</w:t>
            </w:r>
          </w:p>
        </w:tc>
        <w:tc>
          <w:tcPr>
            <w:tcW w:w="6909" w:type="dxa"/>
            <w:gridSpan w:val="3"/>
          </w:tcPr>
          <w:p w14:paraId="23B25732" w14:textId="77777777" w:rsidR="00035E5B" w:rsidRPr="004C0FBF" w:rsidRDefault="00CF5D30">
            <w:pPr>
              <w:rPr>
                <w:bCs/>
              </w:rPr>
            </w:pPr>
            <w:r w:rsidRPr="004C0FBF">
              <w:rPr>
                <w:rFonts w:eastAsia="SimSun"/>
                <w:bCs/>
                <w:iCs w:val="0"/>
                <w:color w:val="000000"/>
              </w:rPr>
              <w:t>Người dùng có thể xem thông tin chi tiết của các sản phẩm trên hệ thống, bao gồm hình ảnh, mô tả, giá cả, thông số kỹ thuật và các thông tin khác.</w:t>
            </w:r>
          </w:p>
        </w:tc>
      </w:tr>
      <w:tr w:rsidR="00035E5B" w:rsidRPr="004C0FBF" w14:paraId="78045124" w14:textId="77777777">
        <w:trPr>
          <w:trHeight w:val="948"/>
        </w:trPr>
        <w:tc>
          <w:tcPr>
            <w:tcW w:w="2130" w:type="dxa"/>
          </w:tcPr>
          <w:p w14:paraId="0E04DE98" w14:textId="77777777" w:rsidR="00035E5B" w:rsidRPr="004C0FBF" w:rsidRDefault="00CF5D30">
            <w:pPr>
              <w:jc w:val="center"/>
              <w:rPr>
                <w:b/>
              </w:rPr>
            </w:pPr>
            <w:r w:rsidRPr="004C0FBF">
              <w:rPr>
                <w:b/>
              </w:rPr>
              <w:t>Sự kiện kích hoạt chức năng</w:t>
            </w:r>
          </w:p>
        </w:tc>
        <w:tc>
          <w:tcPr>
            <w:tcW w:w="6909" w:type="dxa"/>
            <w:gridSpan w:val="3"/>
          </w:tcPr>
          <w:p w14:paraId="6BDC2856" w14:textId="77777777" w:rsidR="00035E5B" w:rsidRPr="004C0FBF" w:rsidRDefault="00CF5D30">
            <w:pPr>
              <w:pStyle w:val="NormalWeb"/>
              <w:widowControl/>
              <w:spacing w:before="80" w:beforeAutospacing="0" w:afterAutospacing="0" w:line="14" w:lineRule="atLeast"/>
              <w:rPr>
                <w:bCs/>
                <w:sz w:val="28"/>
                <w:szCs w:val="28"/>
                <w:lang w:val="vi-VN"/>
              </w:rPr>
            </w:pPr>
            <w:r w:rsidRPr="004C0FBF">
              <w:rPr>
                <w:bCs/>
                <w:color w:val="000000"/>
                <w:sz w:val="28"/>
                <w:szCs w:val="28"/>
                <w:lang w:val="vi-VN"/>
              </w:rPr>
              <w:t>Người dùng chọn xem chi tiết một sản phẩm cụ thể</w:t>
            </w:r>
          </w:p>
        </w:tc>
      </w:tr>
      <w:tr w:rsidR="00035E5B" w:rsidRPr="004C0FBF" w14:paraId="038B4D88" w14:textId="77777777">
        <w:trPr>
          <w:trHeight w:val="476"/>
        </w:trPr>
        <w:tc>
          <w:tcPr>
            <w:tcW w:w="2130" w:type="dxa"/>
          </w:tcPr>
          <w:p w14:paraId="58A9D37A" w14:textId="77777777" w:rsidR="00035E5B" w:rsidRPr="004C0FBF" w:rsidRDefault="00CF5D30">
            <w:pPr>
              <w:jc w:val="center"/>
              <w:rPr>
                <w:b/>
              </w:rPr>
            </w:pPr>
            <w:r w:rsidRPr="004C0FBF">
              <w:rPr>
                <w:b/>
              </w:rPr>
              <w:t>Tiền điều kiện</w:t>
            </w:r>
          </w:p>
        </w:tc>
        <w:tc>
          <w:tcPr>
            <w:tcW w:w="6909" w:type="dxa"/>
            <w:gridSpan w:val="3"/>
          </w:tcPr>
          <w:p w14:paraId="0622E3D6" w14:textId="77777777" w:rsidR="00035E5B" w:rsidRPr="004C0FBF" w:rsidRDefault="00CF5D30">
            <w:pPr>
              <w:pStyle w:val="NormalWeb"/>
              <w:widowControl/>
              <w:spacing w:before="80" w:beforeAutospacing="0" w:afterAutospacing="0" w:line="14" w:lineRule="atLeast"/>
              <w:rPr>
                <w:bCs/>
                <w:sz w:val="28"/>
                <w:szCs w:val="28"/>
                <w:lang w:val="vi-VN"/>
              </w:rPr>
            </w:pPr>
            <w:r w:rsidRPr="004C0FBF">
              <w:rPr>
                <w:bCs/>
                <w:color w:val="000000"/>
                <w:sz w:val="28"/>
                <w:szCs w:val="28"/>
                <w:lang w:val="vi-VN"/>
              </w:rPr>
              <w:t>Hệ thống đã có dữ liệu bài viết</w:t>
            </w:r>
          </w:p>
        </w:tc>
      </w:tr>
      <w:tr w:rsidR="00035E5B" w:rsidRPr="004C0FBF" w14:paraId="5FD5142E" w14:textId="77777777">
        <w:tc>
          <w:tcPr>
            <w:tcW w:w="2130" w:type="dxa"/>
            <w:vMerge w:val="restart"/>
          </w:tcPr>
          <w:p w14:paraId="122A0425" w14:textId="77777777" w:rsidR="00035E5B" w:rsidRPr="004C0FBF" w:rsidRDefault="00CF5D30">
            <w:pPr>
              <w:jc w:val="center"/>
              <w:rPr>
                <w:b/>
              </w:rPr>
            </w:pPr>
            <w:r w:rsidRPr="004C0FBF">
              <w:rPr>
                <w:rFonts w:eastAsia="SimSun"/>
                <w:b/>
                <w:iCs w:val="0"/>
                <w:color w:val="000000"/>
              </w:rPr>
              <w:t>Luồng sự kiện chính</w:t>
            </w:r>
          </w:p>
        </w:tc>
        <w:tc>
          <w:tcPr>
            <w:tcW w:w="1221" w:type="dxa"/>
          </w:tcPr>
          <w:p w14:paraId="70EDB995" w14:textId="77777777" w:rsidR="00035E5B" w:rsidRPr="004C0FBF" w:rsidRDefault="00CF5D30">
            <w:pPr>
              <w:jc w:val="center"/>
              <w:rPr>
                <w:b/>
              </w:rPr>
            </w:pPr>
            <w:r w:rsidRPr="004C0FBF">
              <w:rPr>
                <w:b/>
              </w:rPr>
              <w:t>#</w:t>
            </w:r>
          </w:p>
        </w:tc>
        <w:tc>
          <w:tcPr>
            <w:tcW w:w="1970" w:type="dxa"/>
          </w:tcPr>
          <w:p w14:paraId="6AF58788" w14:textId="77777777" w:rsidR="00035E5B" w:rsidRPr="004C0FBF" w:rsidRDefault="00CF5D30">
            <w:pPr>
              <w:rPr>
                <w:b/>
              </w:rPr>
            </w:pPr>
            <w:r w:rsidRPr="004C0FBF">
              <w:rPr>
                <w:b/>
              </w:rPr>
              <w:t>Thực hiện bởi</w:t>
            </w:r>
          </w:p>
        </w:tc>
        <w:tc>
          <w:tcPr>
            <w:tcW w:w="3718" w:type="dxa"/>
          </w:tcPr>
          <w:p w14:paraId="685D56BA" w14:textId="77777777" w:rsidR="00035E5B" w:rsidRPr="004C0FBF" w:rsidRDefault="00CF5D30">
            <w:pPr>
              <w:rPr>
                <w:b/>
              </w:rPr>
            </w:pPr>
            <w:r w:rsidRPr="004C0FBF">
              <w:rPr>
                <w:b/>
              </w:rPr>
              <w:t>Hành động</w:t>
            </w:r>
          </w:p>
        </w:tc>
      </w:tr>
      <w:tr w:rsidR="00035E5B" w:rsidRPr="004C0FBF" w14:paraId="66F87948" w14:textId="77777777">
        <w:tc>
          <w:tcPr>
            <w:tcW w:w="2130" w:type="dxa"/>
            <w:vMerge/>
          </w:tcPr>
          <w:p w14:paraId="0C741729" w14:textId="77777777" w:rsidR="00035E5B" w:rsidRPr="004C0FBF" w:rsidRDefault="00035E5B">
            <w:pPr>
              <w:jc w:val="center"/>
              <w:rPr>
                <w:b/>
              </w:rPr>
            </w:pPr>
          </w:p>
        </w:tc>
        <w:tc>
          <w:tcPr>
            <w:tcW w:w="1221" w:type="dxa"/>
          </w:tcPr>
          <w:p w14:paraId="5CA92954" w14:textId="77777777" w:rsidR="00035E5B" w:rsidRPr="004C0FBF" w:rsidRDefault="00CF5D30">
            <w:pPr>
              <w:jc w:val="center"/>
              <w:rPr>
                <w:b/>
              </w:rPr>
            </w:pPr>
            <w:r w:rsidRPr="004C0FBF">
              <w:rPr>
                <w:b/>
              </w:rPr>
              <w:t>1</w:t>
            </w:r>
          </w:p>
        </w:tc>
        <w:tc>
          <w:tcPr>
            <w:tcW w:w="1970" w:type="dxa"/>
          </w:tcPr>
          <w:p w14:paraId="60A36683" w14:textId="77777777" w:rsidR="00035E5B" w:rsidRPr="004C0FBF" w:rsidRDefault="00CF5D30">
            <w:pPr>
              <w:rPr>
                <w:bCs/>
              </w:rPr>
            </w:pPr>
            <w:r w:rsidRPr="004C0FBF">
              <w:rPr>
                <w:bCs/>
              </w:rPr>
              <w:t>Người dùng</w:t>
            </w:r>
          </w:p>
        </w:tc>
        <w:tc>
          <w:tcPr>
            <w:tcW w:w="3718" w:type="dxa"/>
          </w:tcPr>
          <w:p w14:paraId="77A0981D" w14:textId="77777777" w:rsidR="00035E5B" w:rsidRPr="004C0FBF" w:rsidRDefault="00CF5D30">
            <w:pPr>
              <w:rPr>
                <w:bCs/>
              </w:rPr>
            </w:pPr>
            <w:r w:rsidRPr="004C0FBF">
              <w:rPr>
                <w:rFonts w:eastAsia="SimSun"/>
                <w:bCs/>
                <w:iCs w:val="0"/>
                <w:color w:val="000000"/>
              </w:rPr>
              <w:t>Chọn xem chi tiết sản phẩm</w:t>
            </w:r>
          </w:p>
        </w:tc>
      </w:tr>
      <w:tr w:rsidR="00035E5B" w:rsidRPr="004C0FBF" w14:paraId="2174A100" w14:textId="77777777">
        <w:tc>
          <w:tcPr>
            <w:tcW w:w="2130" w:type="dxa"/>
            <w:vMerge/>
          </w:tcPr>
          <w:p w14:paraId="6551BCF5" w14:textId="77777777" w:rsidR="00035E5B" w:rsidRPr="004C0FBF" w:rsidRDefault="00035E5B">
            <w:pPr>
              <w:jc w:val="center"/>
              <w:rPr>
                <w:b/>
              </w:rPr>
            </w:pPr>
          </w:p>
        </w:tc>
        <w:tc>
          <w:tcPr>
            <w:tcW w:w="1221" w:type="dxa"/>
          </w:tcPr>
          <w:p w14:paraId="0BCB023C" w14:textId="77777777" w:rsidR="00035E5B" w:rsidRPr="004C0FBF" w:rsidRDefault="00CF5D30">
            <w:pPr>
              <w:jc w:val="center"/>
              <w:rPr>
                <w:b/>
              </w:rPr>
            </w:pPr>
            <w:r w:rsidRPr="004C0FBF">
              <w:rPr>
                <w:b/>
              </w:rPr>
              <w:t>2</w:t>
            </w:r>
          </w:p>
        </w:tc>
        <w:tc>
          <w:tcPr>
            <w:tcW w:w="1970" w:type="dxa"/>
          </w:tcPr>
          <w:p w14:paraId="06217B9C" w14:textId="77777777" w:rsidR="00035E5B" w:rsidRPr="004C0FBF" w:rsidRDefault="00CF5D30">
            <w:pPr>
              <w:rPr>
                <w:bCs/>
              </w:rPr>
            </w:pPr>
            <w:r w:rsidRPr="004C0FBF">
              <w:rPr>
                <w:bCs/>
              </w:rPr>
              <w:t>Hệ thống</w:t>
            </w:r>
          </w:p>
        </w:tc>
        <w:tc>
          <w:tcPr>
            <w:tcW w:w="3718" w:type="dxa"/>
          </w:tcPr>
          <w:p w14:paraId="4D8FD1E8" w14:textId="77777777" w:rsidR="00035E5B" w:rsidRPr="004C0FBF" w:rsidRDefault="00CF5D30">
            <w:pPr>
              <w:rPr>
                <w:bCs/>
              </w:rPr>
            </w:pPr>
            <w:r w:rsidRPr="004C0FBF">
              <w:rPr>
                <w:rFonts w:eastAsia="SimSun"/>
                <w:bCs/>
                <w:iCs w:val="0"/>
                <w:color w:val="000000"/>
              </w:rPr>
              <w:t>Lấy thông tin chi tiết sản phẩm từ cơ sở dữ liệu</w:t>
            </w:r>
          </w:p>
        </w:tc>
      </w:tr>
      <w:tr w:rsidR="00035E5B" w:rsidRPr="004C0FBF" w14:paraId="6F21D575" w14:textId="77777777">
        <w:tc>
          <w:tcPr>
            <w:tcW w:w="2130" w:type="dxa"/>
            <w:vMerge/>
          </w:tcPr>
          <w:p w14:paraId="1251502C" w14:textId="77777777" w:rsidR="00035E5B" w:rsidRPr="004C0FBF" w:rsidRDefault="00035E5B">
            <w:pPr>
              <w:jc w:val="center"/>
              <w:rPr>
                <w:b/>
              </w:rPr>
            </w:pPr>
          </w:p>
        </w:tc>
        <w:tc>
          <w:tcPr>
            <w:tcW w:w="1221" w:type="dxa"/>
          </w:tcPr>
          <w:p w14:paraId="547D7349" w14:textId="77777777" w:rsidR="00035E5B" w:rsidRPr="004C0FBF" w:rsidRDefault="00CF5D30">
            <w:pPr>
              <w:jc w:val="center"/>
              <w:rPr>
                <w:b/>
              </w:rPr>
            </w:pPr>
            <w:r w:rsidRPr="004C0FBF">
              <w:rPr>
                <w:b/>
              </w:rPr>
              <w:t>3</w:t>
            </w:r>
          </w:p>
        </w:tc>
        <w:tc>
          <w:tcPr>
            <w:tcW w:w="1970" w:type="dxa"/>
          </w:tcPr>
          <w:p w14:paraId="6BBCA669" w14:textId="77777777" w:rsidR="00035E5B" w:rsidRPr="004C0FBF" w:rsidRDefault="00CF5D30">
            <w:pPr>
              <w:rPr>
                <w:bCs/>
              </w:rPr>
            </w:pPr>
            <w:r w:rsidRPr="004C0FBF">
              <w:rPr>
                <w:bCs/>
              </w:rPr>
              <w:t>Hệ thống</w:t>
            </w:r>
          </w:p>
        </w:tc>
        <w:tc>
          <w:tcPr>
            <w:tcW w:w="3718" w:type="dxa"/>
          </w:tcPr>
          <w:p w14:paraId="3F4903C1" w14:textId="77777777" w:rsidR="00035E5B" w:rsidRPr="004C0FBF" w:rsidRDefault="00CF5D30">
            <w:pPr>
              <w:rPr>
                <w:bCs/>
              </w:rPr>
            </w:pPr>
            <w:r w:rsidRPr="004C0FBF">
              <w:rPr>
                <w:rFonts w:eastAsia="SimSun"/>
                <w:bCs/>
                <w:iCs w:val="0"/>
                <w:color w:val="000000"/>
              </w:rPr>
              <w:t>Hiển thị thông tin chi tiết sản phẩm</w:t>
            </w:r>
          </w:p>
        </w:tc>
      </w:tr>
      <w:tr w:rsidR="00035E5B" w:rsidRPr="004C0FBF" w14:paraId="23A1C378" w14:textId="77777777">
        <w:trPr>
          <w:trHeight w:val="757"/>
        </w:trPr>
        <w:tc>
          <w:tcPr>
            <w:tcW w:w="2130" w:type="dxa"/>
          </w:tcPr>
          <w:p w14:paraId="0006DB40" w14:textId="77777777" w:rsidR="00035E5B" w:rsidRPr="004C0FBF" w:rsidRDefault="00CF5D30">
            <w:pPr>
              <w:jc w:val="center"/>
              <w:rPr>
                <w:b/>
              </w:rPr>
            </w:pPr>
            <w:r w:rsidRPr="004C0FBF">
              <w:rPr>
                <w:b/>
              </w:rPr>
              <w:t>Luồng sự kiện thay thế</w:t>
            </w:r>
          </w:p>
        </w:tc>
        <w:tc>
          <w:tcPr>
            <w:tcW w:w="1221" w:type="dxa"/>
          </w:tcPr>
          <w:p w14:paraId="2215CF8A" w14:textId="77777777" w:rsidR="00035E5B" w:rsidRPr="004C0FBF" w:rsidRDefault="00CF5D30">
            <w:pPr>
              <w:jc w:val="center"/>
              <w:rPr>
                <w:b/>
              </w:rPr>
            </w:pPr>
            <w:r w:rsidRPr="004C0FBF">
              <w:rPr>
                <w:b/>
              </w:rPr>
              <w:t>1</w:t>
            </w:r>
          </w:p>
        </w:tc>
        <w:tc>
          <w:tcPr>
            <w:tcW w:w="1970" w:type="dxa"/>
          </w:tcPr>
          <w:p w14:paraId="39C797D5" w14:textId="77777777" w:rsidR="00035E5B" w:rsidRPr="004C0FBF" w:rsidRDefault="00CF5D30">
            <w:pPr>
              <w:widowControl/>
              <w:rPr>
                <w:bCs/>
              </w:rPr>
            </w:pPr>
            <w:r w:rsidRPr="004C0FBF">
              <w:rPr>
                <w:bCs/>
                <w:lang w:eastAsia="zh-CN" w:bidi="ar"/>
              </w:rPr>
              <w:t>Hệ thống</w:t>
            </w:r>
          </w:p>
          <w:p w14:paraId="39189E6C" w14:textId="77777777" w:rsidR="00035E5B" w:rsidRPr="004C0FBF" w:rsidRDefault="00035E5B">
            <w:pPr>
              <w:rPr>
                <w:bCs/>
              </w:rPr>
            </w:pPr>
          </w:p>
        </w:tc>
        <w:tc>
          <w:tcPr>
            <w:tcW w:w="3718" w:type="dxa"/>
          </w:tcPr>
          <w:p w14:paraId="00825920" w14:textId="77777777" w:rsidR="00035E5B" w:rsidRPr="004C0FBF" w:rsidRDefault="00CF5D30">
            <w:pPr>
              <w:pStyle w:val="NormalWeb"/>
              <w:widowControl/>
              <w:spacing w:before="80" w:beforeAutospacing="0" w:afterAutospacing="0" w:line="14" w:lineRule="atLeast"/>
              <w:rPr>
                <w:bCs/>
                <w:sz w:val="28"/>
                <w:szCs w:val="28"/>
                <w:lang w:val="vi-VN"/>
              </w:rPr>
            </w:pPr>
            <w:r w:rsidRPr="004C0FBF">
              <w:rPr>
                <w:bCs/>
                <w:color w:val="000000"/>
                <w:sz w:val="28"/>
                <w:szCs w:val="28"/>
                <w:lang w:val="vi-VN"/>
              </w:rPr>
              <w:t>Nếu không tìm thấy thông tin sản phẩm, hiển thị thông báo lỗi</w:t>
            </w:r>
          </w:p>
        </w:tc>
      </w:tr>
      <w:tr w:rsidR="00035E5B" w:rsidRPr="004C0FBF" w14:paraId="33C6A830" w14:textId="77777777">
        <w:trPr>
          <w:trHeight w:val="1194"/>
        </w:trPr>
        <w:tc>
          <w:tcPr>
            <w:tcW w:w="2130" w:type="dxa"/>
          </w:tcPr>
          <w:p w14:paraId="0FD497D5" w14:textId="77777777" w:rsidR="00035E5B" w:rsidRPr="004C0FBF" w:rsidRDefault="00CF5D30">
            <w:pPr>
              <w:jc w:val="center"/>
              <w:rPr>
                <w:b/>
              </w:rPr>
            </w:pPr>
            <w:r w:rsidRPr="004C0FBF">
              <w:rPr>
                <w:rFonts w:eastAsia="SimSun"/>
                <w:b/>
                <w:iCs w:val="0"/>
                <w:color w:val="000000"/>
              </w:rPr>
              <w:t>Hậu điều kiện</w:t>
            </w:r>
          </w:p>
        </w:tc>
        <w:tc>
          <w:tcPr>
            <w:tcW w:w="6909" w:type="dxa"/>
            <w:gridSpan w:val="3"/>
          </w:tcPr>
          <w:p w14:paraId="69D17F0F" w14:textId="77777777" w:rsidR="00035E5B" w:rsidRPr="004C0FBF" w:rsidRDefault="00CF5D30">
            <w:r w:rsidRPr="004C0FBF">
              <w:t>Sau khi kết thúc hoạt động:</w:t>
            </w:r>
          </w:p>
          <w:p w14:paraId="25045F3F" w14:textId="77777777" w:rsidR="00035E5B" w:rsidRPr="004C0FBF" w:rsidRDefault="00CF5D30">
            <w:pPr>
              <w:rPr>
                <w:bCs/>
              </w:rPr>
            </w:pPr>
            <w:r w:rsidRPr="004C0FBF">
              <w:t> Khách hàng xem được thông tin chi tiết của sản phẩm hoặc thông báo lỗi nếu không tìm thấy</w:t>
            </w:r>
          </w:p>
        </w:tc>
      </w:tr>
    </w:tbl>
    <w:p w14:paraId="672F0B08" w14:textId="77777777" w:rsidR="00035E5B" w:rsidRPr="004C0FBF" w:rsidRDefault="00035E5B"/>
    <w:p w14:paraId="12C72AB2" w14:textId="77777777" w:rsidR="00035E5B" w:rsidRPr="004C0FBF" w:rsidRDefault="00CF5D30">
      <w:pPr>
        <w:pStyle w:val="Heading3"/>
      </w:pPr>
      <w:bookmarkStart w:id="163" w:name="_Toc16950"/>
      <w:bookmarkStart w:id="164" w:name="_Toc27382"/>
      <w:bookmarkStart w:id="165" w:name="_Toc168175736"/>
      <w:bookmarkStart w:id="166" w:name="_Toc168204778"/>
      <w:r w:rsidRPr="004C0FBF">
        <w:t>2.2.6. Use case Thêm vào giỏ hàng</w:t>
      </w:r>
      <w:bookmarkEnd w:id="163"/>
      <w:bookmarkEnd w:id="164"/>
      <w:bookmarkEnd w:id="165"/>
      <w:bookmarkEnd w:id="166"/>
    </w:p>
    <w:p w14:paraId="7DBD9AA5" w14:textId="22DFD226" w:rsidR="00035E5B" w:rsidRPr="004C0FBF" w:rsidRDefault="00CF5D30" w:rsidP="008C73EB">
      <w:pPr>
        <w:spacing w:line="312" w:lineRule="auto"/>
        <w:ind w:firstLine="720"/>
        <w:jc w:val="both"/>
      </w:pPr>
      <w:r w:rsidRPr="004C0FBF">
        <w:t>- Chức năng "Thêm vào giỏ hàng" được thiết kế nhằm mục tiêu chính là tạo điều kiện thuận lợi cho khách hàng và thành viên  trong quá trình mua sắm trực tuyến, giúp họ dễ dàng lựa chọn và lưu trữ tạm thời các sản phẩm mà họ muốn mua. Chức năng này đóng vai trò quan trọng trong việc thúc đẩy mua hàng và tăng doanh số bán hàng cho website bán quần áo. Lợi ích mà nó mang đến cho khách hàng và thanh viên</w:t>
      </w:r>
      <w:r w:rsidR="008C73EB" w:rsidRPr="004C0FBF">
        <w:t>:</w:t>
      </w:r>
    </w:p>
    <w:p w14:paraId="6DE29DAE" w14:textId="77777777" w:rsidR="00035E5B" w:rsidRPr="004C0FBF" w:rsidRDefault="00CF5D30" w:rsidP="008C73EB">
      <w:pPr>
        <w:spacing w:line="312" w:lineRule="auto"/>
        <w:ind w:firstLine="720"/>
      </w:pPr>
      <w:r w:rsidRPr="004C0FBF">
        <w:rPr>
          <w:rFonts w:ascii="Segoe UI Symbol" w:hAnsi="Segoe UI Symbol" w:cs="Segoe UI Symbol"/>
        </w:rPr>
        <w:t>➢</w:t>
      </w:r>
      <w:r w:rsidRPr="004C0FBF">
        <w:t xml:space="preserve"> Tiết kiệm thời gian và công sức trong quá trình mua sắm. </w:t>
      </w:r>
    </w:p>
    <w:p w14:paraId="29C8123A" w14:textId="77777777" w:rsidR="00035E5B" w:rsidRPr="004C0FBF" w:rsidRDefault="00CF5D30" w:rsidP="008C73EB">
      <w:pPr>
        <w:spacing w:line="312" w:lineRule="auto"/>
        <w:ind w:firstLine="720"/>
      </w:pPr>
      <w:r w:rsidRPr="004C0FBF">
        <w:rPr>
          <w:rFonts w:ascii="Segoe UI Symbol" w:hAnsi="Segoe UI Symbol" w:cs="Segoe UI Symbol"/>
        </w:rPr>
        <w:t>➢</w:t>
      </w:r>
      <w:r w:rsidRPr="004C0FBF">
        <w:t xml:space="preserve"> Dễ dàng so sánh các sản phẩm khác nhau. </w:t>
      </w:r>
    </w:p>
    <w:p w14:paraId="7B6FF1D7" w14:textId="77777777" w:rsidR="00035E5B" w:rsidRPr="004C0FBF" w:rsidRDefault="00CF5D30" w:rsidP="008C73EB">
      <w:pPr>
        <w:spacing w:line="312" w:lineRule="auto"/>
        <w:ind w:firstLine="720"/>
      </w:pPr>
      <w:r w:rsidRPr="004C0FBF">
        <w:rPr>
          <w:rFonts w:ascii="Segoe UI Symbol" w:hAnsi="Segoe UI Symbol" w:cs="Segoe UI Symbol"/>
        </w:rPr>
        <w:t>➢</w:t>
      </w:r>
      <w:r w:rsidRPr="004C0FBF">
        <w:t xml:space="preserve"> Lựa chọn sản phẩm phù hợp với nhu cầu và ngân sách. </w:t>
      </w:r>
    </w:p>
    <w:p w14:paraId="109DBCD8" w14:textId="77777777" w:rsidR="00035E5B" w:rsidRPr="004C0FBF" w:rsidRDefault="00CF5D30" w:rsidP="008C73EB">
      <w:pPr>
        <w:spacing w:line="312" w:lineRule="auto"/>
        <w:ind w:firstLine="720"/>
      </w:pPr>
      <w:r w:rsidRPr="004C0FBF">
        <w:rPr>
          <w:rFonts w:ascii="Segoe UI Symbol" w:hAnsi="Segoe UI Symbol" w:cs="Segoe UI Symbol"/>
        </w:rPr>
        <w:t>➢</w:t>
      </w:r>
      <w:r w:rsidRPr="004C0FBF">
        <w:t xml:space="preserve"> Linh hoạt trong việc thanh toán và mua hàng. </w:t>
      </w:r>
    </w:p>
    <w:p w14:paraId="0E626823" w14:textId="77777777" w:rsidR="00035E5B" w:rsidRPr="004C0FBF" w:rsidRDefault="00CF5D30" w:rsidP="008C73EB">
      <w:pPr>
        <w:spacing w:line="312" w:lineRule="auto"/>
        <w:ind w:firstLine="720"/>
      </w:pPr>
      <w:r w:rsidRPr="004C0FBF">
        <w:t xml:space="preserve">- Tình huống sử dụng:  </w:t>
      </w:r>
    </w:p>
    <w:p w14:paraId="7041CCFF" w14:textId="77777777" w:rsidR="00035E5B" w:rsidRPr="004C0FBF" w:rsidRDefault="00CF5D30" w:rsidP="008C73EB">
      <w:pPr>
        <w:spacing w:line="312" w:lineRule="auto"/>
        <w:ind w:firstLine="720"/>
      </w:pPr>
      <w:r w:rsidRPr="004C0FBF">
        <w:rPr>
          <w:rFonts w:ascii="Segoe UI Symbol" w:hAnsi="Segoe UI Symbol" w:cs="Segoe UI Symbol"/>
        </w:rPr>
        <w:t>➢</w:t>
      </w:r>
      <w:r w:rsidRPr="004C0FBF">
        <w:t xml:space="preserve"> Khi khách hàng tìm thấy sản phẩm mà họ muốn mua.</w:t>
      </w:r>
    </w:p>
    <w:p w14:paraId="27623B03" w14:textId="77777777" w:rsidR="00035E5B" w:rsidRPr="004C0FBF" w:rsidRDefault="00CF5D30" w:rsidP="008C73EB">
      <w:pPr>
        <w:spacing w:line="312" w:lineRule="auto"/>
        <w:ind w:firstLine="720"/>
      </w:pPr>
      <w:r w:rsidRPr="004C0FBF">
        <w:rPr>
          <w:rFonts w:ascii="Segoe UI Symbol" w:hAnsi="Segoe UI Symbol" w:cs="Segoe UI Symbol"/>
        </w:rPr>
        <w:t>➢</w:t>
      </w:r>
      <w:r w:rsidRPr="004C0FBF">
        <w:t xml:space="preserve"> Khi khách hàng muốn lưu trữ tạm thời các sản phẩm để mua sau. </w:t>
      </w:r>
    </w:p>
    <w:p w14:paraId="7E7EBCF9" w14:textId="77777777" w:rsidR="00035E5B" w:rsidRPr="004C0FBF" w:rsidRDefault="00CF5D30" w:rsidP="008C73EB">
      <w:pPr>
        <w:spacing w:line="312" w:lineRule="auto"/>
        <w:ind w:firstLine="720"/>
      </w:pPr>
      <w:r w:rsidRPr="004C0FBF">
        <w:rPr>
          <w:rFonts w:ascii="Segoe UI Symbol" w:hAnsi="Segoe UI Symbol" w:cs="Segoe UI Symbol"/>
        </w:rPr>
        <w:t>➢</w:t>
      </w:r>
      <w:r w:rsidRPr="004C0FBF">
        <w:t xml:space="preserve"> Khi khách hàng muốn mua nhiều sản phẩm cùng lúc.</w:t>
      </w:r>
    </w:p>
    <w:p w14:paraId="5F24A952" w14:textId="2A415FF7" w:rsidR="00035E5B" w:rsidRPr="004C0FBF" w:rsidRDefault="0070294B" w:rsidP="00D00572">
      <w:pPr>
        <w:ind w:firstLine="720"/>
        <w:jc w:val="center"/>
      </w:pPr>
      <w:r w:rsidRPr="004C0FBF">
        <w:rPr>
          <w:noProof/>
        </w:rPr>
        <w:lastRenderedPageBreak/>
        <w:drawing>
          <wp:inline distT="0" distB="0" distL="0" distR="0" wp14:anchorId="290B59AE" wp14:editId="337C1E9C">
            <wp:extent cx="3124636" cy="2095792"/>
            <wp:effectExtent l="0" t="0" r="0" b="0"/>
            <wp:docPr id="100397992" name="Picture 1" descr="A black and white image of a person with a round oval and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7992" name="Picture 1" descr="A black and white image of a person with a round oval and a black text&#10;&#10;Description automatically generated"/>
                    <pic:cNvPicPr/>
                  </pic:nvPicPr>
                  <pic:blipFill>
                    <a:blip r:embed="rId27"/>
                    <a:stretch>
                      <a:fillRect/>
                    </a:stretch>
                  </pic:blipFill>
                  <pic:spPr>
                    <a:xfrm>
                      <a:off x="0" y="0"/>
                      <a:ext cx="3124636" cy="2095792"/>
                    </a:xfrm>
                    <a:prstGeom prst="rect">
                      <a:avLst/>
                    </a:prstGeom>
                  </pic:spPr>
                </pic:pic>
              </a:graphicData>
            </a:graphic>
          </wp:inline>
        </w:drawing>
      </w:r>
    </w:p>
    <w:p w14:paraId="1C809B36" w14:textId="6E340BF8" w:rsidR="00035E5B" w:rsidRPr="004C0FBF" w:rsidRDefault="00CF5D30" w:rsidP="00B50633">
      <w:pPr>
        <w:pStyle w:val="Heading5"/>
      </w:pPr>
      <w:bookmarkStart w:id="167" w:name="_Toc168242486"/>
      <w:bookmarkStart w:id="168" w:name="_Toc13836"/>
      <w:r w:rsidRPr="004C0FBF">
        <w:t>Hình 2.10. Sơ đồ minh hoạ usecase thêm vào giỏ hàng</w:t>
      </w:r>
      <w:bookmarkEnd w:id="167"/>
      <w:r w:rsidRPr="004C0FBF">
        <w:t xml:space="preserve"> </w:t>
      </w:r>
      <w:bookmarkEnd w:id="168"/>
    </w:p>
    <w:p w14:paraId="0CCF3A17" w14:textId="7C5A4E9F" w:rsidR="00035E5B" w:rsidRPr="004C0FBF" w:rsidRDefault="00CF5D30">
      <w:r w:rsidRPr="004C0FBF">
        <w:t>-</w:t>
      </w:r>
      <w:r w:rsidR="008C73EB" w:rsidRPr="004C0FBF">
        <w:t xml:space="preserve"> </w:t>
      </w:r>
      <w:r w:rsidRPr="004C0FBF">
        <w:t>Activity diagram use</w:t>
      </w:r>
      <w:r w:rsidR="008C73EB" w:rsidRPr="004C0FBF">
        <w:t xml:space="preserve"> </w:t>
      </w:r>
      <w:r w:rsidRPr="004C0FBF">
        <w:t>case thêm vào giỏ hàng:</w:t>
      </w:r>
    </w:p>
    <w:p w14:paraId="04F4452C" w14:textId="77777777" w:rsidR="00035E5B" w:rsidRPr="004C0FBF" w:rsidRDefault="00CF5D30">
      <w:r w:rsidRPr="004C0FBF">
        <w:rPr>
          <w:noProof/>
        </w:rPr>
        <w:drawing>
          <wp:inline distT="0" distB="0" distL="0" distR="0" wp14:anchorId="788508B7" wp14:editId="22AC56B5">
            <wp:extent cx="5941695" cy="5263515"/>
            <wp:effectExtent l="0" t="0" r="1905" b="9525"/>
            <wp:docPr id="149205809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58097" name="Picture 1" descr="A diagram of a diagram&#10;&#10;Description automatically generated"/>
                    <pic:cNvPicPr>
                      <a:picLocks noChangeAspect="1"/>
                    </pic:cNvPicPr>
                  </pic:nvPicPr>
                  <pic:blipFill>
                    <a:blip r:embed="rId28"/>
                    <a:stretch>
                      <a:fillRect/>
                    </a:stretch>
                  </pic:blipFill>
                  <pic:spPr>
                    <a:xfrm>
                      <a:off x="0" y="0"/>
                      <a:ext cx="5961944" cy="5281463"/>
                    </a:xfrm>
                    <a:prstGeom prst="rect">
                      <a:avLst/>
                    </a:prstGeom>
                  </pic:spPr>
                </pic:pic>
              </a:graphicData>
            </a:graphic>
          </wp:inline>
        </w:drawing>
      </w:r>
    </w:p>
    <w:p w14:paraId="1EEEE3E3" w14:textId="77777777" w:rsidR="00D00572" w:rsidRPr="004C0FBF" w:rsidRDefault="00D00572"/>
    <w:p w14:paraId="72A2355F" w14:textId="77777777" w:rsidR="00D00572" w:rsidRPr="004C0FBF" w:rsidRDefault="00D00572"/>
    <w:p w14:paraId="48165968" w14:textId="77777777" w:rsidR="00D00572" w:rsidRPr="004C0FBF" w:rsidRDefault="00D00572"/>
    <w:p w14:paraId="2A0E6108" w14:textId="53E660A4" w:rsidR="00035E5B" w:rsidRPr="004C0FBF" w:rsidRDefault="00CF5D30">
      <w:r w:rsidRPr="004C0FBF">
        <w:t>-</w:t>
      </w:r>
      <w:r w:rsidR="008C73EB" w:rsidRPr="004C0FBF">
        <w:t xml:space="preserve"> </w:t>
      </w:r>
      <w:r w:rsidRPr="004C0FBF">
        <w:t>Đặc tả use</w:t>
      </w:r>
      <w:r w:rsidR="008C73EB" w:rsidRPr="004C0FBF">
        <w:t xml:space="preserve"> </w:t>
      </w:r>
      <w:r w:rsidRPr="004C0FBF">
        <w:t xml:space="preserve">case thêm vào giỏ hàng: </w:t>
      </w:r>
    </w:p>
    <w:tbl>
      <w:tblPr>
        <w:tblStyle w:val="TableGrid"/>
        <w:tblW w:w="9180" w:type="dxa"/>
        <w:tblLook w:val="04A0" w:firstRow="1" w:lastRow="0" w:firstColumn="1" w:lastColumn="0" w:noHBand="0" w:noVBand="1"/>
      </w:tblPr>
      <w:tblGrid>
        <w:gridCol w:w="2130"/>
        <w:gridCol w:w="1221"/>
        <w:gridCol w:w="1970"/>
        <w:gridCol w:w="3859"/>
      </w:tblGrid>
      <w:tr w:rsidR="00035E5B" w:rsidRPr="004C0FBF" w14:paraId="67225646" w14:textId="77777777">
        <w:tc>
          <w:tcPr>
            <w:tcW w:w="2130" w:type="dxa"/>
          </w:tcPr>
          <w:p w14:paraId="04AD44A7" w14:textId="77777777" w:rsidR="00035E5B" w:rsidRPr="004C0FBF" w:rsidRDefault="00CF5D30">
            <w:pPr>
              <w:jc w:val="center"/>
              <w:rPr>
                <w:b/>
              </w:rPr>
            </w:pPr>
            <w:r w:rsidRPr="004C0FBF">
              <w:rPr>
                <w:rFonts w:eastAsia="SimSun"/>
                <w:b/>
                <w:iCs w:val="0"/>
                <w:color w:val="000000"/>
              </w:rPr>
              <w:t>UC</w:t>
            </w:r>
          </w:p>
        </w:tc>
        <w:tc>
          <w:tcPr>
            <w:tcW w:w="7050" w:type="dxa"/>
            <w:gridSpan w:val="3"/>
          </w:tcPr>
          <w:p w14:paraId="062F7EDB" w14:textId="51E81174" w:rsidR="00035E5B" w:rsidRPr="004C0FBF" w:rsidRDefault="00CF5D30">
            <w:pPr>
              <w:rPr>
                <w:bCs/>
              </w:rPr>
            </w:pPr>
            <w:r w:rsidRPr="004C0FBF">
              <w:rPr>
                <w:rFonts w:eastAsia="SimSun"/>
                <w:bCs/>
                <w:iCs w:val="0"/>
                <w:color w:val="000000"/>
              </w:rPr>
              <w:t>Use</w:t>
            </w:r>
            <w:r w:rsidR="008C73EB" w:rsidRPr="004C0FBF">
              <w:rPr>
                <w:rFonts w:eastAsia="SimSun"/>
                <w:bCs/>
                <w:iCs w:val="0"/>
                <w:color w:val="000000"/>
              </w:rPr>
              <w:t xml:space="preserve"> </w:t>
            </w:r>
            <w:r w:rsidRPr="004C0FBF">
              <w:rPr>
                <w:rFonts w:eastAsia="SimSun"/>
                <w:bCs/>
                <w:iCs w:val="0"/>
                <w:color w:val="000000"/>
              </w:rPr>
              <w:t>case thêm vào giỏ hàng</w:t>
            </w:r>
          </w:p>
        </w:tc>
      </w:tr>
      <w:tr w:rsidR="00035E5B" w:rsidRPr="004C0FBF" w14:paraId="5799B931" w14:textId="77777777">
        <w:tc>
          <w:tcPr>
            <w:tcW w:w="2130" w:type="dxa"/>
          </w:tcPr>
          <w:p w14:paraId="2B54968B" w14:textId="77777777" w:rsidR="00035E5B" w:rsidRPr="004C0FBF" w:rsidRDefault="00CF5D30">
            <w:pPr>
              <w:jc w:val="center"/>
              <w:rPr>
                <w:b/>
              </w:rPr>
            </w:pPr>
            <w:r w:rsidRPr="004C0FBF">
              <w:rPr>
                <w:rFonts w:eastAsia="SimSun"/>
                <w:b/>
                <w:iCs w:val="0"/>
                <w:color w:val="000000"/>
              </w:rPr>
              <w:t>Tác nhân</w:t>
            </w:r>
          </w:p>
        </w:tc>
        <w:tc>
          <w:tcPr>
            <w:tcW w:w="7050" w:type="dxa"/>
            <w:gridSpan w:val="3"/>
          </w:tcPr>
          <w:p w14:paraId="6720278A" w14:textId="77777777" w:rsidR="00035E5B" w:rsidRPr="004C0FBF" w:rsidRDefault="00CF5D30">
            <w:pPr>
              <w:rPr>
                <w:bCs/>
              </w:rPr>
            </w:pPr>
            <w:r w:rsidRPr="004C0FBF">
              <w:rPr>
                <w:rFonts w:eastAsia="SimSun"/>
                <w:bCs/>
                <w:iCs w:val="0"/>
                <w:color w:val="000000"/>
              </w:rPr>
              <w:t>Người dùng</w:t>
            </w:r>
          </w:p>
        </w:tc>
      </w:tr>
      <w:tr w:rsidR="00035E5B" w:rsidRPr="004C0FBF" w14:paraId="60F9434B" w14:textId="77777777">
        <w:tc>
          <w:tcPr>
            <w:tcW w:w="2130" w:type="dxa"/>
          </w:tcPr>
          <w:p w14:paraId="3F626165" w14:textId="77777777" w:rsidR="00035E5B" w:rsidRPr="004C0FBF" w:rsidRDefault="00CF5D30">
            <w:pPr>
              <w:jc w:val="center"/>
              <w:rPr>
                <w:b/>
                <w:u w:val="single"/>
              </w:rPr>
            </w:pPr>
            <w:r w:rsidRPr="004C0FBF">
              <w:rPr>
                <w:b/>
              </w:rPr>
              <w:t>Mô tả</w:t>
            </w:r>
          </w:p>
        </w:tc>
        <w:tc>
          <w:tcPr>
            <w:tcW w:w="7050" w:type="dxa"/>
            <w:gridSpan w:val="3"/>
          </w:tcPr>
          <w:p w14:paraId="3C3F3C4E" w14:textId="77777777" w:rsidR="00035E5B" w:rsidRPr="004C0FBF" w:rsidRDefault="00CF5D30">
            <w:pPr>
              <w:rPr>
                <w:bCs/>
              </w:rPr>
            </w:pPr>
            <w:r w:rsidRPr="004C0FBF">
              <w:rPr>
                <w:rFonts w:eastAsia="SimSun"/>
                <w:bCs/>
                <w:iCs w:val="0"/>
                <w:color w:val="000000"/>
              </w:rPr>
              <w:t>Người dùng chức năng này để thêm sản phẩm vào giỏ hàng để sau mua</w:t>
            </w:r>
          </w:p>
        </w:tc>
      </w:tr>
      <w:tr w:rsidR="00035E5B" w:rsidRPr="004C0FBF" w14:paraId="6A571F61" w14:textId="77777777">
        <w:trPr>
          <w:trHeight w:val="90"/>
        </w:trPr>
        <w:tc>
          <w:tcPr>
            <w:tcW w:w="2130" w:type="dxa"/>
          </w:tcPr>
          <w:p w14:paraId="55976E9C" w14:textId="77777777" w:rsidR="00035E5B" w:rsidRPr="004C0FBF" w:rsidRDefault="00CF5D30">
            <w:pPr>
              <w:jc w:val="center"/>
              <w:rPr>
                <w:b/>
              </w:rPr>
            </w:pPr>
            <w:r w:rsidRPr="004C0FBF">
              <w:rPr>
                <w:b/>
              </w:rPr>
              <w:t>Sự kiện kích hoạt chức năng</w:t>
            </w:r>
          </w:p>
        </w:tc>
        <w:tc>
          <w:tcPr>
            <w:tcW w:w="7050" w:type="dxa"/>
            <w:gridSpan w:val="3"/>
          </w:tcPr>
          <w:p w14:paraId="2D7B32C3" w14:textId="77777777" w:rsidR="00035E5B" w:rsidRPr="004C0FBF" w:rsidRDefault="00CF5D30">
            <w:pPr>
              <w:pStyle w:val="NormalWeb"/>
              <w:widowControl/>
              <w:spacing w:before="80" w:beforeAutospacing="0" w:afterAutospacing="0" w:line="14" w:lineRule="atLeast"/>
              <w:rPr>
                <w:bCs/>
                <w:sz w:val="28"/>
                <w:szCs w:val="28"/>
                <w:lang w:val="vi-VN"/>
              </w:rPr>
            </w:pPr>
            <w:r w:rsidRPr="004C0FBF">
              <w:rPr>
                <w:bCs/>
                <w:color w:val="000000"/>
                <w:sz w:val="28"/>
                <w:szCs w:val="28"/>
                <w:lang w:val="vi-VN"/>
              </w:rPr>
              <w:t>Người dùng chọn sản phẩm và chọn chức năng them vào giỏ hàng</w:t>
            </w:r>
          </w:p>
        </w:tc>
      </w:tr>
      <w:tr w:rsidR="00035E5B" w:rsidRPr="004C0FBF" w14:paraId="3324DBB8" w14:textId="77777777">
        <w:trPr>
          <w:trHeight w:val="476"/>
        </w:trPr>
        <w:tc>
          <w:tcPr>
            <w:tcW w:w="2130" w:type="dxa"/>
          </w:tcPr>
          <w:p w14:paraId="2B5BC373" w14:textId="77777777" w:rsidR="00035E5B" w:rsidRPr="004C0FBF" w:rsidRDefault="00CF5D30">
            <w:pPr>
              <w:jc w:val="center"/>
              <w:rPr>
                <w:b/>
              </w:rPr>
            </w:pPr>
            <w:r w:rsidRPr="004C0FBF">
              <w:rPr>
                <w:b/>
              </w:rPr>
              <w:t>Tiền điều kiện</w:t>
            </w:r>
          </w:p>
        </w:tc>
        <w:tc>
          <w:tcPr>
            <w:tcW w:w="7050" w:type="dxa"/>
            <w:gridSpan w:val="3"/>
          </w:tcPr>
          <w:p w14:paraId="7A65EC3D" w14:textId="77777777" w:rsidR="00035E5B" w:rsidRPr="004C0FBF" w:rsidRDefault="00CF5D30">
            <w:pPr>
              <w:pStyle w:val="NormalWeb"/>
              <w:widowControl/>
              <w:spacing w:before="80" w:beforeAutospacing="0" w:afterAutospacing="0" w:line="14" w:lineRule="atLeast"/>
              <w:rPr>
                <w:bCs/>
                <w:sz w:val="28"/>
                <w:szCs w:val="28"/>
                <w:lang w:val="vi-VN"/>
              </w:rPr>
            </w:pPr>
            <w:r w:rsidRPr="004C0FBF">
              <w:rPr>
                <w:color w:val="000000"/>
                <w:sz w:val="28"/>
                <w:szCs w:val="28"/>
                <w:lang w:val="vi-VN"/>
              </w:rPr>
              <w:t>Người dùng đăng nhập vào hệ thống và sản phẩm có sẵn trong cửa hàng</w:t>
            </w:r>
          </w:p>
        </w:tc>
      </w:tr>
      <w:tr w:rsidR="00035E5B" w:rsidRPr="004C0FBF" w14:paraId="65569A45" w14:textId="77777777">
        <w:tc>
          <w:tcPr>
            <w:tcW w:w="2130" w:type="dxa"/>
            <w:vMerge w:val="restart"/>
          </w:tcPr>
          <w:p w14:paraId="280DE98D" w14:textId="77777777" w:rsidR="00035E5B" w:rsidRPr="004C0FBF" w:rsidRDefault="00CF5D30">
            <w:pPr>
              <w:jc w:val="center"/>
              <w:rPr>
                <w:b/>
              </w:rPr>
            </w:pPr>
            <w:r w:rsidRPr="004C0FBF">
              <w:rPr>
                <w:rFonts w:eastAsia="SimSun"/>
                <w:b/>
                <w:iCs w:val="0"/>
                <w:color w:val="000000"/>
              </w:rPr>
              <w:t>Luồng sự kiện chính</w:t>
            </w:r>
          </w:p>
        </w:tc>
        <w:tc>
          <w:tcPr>
            <w:tcW w:w="1221" w:type="dxa"/>
          </w:tcPr>
          <w:p w14:paraId="38C5998B" w14:textId="77777777" w:rsidR="00035E5B" w:rsidRPr="004C0FBF" w:rsidRDefault="00CF5D30">
            <w:pPr>
              <w:jc w:val="center"/>
              <w:rPr>
                <w:b/>
              </w:rPr>
            </w:pPr>
            <w:r w:rsidRPr="004C0FBF">
              <w:rPr>
                <w:b/>
              </w:rPr>
              <w:t>#</w:t>
            </w:r>
          </w:p>
        </w:tc>
        <w:tc>
          <w:tcPr>
            <w:tcW w:w="1970" w:type="dxa"/>
          </w:tcPr>
          <w:p w14:paraId="0FA042BD" w14:textId="77777777" w:rsidR="00035E5B" w:rsidRPr="004C0FBF" w:rsidRDefault="00CF5D30">
            <w:pPr>
              <w:rPr>
                <w:b/>
              </w:rPr>
            </w:pPr>
            <w:r w:rsidRPr="004C0FBF">
              <w:rPr>
                <w:b/>
              </w:rPr>
              <w:t>Thực hiện bởi</w:t>
            </w:r>
          </w:p>
        </w:tc>
        <w:tc>
          <w:tcPr>
            <w:tcW w:w="3859" w:type="dxa"/>
          </w:tcPr>
          <w:p w14:paraId="122D0CF4" w14:textId="77777777" w:rsidR="00035E5B" w:rsidRPr="004C0FBF" w:rsidRDefault="00CF5D30">
            <w:pPr>
              <w:rPr>
                <w:b/>
              </w:rPr>
            </w:pPr>
            <w:r w:rsidRPr="004C0FBF">
              <w:rPr>
                <w:b/>
              </w:rPr>
              <w:t>Hành động</w:t>
            </w:r>
          </w:p>
        </w:tc>
      </w:tr>
      <w:tr w:rsidR="00035E5B" w:rsidRPr="004C0FBF" w14:paraId="2F5FD614" w14:textId="77777777">
        <w:tc>
          <w:tcPr>
            <w:tcW w:w="2130" w:type="dxa"/>
            <w:vMerge/>
          </w:tcPr>
          <w:p w14:paraId="46693AA8" w14:textId="77777777" w:rsidR="00035E5B" w:rsidRPr="004C0FBF" w:rsidRDefault="00035E5B">
            <w:pPr>
              <w:jc w:val="center"/>
              <w:rPr>
                <w:b/>
              </w:rPr>
            </w:pPr>
          </w:p>
        </w:tc>
        <w:tc>
          <w:tcPr>
            <w:tcW w:w="1221" w:type="dxa"/>
          </w:tcPr>
          <w:p w14:paraId="4DFC26F5" w14:textId="77777777" w:rsidR="00035E5B" w:rsidRPr="004C0FBF" w:rsidRDefault="00CF5D30">
            <w:pPr>
              <w:jc w:val="center"/>
              <w:rPr>
                <w:b/>
              </w:rPr>
            </w:pPr>
            <w:r w:rsidRPr="004C0FBF">
              <w:rPr>
                <w:b/>
              </w:rPr>
              <w:t>1</w:t>
            </w:r>
          </w:p>
        </w:tc>
        <w:tc>
          <w:tcPr>
            <w:tcW w:w="1970" w:type="dxa"/>
          </w:tcPr>
          <w:p w14:paraId="5D6F5C5E" w14:textId="77777777" w:rsidR="00035E5B" w:rsidRPr="004C0FBF" w:rsidRDefault="00CF5D30">
            <w:pPr>
              <w:rPr>
                <w:bCs/>
              </w:rPr>
            </w:pPr>
            <w:r w:rsidRPr="004C0FBF">
              <w:rPr>
                <w:bCs/>
              </w:rPr>
              <w:t>Người dùng</w:t>
            </w:r>
          </w:p>
        </w:tc>
        <w:tc>
          <w:tcPr>
            <w:tcW w:w="3859" w:type="dxa"/>
          </w:tcPr>
          <w:p w14:paraId="14377A69" w14:textId="77777777" w:rsidR="00035E5B" w:rsidRPr="004C0FBF" w:rsidRDefault="00CF5D30">
            <w:pPr>
              <w:rPr>
                <w:bCs/>
              </w:rPr>
            </w:pPr>
            <w:r w:rsidRPr="004C0FBF">
              <w:rPr>
                <w:rFonts w:eastAsia="SimSun"/>
                <w:bCs/>
                <w:iCs w:val="0"/>
                <w:color w:val="000000"/>
              </w:rPr>
              <w:t>Chọn sản phẩm để mua</w:t>
            </w:r>
          </w:p>
        </w:tc>
      </w:tr>
      <w:tr w:rsidR="00035E5B" w:rsidRPr="004C0FBF" w14:paraId="395252AA" w14:textId="77777777">
        <w:tc>
          <w:tcPr>
            <w:tcW w:w="2130" w:type="dxa"/>
            <w:vMerge/>
          </w:tcPr>
          <w:p w14:paraId="0AA47F22" w14:textId="77777777" w:rsidR="00035E5B" w:rsidRPr="004C0FBF" w:rsidRDefault="00035E5B">
            <w:pPr>
              <w:jc w:val="center"/>
              <w:rPr>
                <w:b/>
              </w:rPr>
            </w:pPr>
          </w:p>
        </w:tc>
        <w:tc>
          <w:tcPr>
            <w:tcW w:w="1221" w:type="dxa"/>
          </w:tcPr>
          <w:p w14:paraId="63ADE1DD" w14:textId="77777777" w:rsidR="00035E5B" w:rsidRPr="004C0FBF" w:rsidRDefault="00CF5D30">
            <w:pPr>
              <w:jc w:val="center"/>
              <w:rPr>
                <w:b/>
              </w:rPr>
            </w:pPr>
            <w:r w:rsidRPr="004C0FBF">
              <w:rPr>
                <w:b/>
              </w:rPr>
              <w:t>2</w:t>
            </w:r>
          </w:p>
        </w:tc>
        <w:tc>
          <w:tcPr>
            <w:tcW w:w="1970" w:type="dxa"/>
          </w:tcPr>
          <w:p w14:paraId="20BEC310" w14:textId="77777777" w:rsidR="00035E5B" w:rsidRPr="004C0FBF" w:rsidRDefault="00CF5D30">
            <w:pPr>
              <w:rPr>
                <w:bCs/>
              </w:rPr>
            </w:pPr>
            <w:r w:rsidRPr="004C0FBF">
              <w:rPr>
                <w:bCs/>
              </w:rPr>
              <w:t>Người dùng</w:t>
            </w:r>
          </w:p>
        </w:tc>
        <w:tc>
          <w:tcPr>
            <w:tcW w:w="3859" w:type="dxa"/>
          </w:tcPr>
          <w:p w14:paraId="514E063E" w14:textId="77777777" w:rsidR="00035E5B" w:rsidRPr="004C0FBF" w:rsidRDefault="00CF5D30">
            <w:pPr>
              <w:rPr>
                <w:bCs/>
              </w:rPr>
            </w:pPr>
            <w:r w:rsidRPr="004C0FBF">
              <w:rPr>
                <w:rFonts w:eastAsia="SimSun"/>
                <w:bCs/>
                <w:iCs w:val="0"/>
                <w:color w:val="000000"/>
              </w:rPr>
              <w:t>Chọn chức năng thêm vào giỏ hàng</w:t>
            </w:r>
          </w:p>
        </w:tc>
      </w:tr>
      <w:tr w:rsidR="00035E5B" w:rsidRPr="004C0FBF" w14:paraId="1CDD8CBB" w14:textId="77777777">
        <w:tc>
          <w:tcPr>
            <w:tcW w:w="2130" w:type="dxa"/>
            <w:vMerge/>
          </w:tcPr>
          <w:p w14:paraId="263A0AF1" w14:textId="77777777" w:rsidR="00035E5B" w:rsidRPr="004C0FBF" w:rsidRDefault="00035E5B">
            <w:pPr>
              <w:jc w:val="center"/>
              <w:rPr>
                <w:b/>
              </w:rPr>
            </w:pPr>
          </w:p>
        </w:tc>
        <w:tc>
          <w:tcPr>
            <w:tcW w:w="1221" w:type="dxa"/>
          </w:tcPr>
          <w:p w14:paraId="1BC28875" w14:textId="77777777" w:rsidR="00035E5B" w:rsidRPr="004C0FBF" w:rsidRDefault="00CF5D30">
            <w:pPr>
              <w:jc w:val="center"/>
              <w:rPr>
                <w:b/>
              </w:rPr>
            </w:pPr>
            <w:r w:rsidRPr="004C0FBF">
              <w:rPr>
                <w:b/>
              </w:rPr>
              <w:t>3</w:t>
            </w:r>
          </w:p>
        </w:tc>
        <w:tc>
          <w:tcPr>
            <w:tcW w:w="1970" w:type="dxa"/>
          </w:tcPr>
          <w:p w14:paraId="10F9C03B" w14:textId="77777777" w:rsidR="00035E5B" w:rsidRPr="004C0FBF" w:rsidRDefault="00CF5D30">
            <w:pPr>
              <w:rPr>
                <w:bCs/>
              </w:rPr>
            </w:pPr>
            <w:r w:rsidRPr="004C0FBF">
              <w:rPr>
                <w:bCs/>
              </w:rPr>
              <w:t>Hệ thống</w:t>
            </w:r>
          </w:p>
        </w:tc>
        <w:tc>
          <w:tcPr>
            <w:tcW w:w="3859" w:type="dxa"/>
          </w:tcPr>
          <w:p w14:paraId="58505519" w14:textId="77777777" w:rsidR="00035E5B" w:rsidRPr="004C0FBF" w:rsidRDefault="00CF5D30">
            <w:pPr>
              <w:rPr>
                <w:bCs/>
              </w:rPr>
            </w:pPr>
            <w:r w:rsidRPr="004C0FBF">
              <w:rPr>
                <w:rFonts w:eastAsia="SimSun"/>
                <w:bCs/>
                <w:iCs w:val="0"/>
                <w:color w:val="000000"/>
              </w:rPr>
              <w:t>Thêm sản phẩm vào giỏ hàng của người dùng</w:t>
            </w:r>
          </w:p>
        </w:tc>
      </w:tr>
      <w:tr w:rsidR="00035E5B" w:rsidRPr="004C0FBF" w14:paraId="05781711" w14:textId="77777777">
        <w:trPr>
          <w:trHeight w:val="757"/>
        </w:trPr>
        <w:tc>
          <w:tcPr>
            <w:tcW w:w="2130" w:type="dxa"/>
          </w:tcPr>
          <w:p w14:paraId="7A6CA3F1" w14:textId="77777777" w:rsidR="00035E5B" w:rsidRPr="004C0FBF" w:rsidRDefault="00CF5D30">
            <w:pPr>
              <w:jc w:val="center"/>
              <w:rPr>
                <w:b/>
              </w:rPr>
            </w:pPr>
            <w:r w:rsidRPr="004C0FBF">
              <w:rPr>
                <w:b/>
              </w:rPr>
              <w:t>Luồng sự kiện thay thế</w:t>
            </w:r>
          </w:p>
        </w:tc>
        <w:tc>
          <w:tcPr>
            <w:tcW w:w="1221" w:type="dxa"/>
          </w:tcPr>
          <w:p w14:paraId="34DA55BA" w14:textId="77777777" w:rsidR="00035E5B" w:rsidRPr="004C0FBF" w:rsidRDefault="00CF5D30">
            <w:pPr>
              <w:jc w:val="center"/>
              <w:rPr>
                <w:b/>
              </w:rPr>
            </w:pPr>
            <w:r w:rsidRPr="004C0FBF">
              <w:rPr>
                <w:b/>
              </w:rPr>
              <w:t>1</w:t>
            </w:r>
          </w:p>
        </w:tc>
        <w:tc>
          <w:tcPr>
            <w:tcW w:w="1970" w:type="dxa"/>
          </w:tcPr>
          <w:p w14:paraId="3717A01B" w14:textId="77777777" w:rsidR="00035E5B" w:rsidRPr="004C0FBF" w:rsidRDefault="00CF5D30">
            <w:pPr>
              <w:widowControl/>
              <w:rPr>
                <w:bCs/>
              </w:rPr>
            </w:pPr>
            <w:r w:rsidRPr="004C0FBF">
              <w:rPr>
                <w:bCs/>
                <w:lang w:eastAsia="zh-CN" w:bidi="ar"/>
              </w:rPr>
              <w:t>Hệ thống</w:t>
            </w:r>
          </w:p>
          <w:p w14:paraId="2065F5FD" w14:textId="77777777" w:rsidR="00035E5B" w:rsidRPr="004C0FBF" w:rsidRDefault="00035E5B">
            <w:pPr>
              <w:rPr>
                <w:bCs/>
              </w:rPr>
            </w:pPr>
          </w:p>
        </w:tc>
        <w:tc>
          <w:tcPr>
            <w:tcW w:w="3859" w:type="dxa"/>
          </w:tcPr>
          <w:p w14:paraId="029ABE02" w14:textId="77777777" w:rsidR="00035E5B" w:rsidRPr="004C0FBF" w:rsidRDefault="00CF5D30">
            <w:pPr>
              <w:pStyle w:val="NormalWeb"/>
              <w:widowControl/>
              <w:spacing w:before="80" w:beforeAutospacing="0" w:afterAutospacing="0" w:line="14" w:lineRule="atLeast"/>
              <w:rPr>
                <w:bCs/>
                <w:sz w:val="28"/>
                <w:szCs w:val="28"/>
                <w:lang w:val="vi-VN"/>
              </w:rPr>
            </w:pPr>
            <w:r w:rsidRPr="004C0FBF">
              <w:rPr>
                <w:bCs/>
                <w:color w:val="000000"/>
                <w:sz w:val="28"/>
                <w:szCs w:val="28"/>
                <w:lang w:val="vi-VN"/>
              </w:rPr>
              <w:t>Thông báo lỗi nếu hông thêm được vào giỏ hàng</w:t>
            </w:r>
          </w:p>
        </w:tc>
      </w:tr>
      <w:tr w:rsidR="00035E5B" w:rsidRPr="004C0FBF" w14:paraId="2CBE949A" w14:textId="77777777">
        <w:trPr>
          <w:trHeight w:val="1194"/>
        </w:trPr>
        <w:tc>
          <w:tcPr>
            <w:tcW w:w="2130" w:type="dxa"/>
          </w:tcPr>
          <w:p w14:paraId="6B198D77" w14:textId="77777777" w:rsidR="00035E5B" w:rsidRPr="004C0FBF" w:rsidRDefault="00CF5D30">
            <w:pPr>
              <w:jc w:val="center"/>
              <w:rPr>
                <w:b/>
              </w:rPr>
            </w:pPr>
            <w:r w:rsidRPr="004C0FBF">
              <w:rPr>
                <w:rFonts w:eastAsia="SimSun"/>
                <w:b/>
                <w:iCs w:val="0"/>
                <w:color w:val="000000"/>
              </w:rPr>
              <w:t>Hậu điều kiện</w:t>
            </w:r>
          </w:p>
        </w:tc>
        <w:tc>
          <w:tcPr>
            <w:tcW w:w="7050" w:type="dxa"/>
            <w:gridSpan w:val="3"/>
          </w:tcPr>
          <w:p w14:paraId="4E54F818" w14:textId="77777777" w:rsidR="00035E5B" w:rsidRPr="004C0FBF" w:rsidRDefault="00CF5D30">
            <w:pPr>
              <w:pStyle w:val="NormalWeb"/>
              <w:widowControl/>
              <w:spacing w:before="80" w:beforeAutospacing="0" w:afterAutospacing="0" w:line="14" w:lineRule="atLeast"/>
              <w:rPr>
                <w:lang w:val="vi-VN"/>
              </w:rPr>
            </w:pPr>
            <w:r w:rsidRPr="004C0FBF">
              <w:rPr>
                <w:color w:val="000000"/>
                <w:sz w:val="28"/>
                <w:szCs w:val="28"/>
                <w:lang w:val="vi-VN"/>
              </w:rPr>
              <w:t>Sau khi kết thúc hoạt động: Sản phẩm thêm vào giỏ hàng của người dùng hoặc thông báo lỗi nếu có vấn đề xảy ra</w:t>
            </w:r>
          </w:p>
        </w:tc>
      </w:tr>
    </w:tbl>
    <w:p w14:paraId="2657904B" w14:textId="77777777" w:rsidR="00035E5B" w:rsidRPr="004C0FBF" w:rsidRDefault="00035E5B"/>
    <w:p w14:paraId="08475781" w14:textId="77777777" w:rsidR="00035E5B" w:rsidRPr="004C0FBF" w:rsidRDefault="00CF5D30">
      <w:pPr>
        <w:pStyle w:val="Heading3"/>
      </w:pPr>
      <w:bookmarkStart w:id="169" w:name="_Toc31425"/>
      <w:bookmarkStart w:id="170" w:name="_Toc20492"/>
      <w:bookmarkStart w:id="171" w:name="_Toc168175737"/>
      <w:bookmarkStart w:id="172" w:name="_Toc168204779"/>
      <w:r w:rsidRPr="004C0FBF">
        <w:t>2.2.7. Use case Thanh toán</w:t>
      </w:r>
      <w:bookmarkEnd w:id="169"/>
      <w:bookmarkEnd w:id="170"/>
      <w:bookmarkEnd w:id="171"/>
      <w:bookmarkEnd w:id="172"/>
    </w:p>
    <w:p w14:paraId="33F4A391" w14:textId="77777777" w:rsidR="00035E5B" w:rsidRPr="004C0FBF" w:rsidRDefault="00CF5D30" w:rsidP="007A3397">
      <w:pPr>
        <w:spacing w:line="312" w:lineRule="auto"/>
        <w:ind w:firstLine="720"/>
        <w:jc w:val="both"/>
      </w:pPr>
      <w:r w:rsidRPr="004C0FBF">
        <w:t>Chức năng này giúp thành viên thanh toán tiền cho đơn hàng mình đặt .</w:t>
      </w:r>
    </w:p>
    <w:p w14:paraId="1F1C95D6" w14:textId="77777777" w:rsidR="00CF5D30" w:rsidRDefault="00CF5D30">
      <w:pPr>
        <w:spacing w:before="0" w:after="0" w:line="240" w:lineRule="auto"/>
        <w:rPr>
          <w:lang w:val="en-US"/>
        </w:rPr>
      </w:pPr>
      <w:r>
        <w:rPr>
          <w:lang w:val="en-US"/>
        </w:rPr>
        <w:br w:type="page"/>
      </w:r>
    </w:p>
    <w:p w14:paraId="193C44DB" w14:textId="26ACFD26" w:rsidR="00035E5B" w:rsidRPr="00CF5D30" w:rsidRDefault="00CF5D30" w:rsidP="001C4F9F">
      <w:pPr>
        <w:spacing w:line="312" w:lineRule="auto"/>
        <w:jc w:val="both"/>
        <w:rPr>
          <w:lang w:val="en-US"/>
        </w:rPr>
      </w:pPr>
      <w:r>
        <w:rPr>
          <w:lang w:val="en-US"/>
        </w:rPr>
        <w:lastRenderedPageBreak/>
        <w:t>-</w:t>
      </w:r>
      <w:r w:rsidRPr="004C0FBF">
        <w:t>Biểu đồ minh hoạ usecase thanh toán</w:t>
      </w:r>
      <w:r>
        <w:rPr>
          <w:lang w:val="en-US"/>
        </w:rPr>
        <w:t xml:space="preserve">: </w:t>
      </w:r>
    </w:p>
    <w:p w14:paraId="382A54E9" w14:textId="3B10D4AA" w:rsidR="00035E5B" w:rsidRPr="004C0FBF" w:rsidRDefault="0070294B" w:rsidP="00D00572">
      <w:pPr>
        <w:jc w:val="center"/>
      </w:pPr>
      <w:r w:rsidRPr="004C0FBF">
        <w:rPr>
          <w:noProof/>
        </w:rPr>
        <w:drawing>
          <wp:inline distT="0" distB="0" distL="0" distR="0" wp14:anchorId="0FBB45FE" wp14:editId="1E78D8A6">
            <wp:extent cx="2419688" cy="1505160"/>
            <wp:effectExtent l="0" t="0" r="0" b="0"/>
            <wp:docPr id="307191358" name="Picture 1" descr="A person with a person's body and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91358" name="Picture 1" descr="A person with a person's body and a person's body&#10;&#10;Description automatically generated"/>
                    <pic:cNvPicPr/>
                  </pic:nvPicPr>
                  <pic:blipFill>
                    <a:blip r:embed="rId29"/>
                    <a:stretch>
                      <a:fillRect/>
                    </a:stretch>
                  </pic:blipFill>
                  <pic:spPr>
                    <a:xfrm>
                      <a:off x="0" y="0"/>
                      <a:ext cx="2419688" cy="1505160"/>
                    </a:xfrm>
                    <a:prstGeom prst="rect">
                      <a:avLst/>
                    </a:prstGeom>
                  </pic:spPr>
                </pic:pic>
              </a:graphicData>
            </a:graphic>
          </wp:inline>
        </w:drawing>
      </w:r>
    </w:p>
    <w:p w14:paraId="4B082FD5" w14:textId="4EEF3C4F" w:rsidR="00035E5B" w:rsidRPr="004C0FBF" w:rsidRDefault="00CF5D30" w:rsidP="00B50633">
      <w:pPr>
        <w:pStyle w:val="Heading5"/>
      </w:pPr>
      <w:bookmarkStart w:id="173" w:name="_Toc168242487"/>
      <w:r w:rsidRPr="004C0FBF">
        <w:t>Hình 2.11. Sơ đồ minh hoạ use</w:t>
      </w:r>
      <w:r w:rsidR="007A3397" w:rsidRPr="004C0FBF">
        <w:t xml:space="preserve"> </w:t>
      </w:r>
      <w:r w:rsidRPr="004C0FBF">
        <w:t>case thanh toán</w:t>
      </w:r>
      <w:bookmarkEnd w:id="173"/>
    </w:p>
    <w:p w14:paraId="24DEEC35" w14:textId="0FADFCF5" w:rsidR="00035E5B" w:rsidRPr="004C0FBF" w:rsidRDefault="00CF5D30">
      <w:r w:rsidRPr="004C0FBF">
        <w:t>-</w:t>
      </w:r>
      <w:r w:rsidR="007A3397" w:rsidRPr="004C0FBF">
        <w:t xml:space="preserve"> </w:t>
      </w:r>
      <w:r w:rsidRPr="004C0FBF">
        <w:t>Activity diagram của use</w:t>
      </w:r>
      <w:r w:rsidR="007A3397" w:rsidRPr="004C0FBF">
        <w:t xml:space="preserve"> </w:t>
      </w:r>
      <w:r w:rsidRPr="004C0FBF">
        <w:t>case thanh toán:</w:t>
      </w:r>
    </w:p>
    <w:p w14:paraId="17187351" w14:textId="77777777" w:rsidR="00035E5B" w:rsidRPr="004C0FBF" w:rsidRDefault="00CF5D30">
      <w:r w:rsidRPr="004C0FBF">
        <w:rPr>
          <w:noProof/>
        </w:rPr>
        <w:drawing>
          <wp:inline distT="0" distB="0" distL="0" distR="0" wp14:anchorId="5B89E446" wp14:editId="0B97EF70">
            <wp:extent cx="5593080" cy="4783667"/>
            <wp:effectExtent l="0" t="0" r="7620" b="0"/>
            <wp:docPr id="1024675650" name="Picture 1" descr="A diagram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75650" name="Picture 1" descr="A diagram with text and symbols&#10;&#10;Description automatically generated with medium confidence"/>
                    <pic:cNvPicPr>
                      <a:picLocks noChangeAspect="1"/>
                    </pic:cNvPicPr>
                  </pic:nvPicPr>
                  <pic:blipFill>
                    <a:blip r:embed="rId30"/>
                    <a:stretch>
                      <a:fillRect/>
                    </a:stretch>
                  </pic:blipFill>
                  <pic:spPr>
                    <a:xfrm>
                      <a:off x="0" y="0"/>
                      <a:ext cx="5602647" cy="4791849"/>
                    </a:xfrm>
                    <a:prstGeom prst="rect">
                      <a:avLst/>
                    </a:prstGeom>
                  </pic:spPr>
                </pic:pic>
              </a:graphicData>
            </a:graphic>
          </wp:inline>
        </w:drawing>
      </w:r>
    </w:p>
    <w:p w14:paraId="16FA2F6E" w14:textId="77777777" w:rsidR="00805ECF" w:rsidRDefault="00805ECF">
      <w:pPr>
        <w:rPr>
          <w:lang w:val="en-US"/>
        </w:rPr>
      </w:pPr>
    </w:p>
    <w:p w14:paraId="1ACAC93D" w14:textId="77777777" w:rsidR="00805ECF" w:rsidRDefault="00805ECF"/>
    <w:p w14:paraId="6AEAF939" w14:textId="77777777" w:rsidR="00805ECF" w:rsidRDefault="00805ECF"/>
    <w:p w14:paraId="5655F076" w14:textId="77777777" w:rsidR="00805ECF" w:rsidRDefault="00805ECF"/>
    <w:p w14:paraId="4B1B5247" w14:textId="77777777" w:rsidR="00805ECF" w:rsidRDefault="00805ECF"/>
    <w:p w14:paraId="200C9789" w14:textId="42A88498" w:rsidR="00035E5B" w:rsidRPr="004C0FBF" w:rsidRDefault="00CF5D30">
      <w:r w:rsidRPr="004C0FBF">
        <w:t>-</w:t>
      </w:r>
      <w:r w:rsidR="007A3397" w:rsidRPr="004C0FBF">
        <w:t xml:space="preserve"> </w:t>
      </w:r>
      <w:r w:rsidRPr="004C0FBF">
        <w:t>Đặc tả use</w:t>
      </w:r>
      <w:r w:rsidR="007A3397" w:rsidRPr="004C0FBF">
        <w:t xml:space="preserve"> </w:t>
      </w:r>
      <w:r w:rsidRPr="004C0FBF">
        <w:t>case thanh toán</w:t>
      </w:r>
    </w:p>
    <w:tbl>
      <w:tblPr>
        <w:tblStyle w:val="TableGrid"/>
        <w:tblW w:w="9039" w:type="dxa"/>
        <w:tblLook w:val="04A0" w:firstRow="1" w:lastRow="0" w:firstColumn="1" w:lastColumn="0" w:noHBand="0" w:noVBand="1"/>
      </w:tblPr>
      <w:tblGrid>
        <w:gridCol w:w="1967"/>
        <w:gridCol w:w="852"/>
        <w:gridCol w:w="2052"/>
        <w:gridCol w:w="4168"/>
      </w:tblGrid>
      <w:tr w:rsidR="00035E5B" w:rsidRPr="004C0FBF" w14:paraId="32D727E1" w14:textId="77777777">
        <w:tc>
          <w:tcPr>
            <w:tcW w:w="1967" w:type="dxa"/>
          </w:tcPr>
          <w:p w14:paraId="1E1E2396" w14:textId="77777777" w:rsidR="00035E5B" w:rsidRPr="004C0FBF" w:rsidRDefault="00CF5D30">
            <w:pPr>
              <w:jc w:val="center"/>
              <w:rPr>
                <w:b/>
              </w:rPr>
            </w:pPr>
            <w:r w:rsidRPr="004C0FBF">
              <w:rPr>
                <w:b/>
              </w:rPr>
              <w:t>UC</w:t>
            </w:r>
          </w:p>
        </w:tc>
        <w:tc>
          <w:tcPr>
            <w:tcW w:w="7072" w:type="dxa"/>
            <w:gridSpan w:val="3"/>
          </w:tcPr>
          <w:p w14:paraId="0547E98B" w14:textId="2765B2BD" w:rsidR="00035E5B" w:rsidRPr="004C0FBF" w:rsidRDefault="00CF5D30">
            <w:pPr>
              <w:rPr>
                <w:bCs/>
              </w:rPr>
            </w:pPr>
            <w:r w:rsidRPr="004C0FBF">
              <w:rPr>
                <w:rFonts w:eastAsia="SimSun"/>
                <w:bCs/>
                <w:iCs w:val="0"/>
                <w:color w:val="000000"/>
              </w:rPr>
              <w:t>Use</w:t>
            </w:r>
            <w:r w:rsidR="007A3397" w:rsidRPr="004C0FBF">
              <w:rPr>
                <w:rFonts w:eastAsia="SimSun"/>
                <w:bCs/>
                <w:iCs w:val="0"/>
                <w:color w:val="000000"/>
              </w:rPr>
              <w:t xml:space="preserve"> </w:t>
            </w:r>
            <w:r w:rsidRPr="004C0FBF">
              <w:rPr>
                <w:rFonts w:eastAsia="SimSun"/>
                <w:bCs/>
                <w:iCs w:val="0"/>
                <w:color w:val="000000"/>
              </w:rPr>
              <w:t>case thanh toán</w:t>
            </w:r>
          </w:p>
        </w:tc>
      </w:tr>
      <w:tr w:rsidR="00035E5B" w:rsidRPr="004C0FBF" w14:paraId="4C7956AD" w14:textId="77777777">
        <w:tc>
          <w:tcPr>
            <w:tcW w:w="1967" w:type="dxa"/>
          </w:tcPr>
          <w:p w14:paraId="0321A6ED" w14:textId="77777777" w:rsidR="00035E5B" w:rsidRPr="004C0FBF" w:rsidRDefault="00CF5D30">
            <w:pPr>
              <w:jc w:val="center"/>
              <w:rPr>
                <w:b/>
              </w:rPr>
            </w:pPr>
            <w:r w:rsidRPr="004C0FBF">
              <w:rPr>
                <w:b/>
              </w:rPr>
              <w:t>Tác nhân</w:t>
            </w:r>
          </w:p>
        </w:tc>
        <w:tc>
          <w:tcPr>
            <w:tcW w:w="7072" w:type="dxa"/>
            <w:gridSpan w:val="3"/>
          </w:tcPr>
          <w:p w14:paraId="3D0D90D0" w14:textId="77777777" w:rsidR="00035E5B" w:rsidRPr="004C0FBF" w:rsidRDefault="00CF5D30">
            <w:pPr>
              <w:widowControl/>
              <w:rPr>
                <w:bCs/>
              </w:rPr>
            </w:pPr>
            <w:r w:rsidRPr="004C0FBF">
              <w:rPr>
                <w:bCs/>
                <w:lang w:eastAsia="zh-CN" w:bidi="ar"/>
              </w:rPr>
              <w:t>Người dùng</w:t>
            </w:r>
          </w:p>
        </w:tc>
      </w:tr>
      <w:tr w:rsidR="00035E5B" w:rsidRPr="004C0FBF" w14:paraId="4DABAE7E" w14:textId="77777777">
        <w:tc>
          <w:tcPr>
            <w:tcW w:w="1967" w:type="dxa"/>
          </w:tcPr>
          <w:p w14:paraId="65FF16E4" w14:textId="77777777" w:rsidR="00035E5B" w:rsidRPr="004C0FBF" w:rsidRDefault="00CF5D30">
            <w:pPr>
              <w:jc w:val="center"/>
              <w:rPr>
                <w:b/>
              </w:rPr>
            </w:pPr>
            <w:r w:rsidRPr="004C0FBF">
              <w:rPr>
                <w:b/>
              </w:rPr>
              <w:t>Mô tả</w:t>
            </w:r>
          </w:p>
        </w:tc>
        <w:tc>
          <w:tcPr>
            <w:tcW w:w="7072" w:type="dxa"/>
            <w:gridSpan w:val="3"/>
          </w:tcPr>
          <w:p w14:paraId="061E2630" w14:textId="77777777" w:rsidR="00035E5B" w:rsidRPr="004C0FBF" w:rsidRDefault="00CF5D30">
            <w:pPr>
              <w:rPr>
                <w:bCs/>
              </w:rPr>
            </w:pPr>
            <w:r w:rsidRPr="004C0FBF">
              <w:rPr>
                <w:rFonts w:eastAsia="SimSun"/>
                <w:bCs/>
                <w:iCs w:val="0"/>
                <w:color w:val="000000"/>
              </w:rPr>
              <w:t>Người dùng chức năng này để thanh toán các đơn hàng trong giỏ hàng hoặc mua ngay để thanh toán</w:t>
            </w:r>
          </w:p>
        </w:tc>
      </w:tr>
      <w:tr w:rsidR="00035E5B" w:rsidRPr="004C0FBF" w14:paraId="322F0429" w14:textId="77777777">
        <w:tc>
          <w:tcPr>
            <w:tcW w:w="1967" w:type="dxa"/>
          </w:tcPr>
          <w:p w14:paraId="4E51F44F" w14:textId="77777777" w:rsidR="00035E5B" w:rsidRPr="004C0FBF" w:rsidRDefault="00CF5D30">
            <w:pPr>
              <w:jc w:val="center"/>
              <w:rPr>
                <w:b/>
              </w:rPr>
            </w:pPr>
            <w:r w:rsidRPr="004C0FBF">
              <w:rPr>
                <w:b/>
              </w:rPr>
              <w:t>Sự kiện kích hoạt chức năng</w:t>
            </w:r>
          </w:p>
        </w:tc>
        <w:tc>
          <w:tcPr>
            <w:tcW w:w="7072" w:type="dxa"/>
            <w:gridSpan w:val="3"/>
          </w:tcPr>
          <w:p w14:paraId="3916610D" w14:textId="77777777" w:rsidR="00035E5B" w:rsidRPr="004C0FBF" w:rsidRDefault="00CF5D30">
            <w:pPr>
              <w:pStyle w:val="NormalWeb"/>
              <w:widowControl/>
              <w:spacing w:before="80" w:beforeAutospacing="0" w:afterAutospacing="0" w:line="14" w:lineRule="atLeast"/>
              <w:rPr>
                <w:bCs/>
                <w:lang w:val="vi-VN"/>
              </w:rPr>
            </w:pPr>
            <w:r w:rsidRPr="004C0FBF">
              <w:rPr>
                <w:bCs/>
                <w:color w:val="000000"/>
                <w:sz w:val="28"/>
                <w:szCs w:val="28"/>
                <w:lang w:val="vi-VN"/>
              </w:rPr>
              <w:t>Người dùng – đã đăng nhập vào tài khoản trên website</w:t>
            </w:r>
          </w:p>
          <w:p w14:paraId="2A960E35" w14:textId="77777777" w:rsidR="00035E5B" w:rsidRPr="004C0FBF" w:rsidRDefault="00CF5D30">
            <w:pPr>
              <w:pStyle w:val="NormalWeb"/>
              <w:widowControl/>
              <w:spacing w:before="80" w:beforeAutospacing="0" w:afterAutospacing="0" w:line="14" w:lineRule="atLeast"/>
              <w:rPr>
                <w:bCs/>
                <w:lang w:val="vi-VN"/>
              </w:rPr>
            </w:pPr>
            <w:r w:rsidRPr="004C0FBF">
              <w:rPr>
                <w:bCs/>
                <w:color w:val="000000"/>
                <w:sz w:val="28"/>
                <w:szCs w:val="28"/>
                <w:lang w:val="vi-VN"/>
              </w:rPr>
              <w:t>Người dùng – có ít nhất 1 sản phẩm trong giỏ hàng</w:t>
            </w:r>
          </w:p>
          <w:p w14:paraId="59ABE2F7" w14:textId="0386B9E1" w:rsidR="00035E5B" w:rsidRPr="004C0FBF" w:rsidRDefault="00CF5D30">
            <w:pPr>
              <w:pStyle w:val="NormalWeb"/>
              <w:widowControl/>
              <w:spacing w:before="80" w:beforeAutospacing="0" w:afterAutospacing="0" w:line="14" w:lineRule="atLeast"/>
              <w:rPr>
                <w:bCs/>
                <w:lang w:val="vi-VN"/>
              </w:rPr>
            </w:pPr>
            <w:r w:rsidRPr="004C0FBF">
              <w:rPr>
                <w:bCs/>
                <w:color w:val="000000"/>
                <w:sz w:val="28"/>
                <w:szCs w:val="28"/>
                <w:lang w:val="vi-VN"/>
              </w:rPr>
              <w:t>Người dùng đã chon phương thức thanh toán và nhập thông tin cần thiết</w:t>
            </w:r>
          </w:p>
        </w:tc>
      </w:tr>
      <w:tr w:rsidR="00035E5B" w:rsidRPr="004C0FBF" w14:paraId="11ECC385" w14:textId="77777777">
        <w:tc>
          <w:tcPr>
            <w:tcW w:w="1967" w:type="dxa"/>
          </w:tcPr>
          <w:p w14:paraId="50BF57FC" w14:textId="77777777" w:rsidR="00035E5B" w:rsidRPr="004C0FBF" w:rsidRDefault="00CF5D30">
            <w:pPr>
              <w:jc w:val="center"/>
              <w:rPr>
                <w:b/>
              </w:rPr>
            </w:pPr>
            <w:r w:rsidRPr="004C0FBF">
              <w:rPr>
                <w:b/>
              </w:rPr>
              <w:t>Tiền điều kiện</w:t>
            </w:r>
          </w:p>
        </w:tc>
        <w:tc>
          <w:tcPr>
            <w:tcW w:w="7072" w:type="dxa"/>
            <w:gridSpan w:val="3"/>
          </w:tcPr>
          <w:p w14:paraId="579F3623" w14:textId="237D7524" w:rsidR="00035E5B" w:rsidRPr="004C0FBF" w:rsidRDefault="00CF5D30">
            <w:pPr>
              <w:rPr>
                <w:bCs/>
              </w:rPr>
            </w:pPr>
            <w:r w:rsidRPr="004C0FBF">
              <w:rPr>
                <w:rFonts w:eastAsia="SimSun"/>
                <w:bCs/>
                <w:iCs w:val="0"/>
                <w:color w:val="000000"/>
              </w:rPr>
              <w:t>Dữ liệu sự kiện  và trạng thái phải có trước khi chức năng có thể được kích hoạt</w:t>
            </w:r>
          </w:p>
        </w:tc>
      </w:tr>
      <w:tr w:rsidR="00035E5B" w:rsidRPr="004C0FBF" w14:paraId="5B307547" w14:textId="77777777">
        <w:tc>
          <w:tcPr>
            <w:tcW w:w="1967" w:type="dxa"/>
            <w:vMerge w:val="restart"/>
          </w:tcPr>
          <w:p w14:paraId="431580E2" w14:textId="77777777" w:rsidR="00035E5B" w:rsidRPr="004C0FBF" w:rsidRDefault="00CF5D30">
            <w:pPr>
              <w:jc w:val="center"/>
              <w:rPr>
                <w:b/>
              </w:rPr>
            </w:pPr>
            <w:r w:rsidRPr="004C0FBF">
              <w:rPr>
                <w:b/>
              </w:rPr>
              <w:t>Luồng sự kiện chính</w:t>
            </w:r>
          </w:p>
        </w:tc>
        <w:tc>
          <w:tcPr>
            <w:tcW w:w="852" w:type="dxa"/>
          </w:tcPr>
          <w:p w14:paraId="2AFE4774" w14:textId="77777777" w:rsidR="00035E5B" w:rsidRPr="004C0FBF" w:rsidRDefault="00CF5D30">
            <w:pPr>
              <w:rPr>
                <w:b/>
              </w:rPr>
            </w:pPr>
            <w:r w:rsidRPr="004C0FBF">
              <w:rPr>
                <w:b/>
              </w:rPr>
              <w:t>#</w:t>
            </w:r>
          </w:p>
        </w:tc>
        <w:tc>
          <w:tcPr>
            <w:tcW w:w="2052" w:type="dxa"/>
          </w:tcPr>
          <w:p w14:paraId="7807EF73" w14:textId="77777777" w:rsidR="00035E5B" w:rsidRPr="004C0FBF" w:rsidRDefault="00CF5D30">
            <w:pPr>
              <w:rPr>
                <w:b/>
              </w:rPr>
            </w:pPr>
            <w:r w:rsidRPr="004C0FBF">
              <w:rPr>
                <w:b/>
              </w:rPr>
              <w:t>Thực hiện bởi</w:t>
            </w:r>
          </w:p>
        </w:tc>
        <w:tc>
          <w:tcPr>
            <w:tcW w:w="4168" w:type="dxa"/>
          </w:tcPr>
          <w:p w14:paraId="637A0576" w14:textId="77777777" w:rsidR="00035E5B" w:rsidRPr="004C0FBF" w:rsidRDefault="00CF5D30">
            <w:pPr>
              <w:rPr>
                <w:b/>
              </w:rPr>
            </w:pPr>
            <w:r w:rsidRPr="004C0FBF">
              <w:rPr>
                <w:b/>
              </w:rPr>
              <w:t>Hành động</w:t>
            </w:r>
          </w:p>
        </w:tc>
      </w:tr>
      <w:tr w:rsidR="00035E5B" w:rsidRPr="004C0FBF" w14:paraId="3A4C8508" w14:textId="77777777">
        <w:tc>
          <w:tcPr>
            <w:tcW w:w="1967" w:type="dxa"/>
            <w:vMerge/>
          </w:tcPr>
          <w:p w14:paraId="6D1016D5" w14:textId="77777777" w:rsidR="00035E5B" w:rsidRPr="004C0FBF" w:rsidRDefault="00035E5B">
            <w:pPr>
              <w:jc w:val="center"/>
              <w:rPr>
                <w:b/>
              </w:rPr>
            </w:pPr>
          </w:p>
        </w:tc>
        <w:tc>
          <w:tcPr>
            <w:tcW w:w="852" w:type="dxa"/>
          </w:tcPr>
          <w:p w14:paraId="1D48D4C1" w14:textId="77777777" w:rsidR="00035E5B" w:rsidRPr="004C0FBF" w:rsidRDefault="00CF5D30">
            <w:pPr>
              <w:rPr>
                <w:b/>
              </w:rPr>
            </w:pPr>
            <w:r w:rsidRPr="004C0FBF">
              <w:rPr>
                <w:b/>
              </w:rPr>
              <w:t>1</w:t>
            </w:r>
          </w:p>
        </w:tc>
        <w:tc>
          <w:tcPr>
            <w:tcW w:w="2052" w:type="dxa"/>
          </w:tcPr>
          <w:p w14:paraId="0E16AED5" w14:textId="77777777" w:rsidR="00035E5B" w:rsidRPr="004C0FBF" w:rsidRDefault="00CF5D30">
            <w:pPr>
              <w:widowControl/>
              <w:rPr>
                <w:bCs/>
              </w:rPr>
            </w:pPr>
            <w:r w:rsidRPr="004C0FBF">
              <w:rPr>
                <w:bCs/>
                <w:lang w:eastAsia="zh-CN" w:bidi="ar"/>
              </w:rPr>
              <w:t>Người dùng</w:t>
            </w:r>
          </w:p>
        </w:tc>
        <w:tc>
          <w:tcPr>
            <w:tcW w:w="4168" w:type="dxa"/>
          </w:tcPr>
          <w:p w14:paraId="173DD622" w14:textId="177F9201" w:rsidR="00035E5B" w:rsidRPr="004C0FBF" w:rsidRDefault="00CF5D30">
            <w:pPr>
              <w:rPr>
                <w:bCs/>
              </w:rPr>
            </w:pPr>
            <w:r w:rsidRPr="004C0FBF">
              <w:rPr>
                <w:rFonts w:eastAsia="SimSun"/>
                <w:bCs/>
                <w:iCs w:val="0"/>
                <w:color w:val="000000"/>
              </w:rPr>
              <w:t>Truy cập vào giỏ hàng hoặc bấm “mua ngay” trên web để </w:t>
            </w:r>
            <w:r w:rsidR="007A3397" w:rsidRPr="004C0FBF">
              <w:rPr>
                <w:rFonts w:eastAsia="SimSun"/>
                <w:bCs/>
                <w:iCs w:val="0"/>
                <w:color w:val="000000"/>
              </w:rPr>
              <w:t>chọn</w:t>
            </w:r>
            <w:r w:rsidRPr="004C0FBF">
              <w:rPr>
                <w:rFonts w:eastAsia="SimSun"/>
                <w:bCs/>
                <w:iCs w:val="0"/>
                <w:color w:val="000000"/>
              </w:rPr>
              <w:t xml:space="preserve"> chức năng thanh toán</w:t>
            </w:r>
          </w:p>
        </w:tc>
      </w:tr>
      <w:tr w:rsidR="00035E5B" w:rsidRPr="004C0FBF" w14:paraId="73F68455" w14:textId="77777777">
        <w:trPr>
          <w:trHeight w:val="560"/>
        </w:trPr>
        <w:tc>
          <w:tcPr>
            <w:tcW w:w="1967" w:type="dxa"/>
            <w:vMerge/>
          </w:tcPr>
          <w:p w14:paraId="249863F7" w14:textId="77777777" w:rsidR="00035E5B" w:rsidRPr="004C0FBF" w:rsidRDefault="00035E5B">
            <w:pPr>
              <w:jc w:val="center"/>
              <w:rPr>
                <w:b/>
              </w:rPr>
            </w:pPr>
          </w:p>
        </w:tc>
        <w:tc>
          <w:tcPr>
            <w:tcW w:w="852" w:type="dxa"/>
          </w:tcPr>
          <w:p w14:paraId="053FCF54" w14:textId="77777777" w:rsidR="00035E5B" w:rsidRPr="004C0FBF" w:rsidRDefault="00CF5D30">
            <w:pPr>
              <w:rPr>
                <w:b/>
              </w:rPr>
            </w:pPr>
            <w:r w:rsidRPr="004C0FBF">
              <w:rPr>
                <w:b/>
              </w:rPr>
              <w:t>2</w:t>
            </w:r>
          </w:p>
        </w:tc>
        <w:tc>
          <w:tcPr>
            <w:tcW w:w="2052" w:type="dxa"/>
          </w:tcPr>
          <w:p w14:paraId="7C017FC3" w14:textId="77777777" w:rsidR="00035E5B" w:rsidRPr="004C0FBF" w:rsidRDefault="00CF5D30">
            <w:pPr>
              <w:widowControl/>
              <w:rPr>
                <w:bCs/>
              </w:rPr>
            </w:pPr>
            <w:r w:rsidRPr="004C0FBF">
              <w:rPr>
                <w:bCs/>
                <w:lang w:eastAsia="zh-CN" w:bidi="ar"/>
              </w:rPr>
              <w:t>Người dùng</w:t>
            </w:r>
          </w:p>
        </w:tc>
        <w:tc>
          <w:tcPr>
            <w:tcW w:w="4168" w:type="dxa"/>
          </w:tcPr>
          <w:p w14:paraId="608F4929" w14:textId="77777777" w:rsidR="00035E5B" w:rsidRPr="004C0FBF" w:rsidRDefault="00CF5D30">
            <w:pPr>
              <w:rPr>
                <w:bCs/>
              </w:rPr>
            </w:pPr>
            <w:r w:rsidRPr="004C0FBF">
              <w:rPr>
                <w:rFonts w:eastAsia="SimSun"/>
                <w:bCs/>
                <w:iCs w:val="0"/>
                <w:color w:val="000000"/>
              </w:rPr>
              <w:t>Nhâp thông tin thanh toán</w:t>
            </w:r>
          </w:p>
        </w:tc>
      </w:tr>
      <w:tr w:rsidR="00035E5B" w:rsidRPr="004C0FBF" w14:paraId="50E4B1B5" w14:textId="77777777">
        <w:tc>
          <w:tcPr>
            <w:tcW w:w="1967" w:type="dxa"/>
            <w:vMerge/>
          </w:tcPr>
          <w:p w14:paraId="533F93EF" w14:textId="77777777" w:rsidR="00035E5B" w:rsidRPr="004C0FBF" w:rsidRDefault="00035E5B">
            <w:pPr>
              <w:jc w:val="center"/>
              <w:rPr>
                <w:b/>
              </w:rPr>
            </w:pPr>
          </w:p>
        </w:tc>
        <w:tc>
          <w:tcPr>
            <w:tcW w:w="852" w:type="dxa"/>
          </w:tcPr>
          <w:p w14:paraId="491B16C2" w14:textId="77777777" w:rsidR="00035E5B" w:rsidRPr="004C0FBF" w:rsidRDefault="00CF5D30">
            <w:pPr>
              <w:rPr>
                <w:b/>
              </w:rPr>
            </w:pPr>
            <w:r w:rsidRPr="004C0FBF">
              <w:rPr>
                <w:b/>
              </w:rPr>
              <w:t>3</w:t>
            </w:r>
          </w:p>
        </w:tc>
        <w:tc>
          <w:tcPr>
            <w:tcW w:w="2052" w:type="dxa"/>
          </w:tcPr>
          <w:p w14:paraId="2F44EFA3" w14:textId="77777777" w:rsidR="00035E5B" w:rsidRPr="004C0FBF" w:rsidRDefault="00CF5D30">
            <w:pPr>
              <w:widowControl/>
              <w:rPr>
                <w:bCs/>
              </w:rPr>
            </w:pPr>
            <w:r w:rsidRPr="004C0FBF">
              <w:rPr>
                <w:bCs/>
                <w:lang w:eastAsia="zh-CN" w:bidi="ar"/>
              </w:rPr>
              <w:t>Người dùng</w:t>
            </w:r>
          </w:p>
        </w:tc>
        <w:tc>
          <w:tcPr>
            <w:tcW w:w="4168" w:type="dxa"/>
          </w:tcPr>
          <w:p w14:paraId="02AA0DEB" w14:textId="77777777" w:rsidR="00035E5B" w:rsidRPr="004C0FBF" w:rsidRDefault="00CF5D30">
            <w:pPr>
              <w:rPr>
                <w:bCs/>
              </w:rPr>
            </w:pPr>
            <w:r w:rsidRPr="004C0FBF">
              <w:rPr>
                <w:rFonts w:eastAsia="SimSun"/>
                <w:bCs/>
                <w:iCs w:val="0"/>
                <w:color w:val="000000"/>
              </w:rPr>
              <w:t>Chọn phương thức thanh toán</w:t>
            </w:r>
          </w:p>
        </w:tc>
      </w:tr>
      <w:tr w:rsidR="00035E5B" w:rsidRPr="004C0FBF" w14:paraId="5489F2BB" w14:textId="77777777">
        <w:tc>
          <w:tcPr>
            <w:tcW w:w="1967" w:type="dxa"/>
            <w:vMerge/>
          </w:tcPr>
          <w:p w14:paraId="70825594" w14:textId="77777777" w:rsidR="00035E5B" w:rsidRPr="004C0FBF" w:rsidRDefault="00035E5B">
            <w:pPr>
              <w:jc w:val="center"/>
              <w:rPr>
                <w:b/>
              </w:rPr>
            </w:pPr>
          </w:p>
        </w:tc>
        <w:tc>
          <w:tcPr>
            <w:tcW w:w="852" w:type="dxa"/>
          </w:tcPr>
          <w:p w14:paraId="531A0407" w14:textId="77777777" w:rsidR="00035E5B" w:rsidRPr="004C0FBF" w:rsidRDefault="00CF5D30">
            <w:pPr>
              <w:rPr>
                <w:b/>
              </w:rPr>
            </w:pPr>
            <w:r w:rsidRPr="004C0FBF">
              <w:rPr>
                <w:b/>
              </w:rPr>
              <w:t>4</w:t>
            </w:r>
          </w:p>
        </w:tc>
        <w:tc>
          <w:tcPr>
            <w:tcW w:w="2052" w:type="dxa"/>
          </w:tcPr>
          <w:p w14:paraId="281964B9" w14:textId="77777777" w:rsidR="00035E5B" w:rsidRPr="004C0FBF" w:rsidRDefault="00CF5D30">
            <w:pPr>
              <w:widowControl/>
              <w:rPr>
                <w:bCs/>
              </w:rPr>
            </w:pPr>
            <w:r w:rsidRPr="004C0FBF">
              <w:rPr>
                <w:bCs/>
                <w:lang w:eastAsia="zh-CN" w:bidi="ar"/>
              </w:rPr>
              <w:t>Hệ thống</w:t>
            </w:r>
          </w:p>
        </w:tc>
        <w:tc>
          <w:tcPr>
            <w:tcW w:w="4168" w:type="dxa"/>
          </w:tcPr>
          <w:p w14:paraId="7139E16C" w14:textId="77777777" w:rsidR="00035E5B" w:rsidRPr="004C0FBF" w:rsidRDefault="00CF5D30">
            <w:pPr>
              <w:rPr>
                <w:bCs/>
              </w:rPr>
            </w:pPr>
            <w:r w:rsidRPr="004C0FBF">
              <w:rPr>
                <w:rFonts w:eastAsia="SimSun"/>
                <w:bCs/>
                <w:iCs w:val="0"/>
                <w:color w:val="000000"/>
              </w:rPr>
              <w:t>Tính tổng số tiền cần thanh toán</w:t>
            </w:r>
          </w:p>
        </w:tc>
      </w:tr>
      <w:tr w:rsidR="00035E5B" w:rsidRPr="004C0FBF" w14:paraId="56FCE433" w14:textId="77777777">
        <w:trPr>
          <w:trHeight w:val="862"/>
        </w:trPr>
        <w:tc>
          <w:tcPr>
            <w:tcW w:w="1967" w:type="dxa"/>
            <w:vMerge/>
          </w:tcPr>
          <w:p w14:paraId="4B31CB92" w14:textId="77777777" w:rsidR="00035E5B" w:rsidRPr="004C0FBF" w:rsidRDefault="00035E5B">
            <w:pPr>
              <w:jc w:val="center"/>
              <w:rPr>
                <w:b/>
              </w:rPr>
            </w:pPr>
          </w:p>
        </w:tc>
        <w:tc>
          <w:tcPr>
            <w:tcW w:w="852" w:type="dxa"/>
          </w:tcPr>
          <w:p w14:paraId="505B7F7F" w14:textId="77777777" w:rsidR="00035E5B" w:rsidRPr="004C0FBF" w:rsidRDefault="00CF5D30">
            <w:pPr>
              <w:rPr>
                <w:b/>
              </w:rPr>
            </w:pPr>
            <w:r w:rsidRPr="004C0FBF">
              <w:rPr>
                <w:b/>
              </w:rPr>
              <w:t>5</w:t>
            </w:r>
          </w:p>
        </w:tc>
        <w:tc>
          <w:tcPr>
            <w:tcW w:w="2052" w:type="dxa"/>
          </w:tcPr>
          <w:p w14:paraId="613714B5" w14:textId="77777777" w:rsidR="00035E5B" w:rsidRPr="004C0FBF" w:rsidRDefault="00CF5D30">
            <w:pPr>
              <w:widowControl/>
              <w:rPr>
                <w:bCs/>
              </w:rPr>
            </w:pPr>
            <w:r w:rsidRPr="004C0FBF">
              <w:rPr>
                <w:bCs/>
                <w:lang w:eastAsia="zh-CN" w:bidi="ar"/>
              </w:rPr>
              <w:t>Hệ thống</w:t>
            </w:r>
          </w:p>
        </w:tc>
        <w:tc>
          <w:tcPr>
            <w:tcW w:w="4168" w:type="dxa"/>
          </w:tcPr>
          <w:p w14:paraId="19226156" w14:textId="77777777" w:rsidR="00035E5B" w:rsidRPr="004C0FBF" w:rsidRDefault="00CF5D30">
            <w:pPr>
              <w:rPr>
                <w:bCs/>
              </w:rPr>
            </w:pPr>
            <w:r w:rsidRPr="004C0FBF">
              <w:rPr>
                <w:rFonts w:eastAsia="SimSun"/>
                <w:bCs/>
                <w:iCs w:val="0"/>
                <w:color w:val="000000"/>
              </w:rPr>
              <w:t>Hiển thị bảng tóm tắt đơn hàng</w:t>
            </w:r>
          </w:p>
        </w:tc>
      </w:tr>
      <w:tr w:rsidR="00035E5B" w:rsidRPr="004C0FBF" w14:paraId="67D895C3" w14:textId="77777777">
        <w:tc>
          <w:tcPr>
            <w:tcW w:w="1967" w:type="dxa"/>
            <w:vMerge/>
          </w:tcPr>
          <w:p w14:paraId="3ECB6F10" w14:textId="77777777" w:rsidR="00035E5B" w:rsidRPr="004C0FBF" w:rsidRDefault="00035E5B">
            <w:pPr>
              <w:jc w:val="center"/>
              <w:rPr>
                <w:b/>
              </w:rPr>
            </w:pPr>
          </w:p>
        </w:tc>
        <w:tc>
          <w:tcPr>
            <w:tcW w:w="852" w:type="dxa"/>
          </w:tcPr>
          <w:p w14:paraId="1D70A04A" w14:textId="77777777" w:rsidR="00035E5B" w:rsidRPr="004C0FBF" w:rsidRDefault="00CF5D30">
            <w:pPr>
              <w:rPr>
                <w:b/>
              </w:rPr>
            </w:pPr>
            <w:r w:rsidRPr="004C0FBF">
              <w:rPr>
                <w:b/>
              </w:rPr>
              <w:t>6</w:t>
            </w:r>
          </w:p>
        </w:tc>
        <w:tc>
          <w:tcPr>
            <w:tcW w:w="2052" w:type="dxa"/>
          </w:tcPr>
          <w:p w14:paraId="04C20ACE" w14:textId="77777777" w:rsidR="00035E5B" w:rsidRPr="004C0FBF" w:rsidRDefault="00CF5D30">
            <w:pPr>
              <w:widowControl/>
              <w:rPr>
                <w:bCs/>
              </w:rPr>
            </w:pPr>
            <w:r w:rsidRPr="004C0FBF">
              <w:rPr>
                <w:bCs/>
                <w:lang w:eastAsia="zh-CN" w:bidi="ar"/>
              </w:rPr>
              <w:t>Người dùng</w:t>
            </w:r>
          </w:p>
        </w:tc>
        <w:tc>
          <w:tcPr>
            <w:tcW w:w="4168" w:type="dxa"/>
          </w:tcPr>
          <w:p w14:paraId="23254519" w14:textId="77777777" w:rsidR="00035E5B" w:rsidRPr="004C0FBF" w:rsidRDefault="00CF5D30">
            <w:pPr>
              <w:rPr>
                <w:bCs/>
              </w:rPr>
            </w:pPr>
            <w:r w:rsidRPr="004C0FBF">
              <w:rPr>
                <w:rFonts w:eastAsia="SimSun"/>
                <w:bCs/>
                <w:iCs w:val="0"/>
                <w:color w:val="000000"/>
              </w:rPr>
              <w:t>Xác nhận thanh toán</w:t>
            </w:r>
          </w:p>
        </w:tc>
      </w:tr>
      <w:tr w:rsidR="00035E5B" w:rsidRPr="004C0FBF" w14:paraId="74AE46A7" w14:textId="77777777">
        <w:tc>
          <w:tcPr>
            <w:tcW w:w="1967" w:type="dxa"/>
          </w:tcPr>
          <w:p w14:paraId="7AF65731" w14:textId="77777777" w:rsidR="00035E5B" w:rsidRPr="004C0FBF" w:rsidRDefault="00CF5D30">
            <w:pPr>
              <w:jc w:val="center"/>
              <w:rPr>
                <w:b/>
              </w:rPr>
            </w:pPr>
            <w:r w:rsidRPr="004C0FBF">
              <w:rPr>
                <w:b/>
              </w:rPr>
              <w:t>Luồng sự kiện thay thế</w:t>
            </w:r>
          </w:p>
        </w:tc>
        <w:tc>
          <w:tcPr>
            <w:tcW w:w="852" w:type="dxa"/>
          </w:tcPr>
          <w:p w14:paraId="577BEE95" w14:textId="77777777" w:rsidR="00035E5B" w:rsidRPr="004C0FBF" w:rsidRDefault="00CF5D30">
            <w:pPr>
              <w:rPr>
                <w:b/>
              </w:rPr>
            </w:pPr>
            <w:r w:rsidRPr="004C0FBF">
              <w:rPr>
                <w:b/>
              </w:rPr>
              <w:t>1</w:t>
            </w:r>
          </w:p>
        </w:tc>
        <w:tc>
          <w:tcPr>
            <w:tcW w:w="2052" w:type="dxa"/>
          </w:tcPr>
          <w:p w14:paraId="487CA6AA" w14:textId="77777777" w:rsidR="00035E5B" w:rsidRPr="004C0FBF" w:rsidRDefault="00CF5D30">
            <w:pPr>
              <w:widowControl/>
              <w:rPr>
                <w:bCs/>
              </w:rPr>
            </w:pPr>
            <w:r w:rsidRPr="004C0FBF">
              <w:rPr>
                <w:bCs/>
                <w:lang w:eastAsia="zh-CN" w:bidi="ar"/>
              </w:rPr>
              <w:t>Hệ thống</w:t>
            </w:r>
          </w:p>
        </w:tc>
        <w:tc>
          <w:tcPr>
            <w:tcW w:w="4168" w:type="dxa"/>
          </w:tcPr>
          <w:p w14:paraId="7112AE1B" w14:textId="77777777" w:rsidR="00035E5B" w:rsidRPr="004C0FBF" w:rsidRDefault="00CF5D30">
            <w:pPr>
              <w:rPr>
                <w:bCs/>
              </w:rPr>
            </w:pPr>
            <w:r w:rsidRPr="004C0FBF">
              <w:rPr>
                <w:rFonts w:eastAsia="SimSun"/>
                <w:bCs/>
                <w:iCs w:val="0"/>
                <w:color w:val="000000"/>
              </w:rPr>
              <w:t>Nếu có lỗi trong quá trình xác nhận thanh toán thì hiển thị thông báo lỗi và quay lại quá trình nhập thông tin thanh toán</w:t>
            </w:r>
          </w:p>
        </w:tc>
      </w:tr>
      <w:tr w:rsidR="00035E5B" w:rsidRPr="004C0FBF" w14:paraId="158E4B1F" w14:textId="77777777">
        <w:trPr>
          <w:trHeight w:val="1173"/>
        </w:trPr>
        <w:tc>
          <w:tcPr>
            <w:tcW w:w="1967" w:type="dxa"/>
          </w:tcPr>
          <w:p w14:paraId="5CD976D1" w14:textId="77777777" w:rsidR="00035E5B" w:rsidRPr="004C0FBF" w:rsidRDefault="00CF5D30">
            <w:pPr>
              <w:jc w:val="center"/>
              <w:rPr>
                <w:b/>
              </w:rPr>
            </w:pPr>
            <w:r w:rsidRPr="004C0FBF">
              <w:rPr>
                <w:b/>
              </w:rPr>
              <w:t>Hậu điều kiện</w:t>
            </w:r>
          </w:p>
        </w:tc>
        <w:tc>
          <w:tcPr>
            <w:tcW w:w="7072" w:type="dxa"/>
            <w:gridSpan w:val="3"/>
          </w:tcPr>
          <w:p w14:paraId="1DB01D66" w14:textId="77777777" w:rsidR="00035E5B" w:rsidRPr="004C0FBF" w:rsidRDefault="00CF5D30">
            <w:pPr>
              <w:pStyle w:val="NormalWeb"/>
              <w:widowControl/>
              <w:spacing w:before="80" w:beforeAutospacing="0" w:afterAutospacing="0" w:line="14" w:lineRule="atLeast"/>
              <w:rPr>
                <w:bCs/>
                <w:lang w:val="vi-VN"/>
              </w:rPr>
            </w:pPr>
            <w:r w:rsidRPr="004C0FBF">
              <w:rPr>
                <w:bCs/>
                <w:color w:val="000000"/>
                <w:sz w:val="28"/>
                <w:szCs w:val="28"/>
                <w:lang w:val="vi-VN"/>
              </w:rPr>
              <w:t>Sau khi kết thúc hoạt động:</w:t>
            </w:r>
          </w:p>
          <w:p w14:paraId="086493FF" w14:textId="77777777" w:rsidR="00035E5B" w:rsidRPr="004C0FBF" w:rsidRDefault="00CF5D30">
            <w:pPr>
              <w:pStyle w:val="NormalWeb"/>
              <w:widowControl/>
              <w:spacing w:before="80" w:beforeAutospacing="0" w:afterAutospacing="0" w:line="14" w:lineRule="atLeast"/>
              <w:rPr>
                <w:bCs/>
                <w:lang w:val="vi-VN"/>
              </w:rPr>
            </w:pPr>
            <w:r w:rsidRPr="004C0FBF">
              <w:rPr>
                <w:bCs/>
                <w:color w:val="000000"/>
                <w:sz w:val="28"/>
                <w:szCs w:val="28"/>
                <w:lang w:val="vi-VN"/>
              </w:rPr>
              <w:t>Người dùng đã hoàn tất quy trình thanh toán và nhận được xác nhận thanh toán</w:t>
            </w:r>
          </w:p>
        </w:tc>
      </w:tr>
    </w:tbl>
    <w:p w14:paraId="0EE4A18E" w14:textId="77777777" w:rsidR="00035E5B" w:rsidRPr="004C0FBF" w:rsidRDefault="00035E5B"/>
    <w:p w14:paraId="74168E63" w14:textId="77777777" w:rsidR="00035E5B" w:rsidRPr="004C0FBF" w:rsidRDefault="00CF5D30">
      <w:pPr>
        <w:pStyle w:val="Heading3"/>
        <w:rPr>
          <w:lang w:eastAsia="zh-CN"/>
        </w:rPr>
      </w:pPr>
      <w:bookmarkStart w:id="174" w:name="_Toc264"/>
      <w:bookmarkStart w:id="175" w:name="_Toc30891"/>
      <w:bookmarkStart w:id="176" w:name="_Toc168175738"/>
      <w:bookmarkStart w:id="177" w:name="_Toc168204780"/>
      <w:r w:rsidRPr="004C0FBF">
        <w:lastRenderedPageBreak/>
        <w:t xml:space="preserve">2.2.8. </w:t>
      </w:r>
      <w:r w:rsidRPr="004C0FBF">
        <w:rPr>
          <w:lang w:eastAsia="zh-CN"/>
        </w:rPr>
        <w:t>Use case Chăm sóc khách hàng</w:t>
      </w:r>
      <w:bookmarkEnd w:id="174"/>
      <w:bookmarkEnd w:id="175"/>
      <w:bookmarkEnd w:id="176"/>
      <w:bookmarkEnd w:id="177"/>
    </w:p>
    <w:p w14:paraId="206168F3" w14:textId="77777777" w:rsidR="00035E5B" w:rsidRPr="004C0FBF" w:rsidRDefault="00CF5D30" w:rsidP="007A3397">
      <w:pPr>
        <w:spacing w:line="312" w:lineRule="auto"/>
        <w:ind w:firstLine="720"/>
        <w:jc w:val="both"/>
      </w:pPr>
      <w:r w:rsidRPr="004C0FBF">
        <w:t>Với chức năng này thì quản trị viên có thể tư vấn những phản hồi mà khách hàng và thành viên phản hồi</w:t>
      </w:r>
    </w:p>
    <w:p w14:paraId="5403E4DA" w14:textId="77777777" w:rsidR="00035E5B" w:rsidRPr="004C0FBF" w:rsidRDefault="00CF5D30" w:rsidP="007A3397">
      <w:pPr>
        <w:spacing w:line="312" w:lineRule="auto"/>
        <w:ind w:firstLine="720"/>
        <w:jc w:val="both"/>
      </w:pPr>
      <w:r w:rsidRPr="004C0FBF">
        <w:t>Bên cạnh đó thành viên và khách hàng có thể phản hồi và xin tư vấn từ quản trị viên</w:t>
      </w:r>
    </w:p>
    <w:p w14:paraId="346F7057" w14:textId="3B415CD9" w:rsidR="00035E5B" w:rsidRPr="004C0FBF" w:rsidRDefault="0070294B">
      <w:pPr>
        <w:tabs>
          <w:tab w:val="left" w:pos="8252"/>
        </w:tabs>
      </w:pPr>
      <w:r w:rsidRPr="004C0FBF">
        <w:rPr>
          <w:noProof/>
        </w:rPr>
        <w:drawing>
          <wp:inline distT="0" distB="0" distL="0" distR="0" wp14:anchorId="5593BDB5" wp14:editId="1FE1B088">
            <wp:extent cx="3477110" cy="2248214"/>
            <wp:effectExtent l="0" t="0" r="0" b="0"/>
            <wp:docPr id="606225706" name="Picture 1" descr="A diagram of a person with a person's fig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225706" name="Picture 1" descr="A diagram of a person with a person's figure&#10;&#10;Description automatically generated"/>
                    <pic:cNvPicPr/>
                  </pic:nvPicPr>
                  <pic:blipFill>
                    <a:blip r:embed="rId31"/>
                    <a:stretch>
                      <a:fillRect/>
                    </a:stretch>
                  </pic:blipFill>
                  <pic:spPr>
                    <a:xfrm>
                      <a:off x="0" y="0"/>
                      <a:ext cx="3477110" cy="2248214"/>
                    </a:xfrm>
                    <a:prstGeom prst="rect">
                      <a:avLst/>
                    </a:prstGeom>
                  </pic:spPr>
                </pic:pic>
              </a:graphicData>
            </a:graphic>
          </wp:inline>
        </w:drawing>
      </w:r>
    </w:p>
    <w:p w14:paraId="323577B9" w14:textId="298B4A04" w:rsidR="00035E5B" w:rsidRPr="004C0FBF" w:rsidRDefault="00CF5D30" w:rsidP="00B50633">
      <w:pPr>
        <w:pStyle w:val="Heading5"/>
        <w:ind w:left="720"/>
      </w:pPr>
      <w:bookmarkStart w:id="178" w:name="_Toc168242488"/>
      <w:r w:rsidRPr="004C0FBF">
        <w:t>Hình 2.12. Sơ đồ minh hoạ use</w:t>
      </w:r>
      <w:r w:rsidR="007A3397" w:rsidRPr="004C0FBF">
        <w:t xml:space="preserve"> </w:t>
      </w:r>
      <w:r w:rsidRPr="004C0FBF">
        <w:t>case Chăm sóc khách hàng</w:t>
      </w:r>
      <w:bookmarkEnd w:id="178"/>
    </w:p>
    <w:p w14:paraId="2A096FD7" w14:textId="6C78C9B8" w:rsidR="00035E5B" w:rsidRPr="004C0FBF" w:rsidRDefault="00CF5D30">
      <w:r w:rsidRPr="004C0FBF">
        <w:t>-</w:t>
      </w:r>
      <w:r w:rsidR="007A3397" w:rsidRPr="004C0FBF">
        <w:t xml:space="preserve"> </w:t>
      </w:r>
      <w:r w:rsidRPr="004C0FBF">
        <w:t>Activity diagram của use</w:t>
      </w:r>
      <w:r w:rsidR="007A3397" w:rsidRPr="004C0FBF">
        <w:t xml:space="preserve"> </w:t>
      </w:r>
      <w:r w:rsidRPr="004C0FBF">
        <w:t>case chăm sóc khách hàng</w:t>
      </w:r>
    </w:p>
    <w:p w14:paraId="08B0AFF5" w14:textId="77777777" w:rsidR="00805ECF" w:rsidRDefault="00CF5D30" w:rsidP="00805ECF">
      <w:pPr>
        <w:tabs>
          <w:tab w:val="left" w:pos="8252"/>
        </w:tabs>
        <w:rPr>
          <w:lang w:val="en-US" w:eastAsia="zh-CN"/>
        </w:rPr>
      </w:pPr>
      <w:r w:rsidRPr="004C0FBF">
        <w:rPr>
          <w:noProof/>
        </w:rPr>
        <w:drawing>
          <wp:anchor distT="0" distB="0" distL="114300" distR="114300" simplePos="0" relativeHeight="251657216" behindDoc="0" locked="0" layoutInCell="1" allowOverlap="1" wp14:anchorId="1F85DDFF" wp14:editId="6DA244DE">
            <wp:simplePos x="0" y="0"/>
            <wp:positionH relativeFrom="margin">
              <wp:posOffset>-219075</wp:posOffset>
            </wp:positionH>
            <wp:positionV relativeFrom="paragraph">
              <wp:posOffset>47625</wp:posOffset>
            </wp:positionV>
            <wp:extent cx="6029325" cy="3881755"/>
            <wp:effectExtent l="0" t="0" r="5715" b="4445"/>
            <wp:wrapSquare wrapText="bothSides"/>
            <wp:docPr id="23579902" name="Picture 1" descr="A diagra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9902" name="Picture 1" descr="A diagram with text and words&#10;&#10;Description automatically generated with medium confidence"/>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6029325" cy="3881755"/>
                    </a:xfrm>
                    <a:prstGeom prst="rect">
                      <a:avLst/>
                    </a:prstGeom>
                  </pic:spPr>
                </pic:pic>
              </a:graphicData>
            </a:graphic>
          </wp:anchor>
        </w:drawing>
      </w:r>
    </w:p>
    <w:p w14:paraId="294D6BBE" w14:textId="77777777" w:rsidR="00805ECF" w:rsidRDefault="00805ECF" w:rsidP="00805ECF">
      <w:pPr>
        <w:tabs>
          <w:tab w:val="left" w:pos="8252"/>
        </w:tabs>
        <w:rPr>
          <w:lang w:eastAsia="zh-CN"/>
        </w:rPr>
      </w:pPr>
    </w:p>
    <w:p w14:paraId="6F2D463D" w14:textId="7D5B0EA3" w:rsidR="00035E5B" w:rsidRPr="004C0FBF" w:rsidRDefault="00CF5D30" w:rsidP="00805ECF">
      <w:pPr>
        <w:tabs>
          <w:tab w:val="left" w:pos="8252"/>
        </w:tabs>
      </w:pPr>
      <w:r w:rsidRPr="004C0FBF">
        <w:rPr>
          <w:lang w:eastAsia="zh-CN"/>
        </w:rPr>
        <w:t>-</w:t>
      </w:r>
      <w:r w:rsidR="007A3397" w:rsidRPr="004C0FBF">
        <w:rPr>
          <w:lang w:eastAsia="zh-CN"/>
        </w:rPr>
        <w:t xml:space="preserve"> </w:t>
      </w:r>
      <w:r w:rsidRPr="004C0FBF">
        <w:rPr>
          <w:lang w:eastAsia="zh-CN"/>
        </w:rPr>
        <w:t>Đặc tả use case chăm sóc khách hàng:</w:t>
      </w:r>
    </w:p>
    <w:tbl>
      <w:tblPr>
        <w:tblStyle w:val="TableGrid"/>
        <w:tblW w:w="9180" w:type="dxa"/>
        <w:tblLook w:val="04A0" w:firstRow="1" w:lastRow="0" w:firstColumn="1" w:lastColumn="0" w:noHBand="0" w:noVBand="1"/>
      </w:tblPr>
      <w:tblGrid>
        <w:gridCol w:w="1967"/>
        <w:gridCol w:w="1384"/>
        <w:gridCol w:w="1970"/>
        <w:gridCol w:w="3859"/>
      </w:tblGrid>
      <w:tr w:rsidR="00035E5B" w:rsidRPr="004C0FBF" w14:paraId="7F2D8635" w14:textId="77777777">
        <w:tc>
          <w:tcPr>
            <w:tcW w:w="1967" w:type="dxa"/>
          </w:tcPr>
          <w:p w14:paraId="36EC7A29" w14:textId="77777777" w:rsidR="00035E5B" w:rsidRPr="004C0FBF" w:rsidRDefault="00CF5D30">
            <w:pPr>
              <w:jc w:val="center"/>
              <w:rPr>
                <w:b/>
              </w:rPr>
            </w:pPr>
            <w:r w:rsidRPr="004C0FBF">
              <w:rPr>
                <w:rFonts w:eastAsia="SimSun"/>
                <w:b/>
                <w:iCs w:val="0"/>
                <w:color w:val="000000"/>
              </w:rPr>
              <w:t>UC</w:t>
            </w:r>
          </w:p>
        </w:tc>
        <w:tc>
          <w:tcPr>
            <w:tcW w:w="7213" w:type="dxa"/>
            <w:gridSpan w:val="3"/>
          </w:tcPr>
          <w:p w14:paraId="2917553B" w14:textId="5FE71A65" w:rsidR="00035E5B" w:rsidRPr="004C0FBF" w:rsidRDefault="00CF5D30">
            <w:pPr>
              <w:rPr>
                <w:bCs/>
              </w:rPr>
            </w:pPr>
            <w:r w:rsidRPr="004C0FBF">
              <w:rPr>
                <w:rFonts w:eastAsia="SimSun"/>
                <w:bCs/>
                <w:iCs w:val="0"/>
                <w:color w:val="000000"/>
              </w:rPr>
              <w:t>Use</w:t>
            </w:r>
            <w:r w:rsidR="007A3397" w:rsidRPr="004C0FBF">
              <w:rPr>
                <w:rFonts w:eastAsia="SimSun"/>
                <w:bCs/>
                <w:iCs w:val="0"/>
                <w:color w:val="000000"/>
              </w:rPr>
              <w:t xml:space="preserve"> </w:t>
            </w:r>
            <w:r w:rsidRPr="004C0FBF">
              <w:rPr>
                <w:rFonts w:eastAsia="SimSun"/>
                <w:bCs/>
                <w:iCs w:val="0"/>
                <w:color w:val="000000"/>
              </w:rPr>
              <w:t xml:space="preserve">case </w:t>
            </w:r>
            <w:r w:rsidRPr="004C0FBF">
              <w:rPr>
                <w:lang w:eastAsia="zh-CN"/>
              </w:rPr>
              <w:t>chăm sóc khách hàng</w:t>
            </w:r>
          </w:p>
        </w:tc>
      </w:tr>
      <w:tr w:rsidR="00035E5B" w:rsidRPr="004C0FBF" w14:paraId="310E3632" w14:textId="77777777">
        <w:tc>
          <w:tcPr>
            <w:tcW w:w="1967" w:type="dxa"/>
          </w:tcPr>
          <w:p w14:paraId="10828DED" w14:textId="77777777" w:rsidR="00035E5B" w:rsidRPr="004C0FBF" w:rsidRDefault="00CF5D30">
            <w:pPr>
              <w:jc w:val="center"/>
              <w:rPr>
                <w:b/>
              </w:rPr>
            </w:pPr>
            <w:r w:rsidRPr="004C0FBF">
              <w:rPr>
                <w:rFonts w:eastAsia="SimSun"/>
                <w:b/>
                <w:iCs w:val="0"/>
                <w:color w:val="000000"/>
              </w:rPr>
              <w:t>Tác nhân</w:t>
            </w:r>
          </w:p>
        </w:tc>
        <w:tc>
          <w:tcPr>
            <w:tcW w:w="7213" w:type="dxa"/>
            <w:gridSpan w:val="3"/>
          </w:tcPr>
          <w:p w14:paraId="7B8B7B82" w14:textId="77777777" w:rsidR="00035E5B" w:rsidRPr="004C0FBF" w:rsidRDefault="00CF5D30">
            <w:pPr>
              <w:rPr>
                <w:bCs/>
              </w:rPr>
            </w:pPr>
            <w:r w:rsidRPr="004C0FBF">
              <w:rPr>
                <w:rFonts w:eastAsia="SimSun"/>
                <w:bCs/>
                <w:iCs w:val="0"/>
                <w:color w:val="000000"/>
              </w:rPr>
              <w:t>Người dùng và quản trị viên</w:t>
            </w:r>
          </w:p>
        </w:tc>
      </w:tr>
      <w:tr w:rsidR="00035E5B" w:rsidRPr="004C0FBF" w14:paraId="455B496F" w14:textId="77777777">
        <w:tc>
          <w:tcPr>
            <w:tcW w:w="1967" w:type="dxa"/>
          </w:tcPr>
          <w:p w14:paraId="0941DB55" w14:textId="77777777" w:rsidR="00035E5B" w:rsidRPr="004C0FBF" w:rsidRDefault="00CF5D30">
            <w:pPr>
              <w:jc w:val="center"/>
              <w:rPr>
                <w:b/>
                <w:u w:val="single"/>
              </w:rPr>
            </w:pPr>
            <w:r w:rsidRPr="004C0FBF">
              <w:rPr>
                <w:b/>
              </w:rPr>
              <w:t>Mô tả</w:t>
            </w:r>
          </w:p>
        </w:tc>
        <w:tc>
          <w:tcPr>
            <w:tcW w:w="7213" w:type="dxa"/>
            <w:gridSpan w:val="3"/>
          </w:tcPr>
          <w:p w14:paraId="3E880413" w14:textId="77777777" w:rsidR="00035E5B" w:rsidRPr="004C0FBF" w:rsidRDefault="00CF5D30">
            <w:pPr>
              <w:pStyle w:val="NormalWeb"/>
              <w:widowControl/>
              <w:spacing w:before="80" w:beforeAutospacing="0" w:afterAutospacing="0" w:line="14" w:lineRule="atLeast"/>
              <w:rPr>
                <w:bCs/>
                <w:lang w:val="vi-VN"/>
              </w:rPr>
            </w:pPr>
            <w:r w:rsidRPr="004C0FBF">
              <w:rPr>
                <w:bCs/>
                <w:color w:val="000000"/>
                <w:sz w:val="28"/>
                <w:szCs w:val="28"/>
                <w:lang w:val="vi-VN"/>
              </w:rPr>
              <w:t>Người dùng - chức năng này để phản ánh về sản phẩm hoặc dịch vụ</w:t>
            </w:r>
          </w:p>
          <w:p w14:paraId="03112F96" w14:textId="77777777" w:rsidR="00035E5B" w:rsidRPr="004C0FBF" w:rsidRDefault="00CF5D30">
            <w:pPr>
              <w:pStyle w:val="NormalWeb"/>
              <w:widowControl/>
              <w:spacing w:before="80" w:beforeAutospacing="0" w:afterAutospacing="0" w:line="14" w:lineRule="atLeast"/>
              <w:rPr>
                <w:bCs/>
                <w:sz w:val="28"/>
                <w:szCs w:val="28"/>
                <w:lang w:val="vi-VN"/>
              </w:rPr>
            </w:pPr>
            <w:r w:rsidRPr="004C0FBF">
              <w:rPr>
                <w:bCs/>
                <w:color w:val="000000"/>
                <w:sz w:val="28"/>
                <w:szCs w:val="28"/>
                <w:lang w:val="vi-VN"/>
              </w:rPr>
              <w:t>Quản trị viên- ghi nhận phản ánh của khách hàng và xử lí yêu cầu</w:t>
            </w:r>
          </w:p>
        </w:tc>
      </w:tr>
      <w:tr w:rsidR="00035E5B" w:rsidRPr="004C0FBF" w14:paraId="7D682E4B" w14:textId="77777777">
        <w:trPr>
          <w:trHeight w:val="1368"/>
        </w:trPr>
        <w:tc>
          <w:tcPr>
            <w:tcW w:w="1967" w:type="dxa"/>
          </w:tcPr>
          <w:p w14:paraId="5A1D0D27" w14:textId="77777777" w:rsidR="00035E5B" w:rsidRPr="004C0FBF" w:rsidRDefault="00CF5D30">
            <w:pPr>
              <w:jc w:val="center"/>
              <w:rPr>
                <w:b/>
              </w:rPr>
            </w:pPr>
            <w:r w:rsidRPr="004C0FBF">
              <w:rPr>
                <w:b/>
              </w:rPr>
              <w:t>Sự kiện kích hoạt chức năng</w:t>
            </w:r>
          </w:p>
        </w:tc>
        <w:tc>
          <w:tcPr>
            <w:tcW w:w="7213" w:type="dxa"/>
            <w:gridSpan w:val="3"/>
          </w:tcPr>
          <w:p w14:paraId="278E7C3E" w14:textId="77777777" w:rsidR="00035E5B" w:rsidRPr="004C0FBF" w:rsidRDefault="00CF5D30">
            <w:pPr>
              <w:pStyle w:val="NormalWeb"/>
              <w:widowControl/>
              <w:spacing w:before="80" w:beforeAutospacing="0" w:afterAutospacing="0" w:line="14" w:lineRule="atLeast"/>
              <w:rPr>
                <w:bCs/>
                <w:lang w:val="vi-VN"/>
              </w:rPr>
            </w:pPr>
            <w:r w:rsidRPr="004C0FBF">
              <w:rPr>
                <w:bCs/>
                <w:color w:val="000000"/>
                <w:sz w:val="28"/>
                <w:szCs w:val="28"/>
                <w:lang w:val="vi-VN"/>
              </w:rPr>
              <w:t>Khách hàng yêu cầu tư vấn hoặc phản ánh</w:t>
            </w:r>
          </w:p>
          <w:p w14:paraId="20411FA8" w14:textId="77777777" w:rsidR="00035E5B" w:rsidRPr="004C0FBF" w:rsidRDefault="00CF5D30">
            <w:pPr>
              <w:pStyle w:val="NormalWeb"/>
              <w:widowControl/>
              <w:spacing w:before="80" w:beforeAutospacing="0" w:afterAutospacing="0" w:line="14" w:lineRule="atLeast"/>
              <w:rPr>
                <w:bCs/>
                <w:sz w:val="28"/>
                <w:szCs w:val="28"/>
                <w:lang w:val="vi-VN"/>
              </w:rPr>
            </w:pPr>
            <w:r w:rsidRPr="004C0FBF">
              <w:rPr>
                <w:bCs/>
                <w:color w:val="000000"/>
                <w:sz w:val="28"/>
                <w:szCs w:val="28"/>
                <w:lang w:val="vi-VN"/>
              </w:rPr>
              <w:t>Quản trị viên</w:t>
            </w:r>
          </w:p>
        </w:tc>
      </w:tr>
      <w:tr w:rsidR="00035E5B" w:rsidRPr="004C0FBF" w14:paraId="5C0C5A14" w14:textId="77777777">
        <w:trPr>
          <w:trHeight w:val="476"/>
        </w:trPr>
        <w:tc>
          <w:tcPr>
            <w:tcW w:w="1967" w:type="dxa"/>
          </w:tcPr>
          <w:p w14:paraId="20C4F147" w14:textId="77777777" w:rsidR="00035E5B" w:rsidRPr="004C0FBF" w:rsidRDefault="00CF5D30">
            <w:pPr>
              <w:jc w:val="center"/>
              <w:rPr>
                <w:b/>
              </w:rPr>
            </w:pPr>
            <w:r w:rsidRPr="004C0FBF">
              <w:rPr>
                <w:b/>
              </w:rPr>
              <w:t>Tiền điều kiện</w:t>
            </w:r>
          </w:p>
        </w:tc>
        <w:tc>
          <w:tcPr>
            <w:tcW w:w="7213" w:type="dxa"/>
            <w:gridSpan w:val="3"/>
          </w:tcPr>
          <w:p w14:paraId="3E68F85A" w14:textId="77777777" w:rsidR="00035E5B" w:rsidRPr="004C0FBF" w:rsidRDefault="00CF5D30">
            <w:pPr>
              <w:rPr>
                <w:bCs/>
              </w:rPr>
            </w:pPr>
            <w:r w:rsidRPr="004C0FBF">
              <w:rPr>
                <w:rFonts w:eastAsia="SimSun"/>
                <w:bCs/>
                <w:iCs w:val="0"/>
                <w:color w:val="000000"/>
              </w:rPr>
              <w:t>Khách hàng truy cập vào hệ thống và chọn chức năng tư vấn và hỗ trợ</w:t>
            </w:r>
          </w:p>
        </w:tc>
      </w:tr>
      <w:tr w:rsidR="00035E5B" w:rsidRPr="004C0FBF" w14:paraId="6B1B8C60" w14:textId="77777777">
        <w:tc>
          <w:tcPr>
            <w:tcW w:w="1967" w:type="dxa"/>
            <w:vMerge w:val="restart"/>
          </w:tcPr>
          <w:p w14:paraId="60E892BF" w14:textId="77777777" w:rsidR="00035E5B" w:rsidRPr="004C0FBF" w:rsidRDefault="00CF5D30">
            <w:pPr>
              <w:jc w:val="center"/>
              <w:rPr>
                <w:b/>
              </w:rPr>
            </w:pPr>
            <w:r w:rsidRPr="004C0FBF">
              <w:rPr>
                <w:rFonts w:eastAsia="SimSun"/>
                <w:b/>
                <w:iCs w:val="0"/>
                <w:color w:val="000000"/>
              </w:rPr>
              <w:t>Luồng sự kiện chính</w:t>
            </w:r>
          </w:p>
        </w:tc>
        <w:tc>
          <w:tcPr>
            <w:tcW w:w="1384" w:type="dxa"/>
          </w:tcPr>
          <w:p w14:paraId="55528F4A" w14:textId="77777777" w:rsidR="00035E5B" w:rsidRPr="004C0FBF" w:rsidRDefault="00CF5D30">
            <w:pPr>
              <w:jc w:val="center"/>
              <w:rPr>
                <w:b/>
              </w:rPr>
            </w:pPr>
            <w:r w:rsidRPr="004C0FBF">
              <w:rPr>
                <w:b/>
              </w:rPr>
              <w:t>#</w:t>
            </w:r>
          </w:p>
        </w:tc>
        <w:tc>
          <w:tcPr>
            <w:tcW w:w="1970" w:type="dxa"/>
          </w:tcPr>
          <w:p w14:paraId="5B4FE4EB" w14:textId="77777777" w:rsidR="00035E5B" w:rsidRPr="004C0FBF" w:rsidRDefault="00CF5D30">
            <w:pPr>
              <w:rPr>
                <w:b/>
              </w:rPr>
            </w:pPr>
            <w:r w:rsidRPr="004C0FBF">
              <w:rPr>
                <w:b/>
              </w:rPr>
              <w:t>Thực hiện bởi</w:t>
            </w:r>
          </w:p>
        </w:tc>
        <w:tc>
          <w:tcPr>
            <w:tcW w:w="3859" w:type="dxa"/>
          </w:tcPr>
          <w:p w14:paraId="230DFFD0" w14:textId="77777777" w:rsidR="00035E5B" w:rsidRPr="004C0FBF" w:rsidRDefault="00CF5D30">
            <w:pPr>
              <w:rPr>
                <w:b/>
              </w:rPr>
            </w:pPr>
            <w:r w:rsidRPr="004C0FBF">
              <w:rPr>
                <w:b/>
              </w:rPr>
              <w:t>Hành động</w:t>
            </w:r>
          </w:p>
        </w:tc>
      </w:tr>
      <w:tr w:rsidR="00035E5B" w:rsidRPr="004C0FBF" w14:paraId="2D3EC15A" w14:textId="77777777">
        <w:tc>
          <w:tcPr>
            <w:tcW w:w="1967" w:type="dxa"/>
            <w:vMerge/>
          </w:tcPr>
          <w:p w14:paraId="1AE53976" w14:textId="77777777" w:rsidR="00035E5B" w:rsidRPr="004C0FBF" w:rsidRDefault="00035E5B">
            <w:pPr>
              <w:jc w:val="center"/>
              <w:rPr>
                <w:b/>
              </w:rPr>
            </w:pPr>
          </w:p>
        </w:tc>
        <w:tc>
          <w:tcPr>
            <w:tcW w:w="1384" w:type="dxa"/>
          </w:tcPr>
          <w:p w14:paraId="66DA1DA3" w14:textId="77777777" w:rsidR="00035E5B" w:rsidRPr="004C0FBF" w:rsidRDefault="00CF5D30">
            <w:pPr>
              <w:jc w:val="center"/>
              <w:rPr>
                <w:b/>
              </w:rPr>
            </w:pPr>
            <w:r w:rsidRPr="004C0FBF">
              <w:rPr>
                <w:b/>
              </w:rPr>
              <w:t>1</w:t>
            </w:r>
          </w:p>
        </w:tc>
        <w:tc>
          <w:tcPr>
            <w:tcW w:w="1970" w:type="dxa"/>
          </w:tcPr>
          <w:p w14:paraId="58AFD1C7" w14:textId="77777777" w:rsidR="00035E5B" w:rsidRPr="004C0FBF" w:rsidRDefault="00CF5D30">
            <w:pPr>
              <w:rPr>
                <w:bCs/>
              </w:rPr>
            </w:pPr>
            <w:r w:rsidRPr="004C0FBF">
              <w:rPr>
                <w:bCs/>
              </w:rPr>
              <w:t>Người dùng</w:t>
            </w:r>
          </w:p>
        </w:tc>
        <w:tc>
          <w:tcPr>
            <w:tcW w:w="3859" w:type="dxa"/>
          </w:tcPr>
          <w:p w14:paraId="6C0F97C8" w14:textId="77777777" w:rsidR="00035E5B" w:rsidRPr="004C0FBF" w:rsidRDefault="00CF5D30">
            <w:pPr>
              <w:rPr>
                <w:bCs/>
              </w:rPr>
            </w:pPr>
            <w:r w:rsidRPr="004C0FBF">
              <w:rPr>
                <w:rFonts w:eastAsia="SimSun"/>
                <w:bCs/>
                <w:iCs w:val="0"/>
                <w:color w:val="000000"/>
              </w:rPr>
              <w:t>Chọn chức năng”tư vấn và hỗ trợ”</w:t>
            </w:r>
          </w:p>
        </w:tc>
      </w:tr>
      <w:tr w:rsidR="00035E5B" w:rsidRPr="004C0FBF" w14:paraId="64F919C9" w14:textId="77777777">
        <w:tc>
          <w:tcPr>
            <w:tcW w:w="1967" w:type="dxa"/>
            <w:vMerge/>
          </w:tcPr>
          <w:p w14:paraId="5B8C7089" w14:textId="77777777" w:rsidR="00035E5B" w:rsidRPr="004C0FBF" w:rsidRDefault="00035E5B">
            <w:pPr>
              <w:jc w:val="center"/>
              <w:rPr>
                <w:b/>
              </w:rPr>
            </w:pPr>
          </w:p>
        </w:tc>
        <w:tc>
          <w:tcPr>
            <w:tcW w:w="1384" w:type="dxa"/>
          </w:tcPr>
          <w:p w14:paraId="35C6259E" w14:textId="77777777" w:rsidR="00035E5B" w:rsidRPr="004C0FBF" w:rsidRDefault="00CF5D30">
            <w:pPr>
              <w:jc w:val="center"/>
              <w:rPr>
                <w:b/>
              </w:rPr>
            </w:pPr>
            <w:r w:rsidRPr="004C0FBF">
              <w:rPr>
                <w:b/>
              </w:rPr>
              <w:t>2</w:t>
            </w:r>
          </w:p>
        </w:tc>
        <w:tc>
          <w:tcPr>
            <w:tcW w:w="1970" w:type="dxa"/>
          </w:tcPr>
          <w:p w14:paraId="0D9DDCD1" w14:textId="77777777" w:rsidR="00035E5B" w:rsidRPr="004C0FBF" w:rsidRDefault="00CF5D30">
            <w:pPr>
              <w:rPr>
                <w:bCs/>
              </w:rPr>
            </w:pPr>
            <w:r w:rsidRPr="004C0FBF">
              <w:rPr>
                <w:bCs/>
              </w:rPr>
              <w:t>Người dùng</w:t>
            </w:r>
          </w:p>
        </w:tc>
        <w:tc>
          <w:tcPr>
            <w:tcW w:w="3859" w:type="dxa"/>
          </w:tcPr>
          <w:p w14:paraId="7C2CFD29" w14:textId="77777777" w:rsidR="00035E5B" w:rsidRPr="004C0FBF" w:rsidRDefault="00CF5D30">
            <w:pPr>
              <w:rPr>
                <w:bCs/>
              </w:rPr>
            </w:pPr>
            <w:r w:rsidRPr="004C0FBF">
              <w:rPr>
                <w:rFonts w:eastAsia="SimSun"/>
                <w:bCs/>
                <w:iCs w:val="0"/>
                <w:color w:val="000000"/>
              </w:rPr>
              <w:t>Viết phản ánh hoặc xin tư vấn</w:t>
            </w:r>
          </w:p>
        </w:tc>
      </w:tr>
      <w:tr w:rsidR="00035E5B" w:rsidRPr="004C0FBF" w14:paraId="6BA213C3" w14:textId="77777777">
        <w:trPr>
          <w:trHeight w:val="714"/>
        </w:trPr>
        <w:tc>
          <w:tcPr>
            <w:tcW w:w="1967" w:type="dxa"/>
            <w:vMerge/>
          </w:tcPr>
          <w:p w14:paraId="435F12A7" w14:textId="77777777" w:rsidR="00035E5B" w:rsidRPr="004C0FBF" w:rsidRDefault="00035E5B">
            <w:pPr>
              <w:jc w:val="center"/>
              <w:rPr>
                <w:b/>
              </w:rPr>
            </w:pPr>
          </w:p>
        </w:tc>
        <w:tc>
          <w:tcPr>
            <w:tcW w:w="1384" w:type="dxa"/>
          </w:tcPr>
          <w:p w14:paraId="315B7A51" w14:textId="77777777" w:rsidR="00035E5B" w:rsidRPr="004C0FBF" w:rsidRDefault="00CF5D30">
            <w:pPr>
              <w:jc w:val="center"/>
              <w:rPr>
                <w:b/>
              </w:rPr>
            </w:pPr>
            <w:r w:rsidRPr="004C0FBF">
              <w:rPr>
                <w:b/>
              </w:rPr>
              <w:t>3</w:t>
            </w:r>
          </w:p>
        </w:tc>
        <w:tc>
          <w:tcPr>
            <w:tcW w:w="1970" w:type="dxa"/>
          </w:tcPr>
          <w:p w14:paraId="1D70539D" w14:textId="77777777" w:rsidR="00035E5B" w:rsidRPr="004C0FBF" w:rsidRDefault="00CF5D30">
            <w:pPr>
              <w:widowControl/>
              <w:rPr>
                <w:bCs/>
              </w:rPr>
            </w:pPr>
            <w:r w:rsidRPr="004C0FBF">
              <w:rPr>
                <w:bCs/>
                <w:lang w:eastAsia="zh-CN" w:bidi="ar"/>
              </w:rPr>
              <w:t>Người dùng</w:t>
            </w:r>
          </w:p>
          <w:p w14:paraId="79446DDF" w14:textId="77777777" w:rsidR="00035E5B" w:rsidRPr="004C0FBF" w:rsidRDefault="00035E5B">
            <w:pPr>
              <w:rPr>
                <w:bCs/>
              </w:rPr>
            </w:pPr>
          </w:p>
        </w:tc>
        <w:tc>
          <w:tcPr>
            <w:tcW w:w="3859" w:type="dxa"/>
          </w:tcPr>
          <w:p w14:paraId="5137FAEC" w14:textId="77777777" w:rsidR="00035E5B" w:rsidRPr="004C0FBF" w:rsidRDefault="00CF5D30">
            <w:pPr>
              <w:rPr>
                <w:bCs/>
              </w:rPr>
            </w:pPr>
            <w:r w:rsidRPr="004C0FBF">
              <w:rPr>
                <w:rFonts w:eastAsia="SimSun"/>
                <w:bCs/>
                <w:iCs w:val="0"/>
                <w:color w:val="000000"/>
              </w:rPr>
              <w:t>Nhấn gửi</w:t>
            </w:r>
          </w:p>
        </w:tc>
      </w:tr>
      <w:tr w:rsidR="00035E5B" w:rsidRPr="004C0FBF" w14:paraId="533CF1C6" w14:textId="77777777">
        <w:trPr>
          <w:trHeight w:val="511"/>
        </w:trPr>
        <w:tc>
          <w:tcPr>
            <w:tcW w:w="1967" w:type="dxa"/>
            <w:vMerge/>
          </w:tcPr>
          <w:p w14:paraId="43DD0C7C" w14:textId="77777777" w:rsidR="00035E5B" w:rsidRPr="004C0FBF" w:rsidRDefault="00035E5B">
            <w:pPr>
              <w:jc w:val="center"/>
              <w:rPr>
                <w:b/>
              </w:rPr>
            </w:pPr>
          </w:p>
        </w:tc>
        <w:tc>
          <w:tcPr>
            <w:tcW w:w="1384" w:type="dxa"/>
          </w:tcPr>
          <w:p w14:paraId="1234D993" w14:textId="77777777" w:rsidR="00035E5B" w:rsidRPr="004C0FBF" w:rsidRDefault="00CF5D30">
            <w:pPr>
              <w:jc w:val="center"/>
              <w:rPr>
                <w:b/>
              </w:rPr>
            </w:pPr>
            <w:r w:rsidRPr="004C0FBF">
              <w:rPr>
                <w:b/>
              </w:rPr>
              <w:t>4</w:t>
            </w:r>
          </w:p>
        </w:tc>
        <w:tc>
          <w:tcPr>
            <w:tcW w:w="1970" w:type="dxa"/>
          </w:tcPr>
          <w:p w14:paraId="108B9ECB" w14:textId="77777777" w:rsidR="00035E5B" w:rsidRPr="004C0FBF" w:rsidRDefault="00CF5D30">
            <w:pPr>
              <w:rPr>
                <w:bCs/>
              </w:rPr>
            </w:pPr>
            <w:r w:rsidRPr="004C0FBF">
              <w:rPr>
                <w:bCs/>
              </w:rPr>
              <w:t>Quản trị viên</w:t>
            </w:r>
          </w:p>
        </w:tc>
        <w:tc>
          <w:tcPr>
            <w:tcW w:w="3859" w:type="dxa"/>
          </w:tcPr>
          <w:p w14:paraId="575782AC" w14:textId="77777777" w:rsidR="00035E5B" w:rsidRPr="004C0FBF" w:rsidRDefault="00CF5D30">
            <w:pPr>
              <w:rPr>
                <w:bCs/>
              </w:rPr>
            </w:pPr>
            <w:r w:rsidRPr="004C0FBF">
              <w:rPr>
                <w:rFonts w:eastAsia="SimSun"/>
                <w:bCs/>
                <w:iCs w:val="0"/>
                <w:color w:val="000000"/>
              </w:rPr>
              <w:t>Check và phản hồi lại khách hàng</w:t>
            </w:r>
          </w:p>
        </w:tc>
      </w:tr>
      <w:tr w:rsidR="00035E5B" w:rsidRPr="004C0FBF" w14:paraId="3344705A" w14:textId="77777777">
        <w:trPr>
          <w:trHeight w:val="726"/>
        </w:trPr>
        <w:tc>
          <w:tcPr>
            <w:tcW w:w="1967" w:type="dxa"/>
          </w:tcPr>
          <w:p w14:paraId="64142B58" w14:textId="77777777" w:rsidR="00035E5B" w:rsidRPr="004C0FBF" w:rsidRDefault="00CF5D30">
            <w:pPr>
              <w:jc w:val="center"/>
              <w:rPr>
                <w:b/>
              </w:rPr>
            </w:pPr>
            <w:r w:rsidRPr="004C0FBF">
              <w:rPr>
                <w:b/>
              </w:rPr>
              <w:t>Luồng sự kiện thay thế</w:t>
            </w:r>
          </w:p>
        </w:tc>
        <w:tc>
          <w:tcPr>
            <w:tcW w:w="1384" w:type="dxa"/>
          </w:tcPr>
          <w:p w14:paraId="74CFB6D1" w14:textId="77777777" w:rsidR="00035E5B" w:rsidRPr="004C0FBF" w:rsidRDefault="00CF5D30">
            <w:pPr>
              <w:jc w:val="center"/>
              <w:rPr>
                <w:b/>
              </w:rPr>
            </w:pPr>
            <w:r w:rsidRPr="004C0FBF">
              <w:rPr>
                <w:b/>
              </w:rPr>
              <w:t>1</w:t>
            </w:r>
          </w:p>
        </w:tc>
        <w:tc>
          <w:tcPr>
            <w:tcW w:w="1970" w:type="dxa"/>
          </w:tcPr>
          <w:p w14:paraId="5FA566AF" w14:textId="77777777" w:rsidR="00035E5B" w:rsidRPr="004C0FBF" w:rsidRDefault="00CF5D30">
            <w:pPr>
              <w:widowControl/>
              <w:rPr>
                <w:bCs/>
              </w:rPr>
            </w:pPr>
            <w:r w:rsidRPr="004C0FBF">
              <w:rPr>
                <w:bCs/>
              </w:rPr>
              <w:t>Người dùng</w:t>
            </w:r>
          </w:p>
          <w:p w14:paraId="67614407" w14:textId="77777777" w:rsidR="00035E5B" w:rsidRPr="004C0FBF" w:rsidRDefault="00035E5B">
            <w:pPr>
              <w:rPr>
                <w:bCs/>
              </w:rPr>
            </w:pPr>
          </w:p>
        </w:tc>
        <w:tc>
          <w:tcPr>
            <w:tcW w:w="3859" w:type="dxa"/>
          </w:tcPr>
          <w:p w14:paraId="197BB56F" w14:textId="77777777" w:rsidR="00035E5B" w:rsidRPr="004C0FBF" w:rsidRDefault="00CF5D30">
            <w:pPr>
              <w:pStyle w:val="NormalWeb"/>
              <w:widowControl/>
              <w:spacing w:before="80" w:beforeAutospacing="0" w:afterAutospacing="0" w:line="14" w:lineRule="atLeast"/>
              <w:rPr>
                <w:bCs/>
                <w:lang w:val="vi-VN"/>
              </w:rPr>
            </w:pPr>
            <w:r w:rsidRPr="004C0FBF">
              <w:rPr>
                <w:bCs/>
                <w:color w:val="000000"/>
                <w:sz w:val="28"/>
                <w:szCs w:val="28"/>
                <w:lang w:val="vi-VN"/>
              </w:rPr>
              <w:t>Không đồng tình và phản hồi lại tiếp</w:t>
            </w:r>
          </w:p>
          <w:p w14:paraId="39EC2496" w14:textId="77777777" w:rsidR="00035E5B" w:rsidRPr="004C0FBF" w:rsidRDefault="00035E5B">
            <w:pPr>
              <w:rPr>
                <w:bCs/>
              </w:rPr>
            </w:pPr>
          </w:p>
        </w:tc>
      </w:tr>
      <w:tr w:rsidR="00035E5B" w:rsidRPr="004C0FBF" w14:paraId="51D2EEAF" w14:textId="77777777">
        <w:trPr>
          <w:trHeight w:val="977"/>
        </w:trPr>
        <w:tc>
          <w:tcPr>
            <w:tcW w:w="1967" w:type="dxa"/>
          </w:tcPr>
          <w:p w14:paraId="6396E8B6" w14:textId="77777777" w:rsidR="00035E5B" w:rsidRPr="004C0FBF" w:rsidRDefault="00CF5D30">
            <w:pPr>
              <w:jc w:val="center"/>
              <w:rPr>
                <w:b/>
              </w:rPr>
            </w:pPr>
            <w:r w:rsidRPr="004C0FBF">
              <w:rPr>
                <w:rFonts w:eastAsia="SimSun"/>
                <w:b/>
                <w:iCs w:val="0"/>
                <w:color w:val="000000"/>
              </w:rPr>
              <w:t>Hậu điều kiện</w:t>
            </w:r>
          </w:p>
        </w:tc>
        <w:tc>
          <w:tcPr>
            <w:tcW w:w="7213" w:type="dxa"/>
            <w:gridSpan w:val="3"/>
          </w:tcPr>
          <w:p w14:paraId="2F6A7AEA" w14:textId="77777777" w:rsidR="00035E5B" w:rsidRPr="004C0FBF" w:rsidRDefault="00CF5D30">
            <w:pPr>
              <w:pStyle w:val="NormalWeb"/>
              <w:widowControl/>
              <w:spacing w:before="80" w:beforeAutospacing="0" w:afterAutospacing="0" w:line="14" w:lineRule="atLeast"/>
              <w:rPr>
                <w:lang w:val="vi-VN"/>
              </w:rPr>
            </w:pPr>
            <w:r w:rsidRPr="004C0FBF">
              <w:rPr>
                <w:color w:val="000000"/>
                <w:sz w:val="28"/>
                <w:szCs w:val="28"/>
                <w:lang w:val="vi-VN"/>
              </w:rPr>
              <w:t>Sau khi kết thúc hoạt động:</w:t>
            </w:r>
          </w:p>
          <w:p w14:paraId="22FA32F5" w14:textId="77777777" w:rsidR="00035E5B" w:rsidRPr="004C0FBF" w:rsidRDefault="00CF5D30">
            <w:pPr>
              <w:pStyle w:val="NormalWeb"/>
              <w:widowControl/>
              <w:spacing w:before="80" w:beforeAutospacing="0" w:afterAutospacing="0" w:line="14" w:lineRule="atLeast"/>
              <w:rPr>
                <w:lang w:val="vi-VN"/>
              </w:rPr>
            </w:pPr>
            <w:r w:rsidRPr="004C0FBF">
              <w:rPr>
                <w:color w:val="000000"/>
                <w:sz w:val="28"/>
                <w:szCs w:val="28"/>
                <w:lang w:val="vi-VN"/>
              </w:rPr>
              <w:t>Khách hàng được cung cấp thông tin từ quản trị viên</w:t>
            </w:r>
          </w:p>
          <w:p w14:paraId="7381B392" w14:textId="77777777" w:rsidR="00035E5B" w:rsidRPr="004C0FBF" w:rsidRDefault="00035E5B">
            <w:pPr>
              <w:pStyle w:val="NormalWeb"/>
              <w:widowControl/>
              <w:spacing w:before="80" w:beforeAutospacing="0" w:afterAutospacing="0" w:line="14" w:lineRule="atLeast"/>
              <w:rPr>
                <w:bCs/>
                <w:sz w:val="28"/>
                <w:szCs w:val="28"/>
                <w:lang w:val="vi-VN"/>
              </w:rPr>
            </w:pPr>
          </w:p>
        </w:tc>
      </w:tr>
    </w:tbl>
    <w:p w14:paraId="241B9926" w14:textId="77777777" w:rsidR="00035E5B" w:rsidRPr="004C0FBF" w:rsidRDefault="00035E5B">
      <w:pPr>
        <w:rPr>
          <w:lang w:eastAsia="zh-CN"/>
        </w:rPr>
      </w:pPr>
    </w:p>
    <w:p w14:paraId="51CF1E05" w14:textId="77777777" w:rsidR="00035E5B" w:rsidRPr="004C0FBF" w:rsidRDefault="00CF5D30">
      <w:pPr>
        <w:pStyle w:val="Heading3"/>
      </w:pPr>
      <w:bookmarkStart w:id="179" w:name="_Toc31582"/>
      <w:bookmarkStart w:id="180" w:name="_Toc25264"/>
      <w:bookmarkStart w:id="181" w:name="_Toc168175739"/>
      <w:bookmarkStart w:id="182" w:name="_Toc168204781"/>
      <w:r w:rsidRPr="004C0FBF">
        <w:rPr>
          <w:lang w:eastAsia="zh-CN"/>
        </w:rPr>
        <w:lastRenderedPageBreak/>
        <w:t>2.2.9. Use case Q</w:t>
      </w:r>
      <w:r w:rsidRPr="004C0FBF">
        <w:t>uản lí thông tin cá nhân</w:t>
      </w:r>
      <w:bookmarkEnd w:id="179"/>
      <w:bookmarkEnd w:id="180"/>
      <w:bookmarkEnd w:id="181"/>
      <w:bookmarkEnd w:id="182"/>
    </w:p>
    <w:p w14:paraId="11BF9025" w14:textId="77777777" w:rsidR="00035E5B" w:rsidRPr="004C0FBF" w:rsidRDefault="00CF5D30" w:rsidP="007A3397">
      <w:pPr>
        <w:spacing w:line="312" w:lineRule="auto"/>
        <w:ind w:firstLine="720"/>
        <w:jc w:val="both"/>
      </w:pPr>
      <w:r w:rsidRPr="004C0FBF">
        <w:t>Chức năng này giúp người dùng (thành viên , quản trị viên) có dễ dàng thay đổi các thông tin cá nhân của bản thân như họ tên, mật khẩu, email, số điện thoại, địa chỉ,….</w:t>
      </w:r>
    </w:p>
    <w:p w14:paraId="7D09853F" w14:textId="77777777" w:rsidR="00035E5B" w:rsidRPr="004C0FBF" w:rsidRDefault="00CF5D30">
      <w:pPr>
        <w:ind w:firstLine="720"/>
      </w:pPr>
      <w:r w:rsidRPr="004C0FBF">
        <w:rPr>
          <w:noProof/>
        </w:rPr>
        <w:drawing>
          <wp:inline distT="0" distB="0" distL="0" distR="0" wp14:anchorId="0538F290" wp14:editId="74BE1FCD">
            <wp:extent cx="5238115" cy="1240155"/>
            <wp:effectExtent l="0" t="0" r="4445" b="9525"/>
            <wp:docPr id="1211904741" name="Picture 1" descr="A diagram of a person's relations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04741" name="Picture 1" descr="A diagram of a person's relationship&#10;&#10;Description automatically generated with medium confidence"/>
                    <pic:cNvPicPr>
                      <a:picLocks noChangeAspect="1"/>
                    </pic:cNvPicPr>
                  </pic:nvPicPr>
                  <pic:blipFill>
                    <a:blip r:embed="rId33"/>
                    <a:stretch>
                      <a:fillRect/>
                    </a:stretch>
                  </pic:blipFill>
                  <pic:spPr>
                    <a:xfrm>
                      <a:off x="0" y="0"/>
                      <a:ext cx="5368350" cy="1271090"/>
                    </a:xfrm>
                    <a:prstGeom prst="rect">
                      <a:avLst/>
                    </a:prstGeom>
                  </pic:spPr>
                </pic:pic>
              </a:graphicData>
            </a:graphic>
          </wp:inline>
        </w:drawing>
      </w:r>
    </w:p>
    <w:p w14:paraId="7149CFB9" w14:textId="3641BB86" w:rsidR="00035E5B" w:rsidRPr="004C0FBF" w:rsidRDefault="00CF5D30" w:rsidP="00B50633">
      <w:pPr>
        <w:pStyle w:val="Heading5"/>
        <w:ind w:left="720"/>
      </w:pPr>
      <w:bookmarkStart w:id="183" w:name="_Toc168242489"/>
      <w:r w:rsidRPr="004C0FBF">
        <w:t>Hình 2.13. Sơ đồ minh hoạ use</w:t>
      </w:r>
      <w:r w:rsidR="007A3397" w:rsidRPr="004C0FBF">
        <w:t xml:space="preserve"> </w:t>
      </w:r>
      <w:r w:rsidRPr="004C0FBF">
        <w:t>case quản lí thông tin cá nhân</w:t>
      </w:r>
      <w:bookmarkEnd w:id="183"/>
    </w:p>
    <w:p w14:paraId="654413FA" w14:textId="7CC958BD" w:rsidR="00035E5B" w:rsidRPr="004C0FBF" w:rsidRDefault="00CF5D30">
      <w:r w:rsidRPr="004C0FBF">
        <w:t>-</w:t>
      </w:r>
      <w:r w:rsidR="007A3397" w:rsidRPr="004C0FBF">
        <w:t xml:space="preserve"> </w:t>
      </w:r>
      <w:r w:rsidRPr="004C0FBF">
        <w:t>Activity diagram của use</w:t>
      </w:r>
      <w:r w:rsidR="007A3397" w:rsidRPr="004C0FBF">
        <w:t xml:space="preserve"> </w:t>
      </w:r>
      <w:r w:rsidRPr="004C0FBF">
        <w:t>case quản lí thông tin cá nhân</w:t>
      </w:r>
    </w:p>
    <w:p w14:paraId="20C7E5C7" w14:textId="60CA304B" w:rsidR="00805ECF" w:rsidRDefault="00CF5D30">
      <w:r w:rsidRPr="004C0FBF">
        <w:rPr>
          <w:noProof/>
        </w:rPr>
        <w:drawing>
          <wp:inline distT="0" distB="0" distL="0" distR="0" wp14:anchorId="3CD70318" wp14:editId="1F9E80DE">
            <wp:extent cx="5712460" cy="4699000"/>
            <wp:effectExtent l="0" t="0" r="2540" b="6350"/>
            <wp:docPr id="58474746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47466" name="Picture 1" descr="A diagram of a diagram&#10;&#10;Description automatically generated"/>
                    <pic:cNvPicPr>
                      <a:picLocks noChangeAspect="1"/>
                    </pic:cNvPicPr>
                  </pic:nvPicPr>
                  <pic:blipFill>
                    <a:blip r:embed="rId34"/>
                    <a:stretch>
                      <a:fillRect/>
                    </a:stretch>
                  </pic:blipFill>
                  <pic:spPr>
                    <a:xfrm>
                      <a:off x="0" y="0"/>
                      <a:ext cx="5767767" cy="4744038"/>
                    </a:xfrm>
                    <a:prstGeom prst="rect">
                      <a:avLst/>
                    </a:prstGeom>
                  </pic:spPr>
                </pic:pic>
              </a:graphicData>
            </a:graphic>
          </wp:inline>
        </w:drawing>
      </w:r>
    </w:p>
    <w:p w14:paraId="0E7D5A46" w14:textId="77777777" w:rsidR="00CF5D30" w:rsidRDefault="00CF5D30">
      <w:pPr>
        <w:spacing w:before="0" w:after="0" w:line="240" w:lineRule="auto"/>
      </w:pPr>
      <w:r>
        <w:br w:type="page"/>
      </w:r>
    </w:p>
    <w:p w14:paraId="68EEDBB9" w14:textId="4876BEAA" w:rsidR="00035E5B" w:rsidRPr="004C0FBF" w:rsidRDefault="00CF5D30">
      <w:r w:rsidRPr="004C0FBF">
        <w:lastRenderedPageBreak/>
        <w:t>-</w:t>
      </w:r>
      <w:r w:rsidR="007A3397" w:rsidRPr="004C0FBF">
        <w:t xml:space="preserve"> </w:t>
      </w:r>
      <w:r w:rsidRPr="004C0FBF">
        <w:t xml:space="preserve">Đặc tả </w:t>
      </w:r>
      <w:r w:rsidRPr="004C0FBF">
        <w:rPr>
          <w:lang w:eastAsia="zh-CN"/>
        </w:rPr>
        <w:t>Use case Q</w:t>
      </w:r>
      <w:r w:rsidRPr="004C0FBF">
        <w:t>uản lí thông tin cá nhân:</w:t>
      </w:r>
    </w:p>
    <w:tbl>
      <w:tblPr>
        <w:tblStyle w:val="TableGrid"/>
        <w:tblW w:w="9180" w:type="dxa"/>
        <w:tblLook w:val="04A0" w:firstRow="1" w:lastRow="0" w:firstColumn="1" w:lastColumn="0" w:noHBand="0" w:noVBand="1"/>
      </w:tblPr>
      <w:tblGrid>
        <w:gridCol w:w="1967"/>
        <w:gridCol w:w="1384"/>
        <w:gridCol w:w="1970"/>
        <w:gridCol w:w="3859"/>
      </w:tblGrid>
      <w:tr w:rsidR="00035E5B" w:rsidRPr="004C0FBF" w14:paraId="31488F40" w14:textId="77777777">
        <w:tc>
          <w:tcPr>
            <w:tcW w:w="1967" w:type="dxa"/>
          </w:tcPr>
          <w:p w14:paraId="2E7040EB" w14:textId="77777777" w:rsidR="00035E5B" w:rsidRPr="004C0FBF" w:rsidRDefault="00CF5D30">
            <w:pPr>
              <w:jc w:val="center"/>
              <w:rPr>
                <w:b/>
              </w:rPr>
            </w:pPr>
            <w:r w:rsidRPr="004C0FBF">
              <w:rPr>
                <w:rFonts w:eastAsia="SimSun"/>
                <w:b/>
                <w:iCs w:val="0"/>
                <w:color w:val="000000"/>
              </w:rPr>
              <w:t>UC</w:t>
            </w:r>
          </w:p>
        </w:tc>
        <w:tc>
          <w:tcPr>
            <w:tcW w:w="7213" w:type="dxa"/>
            <w:gridSpan w:val="3"/>
          </w:tcPr>
          <w:p w14:paraId="237742C0" w14:textId="355AFA7B" w:rsidR="00035E5B" w:rsidRPr="004C0FBF" w:rsidRDefault="00CF5D30">
            <w:r w:rsidRPr="004C0FBF">
              <w:t>Use</w:t>
            </w:r>
            <w:r w:rsidR="007A3397" w:rsidRPr="004C0FBF">
              <w:t xml:space="preserve"> </w:t>
            </w:r>
            <w:r w:rsidRPr="004C0FBF">
              <w:t>case quản lí thông tin cá nhân</w:t>
            </w:r>
          </w:p>
        </w:tc>
      </w:tr>
      <w:tr w:rsidR="00035E5B" w:rsidRPr="004C0FBF" w14:paraId="68E7F791" w14:textId="77777777">
        <w:tc>
          <w:tcPr>
            <w:tcW w:w="1967" w:type="dxa"/>
          </w:tcPr>
          <w:p w14:paraId="47AC5960" w14:textId="77777777" w:rsidR="00035E5B" w:rsidRPr="004C0FBF" w:rsidRDefault="00CF5D30">
            <w:pPr>
              <w:jc w:val="center"/>
              <w:rPr>
                <w:b/>
              </w:rPr>
            </w:pPr>
            <w:r w:rsidRPr="004C0FBF">
              <w:rPr>
                <w:rFonts w:eastAsia="SimSun"/>
                <w:b/>
                <w:iCs w:val="0"/>
                <w:color w:val="000000"/>
              </w:rPr>
              <w:t>Tác nhân</w:t>
            </w:r>
          </w:p>
        </w:tc>
        <w:tc>
          <w:tcPr>
            <w:tcW w:w="7213" w:type="dxa"/>
            <w:gridSpan w:val="3"/>
          </w:tcPr>
          <w:p w14:paraId="39ED8A86" w14:textId="77777777" w:rsidR="00035E5B" w:rsidRPr="004C0FBF" w:rsidRDefault="00CF5D30">
            <w:r w:rsidRPr="004C0FBF">
              <w:t>Người dùng</w:t>
            </w:r>
          </w:p>
        </w:tc>
      </w:tr>
      <w:tr w:rsidR="00035E5B" w:rsidRPr="004C0FBF" w14:paraId="3EF822AD" w14:textId="77777777">
        <w:tc>
          <w:tcPr>
            <w:tcW w:w="1967" w:type="dxa"/>
          </w:tcPr>
          <w:p w14:paraId="26115B0E" w14:textId="77777777" w:rsidR="00035E5B" w:rsidRPr="004C0FBF" w:rsidRDefault="00CF5D30">
            <w:pPr>
              <w:jc w:val="center"/>
              <w:rPr>
                <w:b/>
                <w:u w:val="single"/>
              </w:rPr>
            </w:pPr>
            <w:r w:rsidRPr="004C0FBF">
              <w:rPr>
                <w:b/>
              </w:rPr>
              <w:t>Mô tả</w:t>
            </w:r>
          </w:p>
        </w:tc>
        <w:tc>
          <w:tcPr>
            <w:tcW w:w="7213" w:type="dxa"/>
            <w:gridSpan w:val="3"/>
          </w:tcPr>
          <w:p w14:paraId="02DEF8B6" w14:textId="77777777" w:rsidR="00035E5B" w:rsidRPr="004C0FBF" w:rsidRDefault="00CF5D30">
            <w:r w:rsidRPr="004C0FBF">
              <w:t>Người dùng chức năng này để chỉnh sửa thông tin cá nhân</w:t>
            </w:r>
          </w:p>
        </w:tc>
      </w:tr>
      <w:tr w:rsidR="00035E5B" w:rsidRPr="004C0FBF" w14:paraId="72763A18" w14:textId="77777777">
        <w:trPr>
          <w:trHeight w:val="1368"/>
        </w:trPr>
        <w:tc>
          <w:tcPr>
            <w:tcW w:w="1967" w:type="dxa"/>
          </w:tcPr>
          <w:p w14:paraId="50572868" w14:textId="77777777" w:rsidR="00035E5B" w:rsidRPr="004C0FBF" w:rsidRDefault="00CF5D30">
            <w:pPr>
              <w:jc w:val="center"/>
              <w:rPr>
                <w:b/>
              </w:rPr>
            </w:pPr>
            <w:r w:rsidRPr="004C0FBF">
              <w:rPr>
                <w:b/>
              </w:rPr>
              <w:t>Sự kiện kích hoạt chức năng</w:t>
            </w:r>
          </w:p>
        </w:tc>
        <w:tc>
          <w:tcPr>
            <w:tcW w:w="7213" w:type="dxa"/>
            <w:gridSpan w:val="3"/>
          </w:tcPr>
          <w:p w14:paraId="3AB5FB4B" w14:textId="77777777" w:rsidR="00035E5B" w:rsidRPr="004C0FBF" w:rsidRDefault="00CF5D30">
            <w:r w:rsidRPr="004C0FBF">
              <w:t>Người dùng truy cập vào hệ thống và chọn chức năng quản lí thông tin cá nhân</w:t>
            </w:r>
          </w:p>
        </w:tc>
      </w:tr>
      <w:tr w:rsidR="00035E5B" w:rsidRPr="004C0FBF" w14:paraId="35B36954" w14:textId="77777777">
        <w:trPr>
          <w:trHeight w:val="476"/>
        </w:trPr>
        <w:tc>
          <w:tcPr>
            <w:tcW w:w="1967" w:type="dxa"/>
          </w:tcPr>
          <w:p w14:paraId="3C9FA05B" w14:textId="77777777" w:rsidR="00035E5B" w:rsidRPr="004C0FBF" w:rsidRDefault="00CF5D30">
            <w:pPr>
              <w:jc w:val="center"/>
              <w:rPr>
                <w:b/>
              </w:rPr>
            </w:pPr>
            <w:r w:rsidRPr="004C0FBF">
              <w:rPr>
                <w:b/>
              </w:rPr>
              <w:t>Tiền điều kiện</w:t>
            </w:r>
          </w:p>
        </w:tc>
        <w:tc>
          <w:tcPr>
            <w:tcW w:w="7213" w:type="dxa"/>
            <w:gridSpan w:val="3"/>
          </w:tcPr>
          <w:p w14:paraId="52D7A3CA" w14:textId="77777777" w:rsidR="00035E5B" w:rsidRPr="004C0FBF" w:rsidRDefault="00CF5D30">
            <w:pPr>
              <w:rPr>
                <w:bCs/>
              </w:rPr>
            </w:pPr>
            <w:r w:rsidRPr="004C0FBF">
              <w:rPr>
                <w:rFonts w:eastAsia="SimSun"/>
                <w:bCs/>
                <w:iCs w:val="0"/>
                <w:color w:val="000000"/>
              </w:rPr>
              <w:t>Đã đăng nhập vào tài hoản trên website</w:t>
            </w:r>
          </w:p>
        </w:tc>
      </w:tr>
      <w:tr w:rsidR="00035E5B" w:rsidRPr="004C0FBF" w14:paraId="794F48EA" w14:textId="77777777">
        <w:tc>
          <w:tcPr>
            <w:tcW w:w="1967" w:type="dxa"/>
            <w:vMerge w:val="restart"/>
          </w:tcPr>
          <w:p w14:paraId="3EDC9967" w14:textId="77777777" w:rsidR="00035E5B" w:rsidRPr="004C0FBF" w:rsidRDefault="00CF5D30">
            <w:pPr>
              <w:jc w:val="center"/>
              <w:rPr>
                <w:b/>
              </w:rPr>
            </w:pPr>
            <w:r w:rsidRPr="004C0FBF">
              <w:rPr>
                <w:rFonts w:eastAsia="SimSun"/>
                <w:b/>
                <w:iCs w:val="0"/>
                <w:color w:val="000000"/>
              </w:rPr>
              <w:t>Luồng sự kiện chính</w:t>
            </w:r>
          </w:p>
        </w:tc>
        <w:tc>
          <w:tcPr>
            <w:tcW w:w="1384" w:type="dxa"/>
          </w:tcPr>
          <w:p w14:paraId="2FF5CEC0" w14:textId="77777777" w:rsidR="00035E5B" w:rsidRPr="004C0FBF" w:rsidRDefault="00CF5D30">
            <w:pPr>
              <w:jc w:val="center"/>
              <w:rPr>
                <w:b/>
              </w:rPr>
            </w:pPr>
            <w:r w:rsidRPr="004C0FBF">
              <w:rPr>
                <w:b/>
              </w:rPr>
              <w:t>#</w:t>
            </w:r>
          </w:p>
        </w:tc>
        <w:tc>
          <w:tcPr>
            <w:tcW w:w="1970" w:type="dxa"/>
          </w:tcPr>
          <w:p w14:paraId="0409566C" w14:textId="77777777" w:rsidR="00035E5B" w:rsidRPr="004C0FBF" w:rsidRDefault="00CF5D30">
            <w:pPr>
              <w:rPr>
                <w:b/>
              </w:rPr>
            </w:pPr>
            <w:r w:rsidRPr="004C0FBF">
              <w:rPr>
                <w:b/>
              </w:rPr>
              <w:t>Thực hiện bởi</w:t>
            </w:r>
          </w:p>
        </w:tc>
        <w:tc>
          <w:tcPr>
            <w:tcW w:w="3859" w:type="dxa"/>
          </w:tcPr>
          <w:p w14:paraId="75452953" w14:textId="77777777" w:rsidR="00035E5B" w:rsidRPr="004C0FBF" w:rsidRDefault="00CF5D30">
            <w:pPr>
              <w:rPr>
                <w:b/>
              </w:rPr>
            </w:pPr>
            <w:r w:rsidRPr="004C0FBF">
              <w:rPr>
                <w:b/>
              </w:rPr>
              <w:t>Hành động</w:t>
            </w:r>
          </w:p>
        </w:tc>
      </w:tr>
      <w:tr w:rsidR="00035E5B" w:rsidRPr="004C0FBF" w14:paraId="133AFD3F" w14:textId="77777777">
        <w:tc>
          <w:tcPr>
            <w:tcW w:w="1967" w:type="dxa"/>
            <w:vMerge/>
          </w:tcPr>
          <w:p w14:paraId="71AD2B45" w14:textId="77777777" w:rsidR="00035E5B" w:rsidRPr="004C0FBF" w:rsidRDefault="00035E5B">
            <w:pPr>
              <w:jc w:val="center"/>
              <w:rPr>
                <w:b/>
              </w:rPr>
            </w:pPr>
          </w:p>
        </w:tc>
        <w:tc>
          <w:tcPr>
            <w:tcW w:w="1384" w:type="dxa"/>
          </w:tcPr>
          <w:p w14:paraId="1B61F66C" w14:textId="77777777" w:rsidR="00035E5B" w:rsidRPr="004C0FBF" w:rsidRDefault="00CF5D30">
            <w:pPr>
              <w:jc w:val="center"/>
              <w:rPr>
                <w:b/>
              </w:rPr>
            </w:pPr>
            <w:r w:rsidRPr="004C0FBF">
              <w:rPr>
                <w:b/>
              </w:rPr>
              <w:t>1</w:t>
            </w:r>
          </w:p>
        </w:tc>
        <w:tc>
          <w:tcPr>
            <w:tcW w:w="1970" w:type="dxa"/>
          </w:tcPr>
          <w:p w14:paraId="1837468F" w14:textId="77777777" w:rsidR="00035E5B" w:rsidRPr="004C0FBF" w:rsidRDefault="00CF5D30">
            <w:r w:rsidRPr="004C0FBF">
              <w:t>Người dùng</w:t>
            </w:r>
          </w:p>
        </w:tc>
        <w:tc>
          <w:tcPr>
            <w:tcW w:w="3859" w:type="dxa"/>
          </w:tcPr>
          <w:p w14:paraId="1B9A8DB4" w14:textId="77777777" w:rsidR="00035E5B" w:rsidRPr="004C0FBF" w:rsidRDefault="00CF5D30">
            <w:r w:rsidRPr="004C0FBF">
              <w:t>Chọn chức năng quản lí thông tin cá nhân</w:t>
            </w:r>
          </w:p>
        </w:tc>
      </w:tr>
      <w:tr w:rsidR="00035E5B" w:rsidRPr="004C0FBF" w14:paraId="3CF80B1E" w14:textId="77777777">
        <w:tc>
          <w:tcPr>
            <w:tcW w:w="1967" w:type="dxa"/>
            <w:vMerge/>
          </w:tcPr>
          <w:p w14:paraId="59121EF8" w14:textId="77777777" w:rsidR="00035E5B" w:rsidRPr="004C0FBF" w:rsidRDefault="00035E5B">
            <w:pPr>
              <w:jc w:val="center"/>
              <w:rPr>
                <w:b/>
              </w:rPr>
            </w:pPr>
          </w:p>
        </w:tc>
        <w:tc>
          <w:tcPr>
            <w:tcW w:w="1384" w:type="dxa"/>
          </w:tcPr>
          <w:p w14:paraId="273AFC11" w14:textId="77777777" w:rsidR="00035E5B" w:rsidRPr="004C0FBF" w:rsidRDefault="00CF5D30">
            <w:pPr>
              <w:jc w:val="center"/>
              <w:rPr>
                <w:b/>
              </w:rPr>
            </w:pPr>
            <w:r w:rsidRPr="004C0FBF">
              <w:rPr>
                <w:b/>
              </w:rPr>
              <w:t>2</w:t>
            </w:r>
          </w:p>
        </w:tc>
        <w:tc>
          <w:tcPr>
            <w:tcW w:w="1970" w:type="dxa"/>
          </w:tcPr>
          <w:p w14:paraId="1CE4E834" w14:textId="77777777" w:rsidR="00035E5B" w:rsidRPr="004C0FBF" w:rsidRDefault="00CF5D30">
            <w:r w:rsidRPr="004C0FBF">
              <w:rPr>
                <w:lang w:eastAsia="zh-CN"/>
              </w:rPr>
              <w:t>Hệ thống</w:t>
            </w:r>
          </w:p>
          <w:p w14:paraId="14ACC612" w14:textId="77777777" w:rsidR="00035E5B" w:rsidRPr="004C0FBF" w:rsidRDefault="00035E5B"/>
        </w:tc>
        <w:tc>
          <w:tcPr>
            <w:tcW w:w="3859" w:type="dxa"/>
          </w:tcPr>
          <w:p w14:paraId="43375656" w14:textId="77777777" w:rsidR="00035E5B" w:rsidRPr="004C0FBF" w:rsidRDefault="00CF5D30">
            <w:r w:rsidRPr="004C0FBF">
              <w:t>Hiện thông tin cá nhân của người dùng</w:t>
            </w:r>
          </w:p>
        </w:tc>
      </w:tr>
      <w:tr w:rsidR="00035E5B" w:rsidRPr="004C0FBF" w14:paraId="2D501E39" w14:textId="77777777">
        <w:trPr>
          <w:trHeight w:val="90"/>
        </w:trPr>
        <w:tc>
          <w:tcPr>
            <w:tcW w:w="1967" w:type="dxa"/>
            <w:vMerge/>
          </w:tcPr>
          <w:p w14:paraId="12CF4AA1" w14:textId="77777777" w:rsidR="00035E5B" w:rsidRPr="004C0FBF" w:rsidRDefault="00035E5B">
            <w:pPr>
              <w:jc w:val="center"/>
              <w:rPr>
                <w:b/>
              </w:rPr>
            </w:pPr>
          </w:p>
        </w:tc>
        <w:tc>
          <w:tcPr>
            <w:tcW w:w="1384" w:type="dxa"/>
          </w:tcPr>
          <w:p w14:paraId="356EB5F7" w14:textId="77777777" w:rsidR="00035E5B" w:rsidRPr="004C0FBF" w:rsidRDefault="00CF5D30">
            <w:pPr>
              <w:jc w:val="center"/>
              <w:rPr>
                <w:b/>
              </w:rPr>
            </w:pPr>
            <w:r w:rsidRPr="004C0FBF">
              <w:rPr>
                <w:b/>
              </w:rPr>
              <w:t>3</w:t>
            </w:r>
          </w:p>
        </w:tc>
        <w:tc>
          <w:tcPr>
            <w:tcW w:w="1970" w:type="dxa"/>
          </w:tcPr>
          <w:p w14:paraId="73479666" w14:textId="77777777" w:rsidR="00035E5B" w:rsidRPr="004C0FBF" w:rsidRDefault="00CF5D30">
            <w:r w:rsidRPr="004C0FBF">
              <w:rPr>
                <w:lang w:eastAsia="zh-CN"/>
              </w:rPr>
              <w:t>Người dùng</w:t>
            </w:r>
          </w:p>
          <w:p w14:paraId="1C61C6CF" w14:textId="77777777" w:rsidR="00035E5B" w:rsidRPr="004C0FBF" w:rsidRDefault="00035E5B"/>
        </w:tc>
        <w:tc>
          <w:tcPr>
            <w:tcW w:w="3859" w:type="dxa"/>
          </w:tcPr>
          <w:p w14:paraId="6E14C17F" w14:textId="77777777" w:rsidR="00035E5B" w:rsidRPr="004C0FBF" w:rsidRDefault="00CF5D30">
            <w:r w:rsidRPr="004C0FBF">
              <w:t>Chỉnh sửa thông tin cá nhân nếu cần</w:t>
            </w:r>
          </w:p>
        </w:tc>
      </w:tr>
      <w:tr w:rsidR="00035E5B" w:rsidRPr="004C0FBF" w14:paraId="22B66A5E" w14:textId="77777777">
        <w:trPr>
          <w:trHeight w:val="1013"/>
        </w:trPr>
        <w:tc>
          <w:tcPr>
            <w:tcW w:w="1967" w:type="dxa"/>
            <w:vMerge/>
          </w:tcPr>
          <w:p w14:paraId="75A4388F" w14:textId="77777777" w:rsidR="00035E5B" w:rsidRPr="004C0FBF" w:rsidRDefault="00035E5B">
            <w:pPr>
              <w:jc w:val="center"/>
              <w:rPr>
                <w:b/>
              </w:rPr>
            </w:pPr>
          </w:p>
        </w:tc>
        <w:tc>
          <w:tcPr>
            <w:tcW w:w="1384" w:type="dxa"/>
          </w:tcPr>
          <w:p w14:paraId="381ACD92" w14:textId="77777777" w:rsidR="00035E5B" w:rsidRPr="004C0FBF" w:rsidRDefault="00CF5D30">
            <w:pPr>
              <w:jc w:val="center"/>
              <w:rPr>
                <w:b/>
              </w:rPr>
            </w:pPr>
            <w:r w:rsidRPr="004C0FBF">
              <w:rPr>
                <w:b/>
              </w:rPr>
              <w:t>4</w:t>
            </w:r>
          </w:p>
        </w:tc>
        <w:tc>
          <w:tcPr>
            <w:tcW w:w="1970" w:type="dxa"/>
          </w:tcPr>
          <w:p w14:paraId="774D2B2F" w14:textId="77777777" w:rsidR="00035E5B" w:rsidRPr="004C0FBF" w:rsidRDefault="00CF5D30">
            <w:r w:rsidRPr="004C0FBF">
              <w:t>Hệ thống</w:t>
            </w:r>
          </w:p>
        </w:tc>
        <w:tc>
          <w:tcPr>
            <w:tcW w:w="3859" w:type="dxa"/>
          </w:tcPr>
          <w:p w14:paraId="667E9F69" w14:textId="77777777" w:rsidR="00035E5B" w:rsidRPr="004C0FBF" w:rsidRDefault="00CF5D30">
            <w:r w:rsidRPr="004C0FBF">
              <w:t>Cập nhật thông tin cá nhân mới vào hệ thống</w:t>
            </w:r>
          </w:p>
        </w:tc>
      </w:tr>
      <w:tr w:rsidR="00035E5B" w:rsidRPr="004C0FBF" w14:paraId="4DA89CB0" w14:textId="77777777">
        <w:trPr>
          <w:trHeight w:val="949"/>
        </w:trPr>
        <w:tc>
          <w:tcPr>
            <w:tcW w:w="1967" w:type="dxa"/>
            <w:vMerge/>
          </w:tcPr>
          <w:p w14:paraId="4B1B6F37" w14:textId="77777777" w:rsidR="00035E5B" w:rsidRPr="004C0FBF" w:rsidRDefault="00035E5B">
            <w:pPr>
              <w:jc w:val="center"/>
              <w:rPr>
                <w:b/>
              </w:rPr>
            </w:pPr>
          </w:p>
        </w:tc>
        <w:tc>
          <w:tcPr>
            <w:tcW w:w="1384" w:type="dxa"/>
          </w:tcPr>
          <w:p w14:paraId="76866D5D" w14:textId="77777777" w:rsidR="00035E5B" w:rsidRPr="004C0FBF" w:rsidRDefault="00CF5D30">
            <w:pPr>
              <w:jc w:val="center"/>
              <w:rPr>
                <w:b/>
              </w:rPr>
            </w:pPr>
            <w:r w:rsidRPr="004C0FBF">
              <w:rPr>
                <w:b/>
              </w:rPr>
              <w:t>5</w:t>
            </w:r>
          </w:p>
        </w:tc>
        <w:tc>
          <w:tcPr>
            <w:tcW w:w="1970" w:type="dxa"/>
          </w:tcPr>
          <w:p w14:paraId="1E1E8791" w14:textId="77777777" w:rsidR="00035E5B" w:rsidRPr="004C0FBF" w:rsidRDefault="00CF5D30">
            <w:r w:rsidRPr="004C0FBF">
              <w:rPr>
                <w:lang w:eastAsia="zh-CN"/>
              </w:rPr>
              <w:t>Hệ thống</w:t>
            </w:r>
          </w:p>
          <w:p w14:paraId="1443860B" w14:textId="77777777" w:rsidR="00035E5B" w:rsidRPr="004C0FBF" w:rsidRDefault="00035E5B"/>
        </w:tc>
        <w:tc>
          <w:tcPr>
            <w:tcW w:w="3859" w:type="dxa"/>
          </w:tcPr>
          <w:p w14:paraId="7D7A0898" w14:textId="77777777" w:rsidR="00035E5B" w:rsidRPr="004C0FBF" w:rsidRDefault="00CF5D30">
            <w:r w:rsidRPr="004C0FBF">
              <w:t>hiển thị hoàn thành quá trình chỉnh sửa</w:t>
            </w:r>
          </w:p>
        </w:tc>
      </w:tr>
      <w:tr w:rsidR="00035E5B" w:rsidRPr="004C0FBF" w14:paraId="191845D4" w14:textId="77777777">
        <w:trPr>
          <w:trHeight w:val="997"/>
        </w:trPr>
        <w:tc>
          <w:tcPr>
            <w:tcW w:w="1967" w:type="dxa"/>
          </w:tcPr>
          <w:p w14:paraId="588FF450" w14:textId="77777777" w:rsidR="00035E5B" w:rsidRPr="004C0FBF" w:rsidRDefault="00CF5D30">
            <w:pPr>
              <w:jc w:val="center"/>
              <w:rPr>
                <w:b/>
              </w:rPr>
            </w:pPr>
            <w:r w:rsidRPr="004C0FBF">
              <w:rPr>
                <w:b/>
              </w:rPr>
              <w:t>Luồng sự kiện thay thế</w:t>
            </w:r>
          </w:p>
        </w:tc>
        <w:tc>
          <w:tcPr>
            <w:tcW w:w="1384" w:type="dxa"/>
          </w:tcPr>
          <w:p w14:paraId="259C7BE1" w14:textId="77777777" w:rsidR="00035E5B" w:rsidRPr="004C0FBF" w:rsidRDefault="00CF5D30">
            <w:pPr>
              <w:jc w:val="center"/>
              <w:rPr>
                <w:b/>
              </w:rPr>
            </w:pPr>
            <w:r w:rsidRPr="004C0FBF">
              <w:rPr>
                <w:b/>
              </w:rPr>
              <w:t>1</w:t>
            </w:r>
          </w:p>
        </w:tc>
        <w:tc>
          <w:tcPr>
            <w:tcW w:w="1970" w:type="dxa"/>
          </w:tcPr>
          <w:p w14:paraId="7F491FE8" w14:textId="77777777" w:rsidR="00035E5B" w:rsidRPr="004C0FBF" w:rsidRDefault="00CF5D30">
            <w:r w:rsidRPr="004C0FBF">
              <w:rPr>
                <w:lang w:eastAsia="zh-CN"/>
              </w:rPr>
              <w:t>Hệ thống</w:t>
            </w:r>
          </w:p>
          <w:p w14:paraId="3359F7D3" w14:textId="77777777" w:rsidR="00035E5B" w:rsidRPr="004C0FBF" w:rsidRDefault="00035E5B"/>
        </w:tc>
        <w:tc>
          <w:tcPr>
            <w:tcW w:w="3859" w:type="dxa"/>
          </w:tcPr>
          <w:p w14:paraId="1D852CE6" w14:textId="77777777" w:rsidR="00035E5B" w:rsidRPr="004C0FBF" w:rsidRDefault="00CF5D30">
            <w:r w:rsidRPr="004C0FBF">
              <w:t>Giữ nguyên thông tin nếu người sử dụng hông chỉnh sử</w:t>
            </w:r>
          </w:p>
        </w:tc>
      </w:tr>
      <w:tr w:rsidR="00035E5B" w:rsidRPr="004C0FBF" w14:paraId="1DFA28E4" w14:textId="77777777">
        <w:trPr>
          <w:trHeight w:val="1194"/>
        </w:trPr>
        <w:tc>
          <w:tcPr>
            <w:tcW w:w="1967" w:type="dxa"/>
          </w:tcPr>
          <w:p w14:paraId="533B9A6D" w14:textId="77777777" w:rsidR="00035E5B" w:rsidRPr="004C0FBF" w:rsidRDefault="00CF5D30">
            <w:pPr>
              <w:jc w:val="center"/>
              <w:rPr>
                <w:b/>
              </w:rPr>
            </w:pPr>
            <w:r w:rsidRPr="004C0FBF">
              <w:rPr>
                <w:rFonts w:eastAsia="SimSun"/>
                <w:b/>
                <w:iCs w:val="0"/>
                <w:color w:val="000000"/>
              </w:rPr>
              <w:t>Hậu điều kiện</w:t>
            </w:r>
          </w:p>
        </w:tc>
        <w:tc>
          <w:tcPr>
            <w:tcW w:w="7213" w:type="dxa"/>
            <w:gridSpan w:val="3"/>
          </w:tcPr>
          <w:p w14:paraId="30A01B38" w14:textId="77777777" w:rsidR="00035E5B" w:rsidRPr="004C0FBF" w:rsidRDefault="00CF5D30">
            <w:r w:rsidRPr="004C0FBF">
              <w:t>Sau khi kết thúc hoạt động:</w:t>
            </w:r>
          </w:p>
          <w:p w14:paraId="09410219" w14:textId="77777777" w:rsidR="00035E5B" w:rsidRPr="004C0FBF" w:rsidRDefault="00CF5D30">
            <w:pPr>
              <w:rPr>
                <w:bCs/>
              </w:rPr>
            </w:pPr>
            <w:r w:rsidRPr="004C0FBF">
              <w:t>Sau kết thúc hoạt động , thông tin cá nhân của người dùng được cập nhật thành công</w:t>
            </w:r>
          </w:p>
        </w:tc>
      </w:tr>
    </w:tbl>
    <w:p w14:paraId="20FF61F6" w14:textId="77777777" w:rsidR="00035E5B" w:rsidRPr="004C0FBF" w:rsidRDefault="00035E5B"/>
    <w:p w14:paraId="78069404" w14:textId="77777777" w:rsidR="00CF5D30" w:rsidRDefault="00CF5D30">
      <w:pPr>
        <w:spacing w:before="0" w:after="0" w:line="240" w:lineRule="auto"/>
        <w:rPr>
          <w:b/>
          <w:bCs/>
          <w:szCs w:val="32"/>
        </w:rPr>
      </w:pPr>
      <w:bookmarkStart w:id="184" w:name="_Toc24563"/>
      <w:bookmarkStart w:id="185" w:name="_Toc25796"/>
      <w:bookmarkStart w:id="186" w:name="_Toc168175740"/>
      <w:bookmarkStart w:id="187" w:name="_Toc168204782"/>
      <w:r>
        <w:br w:type="page"/>
      </w:r>
    </w:p>
    <w:p w14:paraId="005DD783" w14:textId="79FCF316" w:rsidR="00035E5B" w:rsidRPr="004C0FBF" w:rsidRDefault="00CF5D30">
      <w:pPr>
        <w:pStyle w:val="Heading3"/>
        <w:rPr>
          <w:lang w:eastAsia="zh-CN"/>
        </w:rPr>
      </w:pPr>
      <w:r w:rsidRPr="004C0FBF">
        <w:lastRenderedPageBreak/>
        <w:t xml:space="preserve">2.2.10. </w:t>
      </w:r>
      <w:r w:rsidRPr="004C0FBF">
        <w:rPr>
          <w:lang w:eastAsia="zh-CN"/>
        </w:rPr>
        <w:t>Use case Đăng xuất</w:t>
      </w:r>
      <w:bookmarkEnd w:id="184"/>
      <w:bookmarkEnd w:id="185"/>
      <w:bookmarkEnd w:id="186"/>
      <w:bookmarkEnd w:id="187"/>
    </w:p>
    <w:p w14:paraId="2B217876" w14:textId="77777777" w:rsidR="00035E5B" w:rsidRPr="004C0FBF" w:rsidRDefault="00CF5D30">
      <w:pPr>
        <w:ind w:firstLine="720"/>
      </w:pPr>
      <w:r w:rsidRPr="004C0FBF">
        <w:t>Chức năng Đăng Xuất cho phép tác nhân (thành viên hoặc quản trị viên) đăng xuất khỏi tài khoản của mình trên hệ thống một cách an toàn. Khi đăng xuất, phiên đăng nhập hiện tại sẽ bị hủy và tác nhân sẽ được chuyển hướng về trang chủ . Đây là một chức năng quan trọng để đảm bảo bảo mật và an toàn cho người dùng khi sử dụng hệ thống trên các thiết bị công cộng hoặc khi muốn chuyển đổi người dùng.</w:t>
      </w:r>
    </w:p>
    <w:p w14:paraId="3E16FF5D" w14:textId="77777777" w:rsidR="00035E5B" w:rsidRPr="004C0FBF" w:rsidRDefault="00CF5D30">
      <w:r w:rsidRPr="004C0FBF">
        <w:rPr>
          <w:noProof/>
        </w:rPr>
        <w:drawing>
          <wp:inline distT="0" distB="0" distL="0" distR="0" wp14:anchorId="1EC293A0" wp14:editId="29A625D6">
            <wp:extent cx="5943600" cy="1648460"/>
            <wp:effectExtent l="0" t="0" r="0" b="12700"/>
            <wp:docPr id="10" name="Picture 10" descr="A white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white grid with black text&#10;&#10;Description automatically generated"/>
                    <pic:cNvPicPr>
                      <a:picLocks noChangeAspect="1"/>
                    </pic:cNvPicPr>
                  </pic:nvPicPr>
                  <pic:blipFill>
                    <a:blip r:embed="rId35"/>
                    <a:stretch>
                      <a:fillRect/>
                    </a:stretch>
                  </pic:blipFill>
                  <pic:spPr>
                    <a:xfrm>
                      <a:off x="0" y="0"/>
                      <a:ext cx="5943600" cy="1648460"/>
                    </a:xfrm>
                    <a:prstGeom prst="rect">
                      <a:avLst/>
                    </a:prstGeom>
                  </pic:spPr>
                </pic:pic>
              </a:graphicData>
            </a:graphic>
          </wp:inline>
        </w:drawing>
      </w:r>
    </w:p>
    <w:p w14:paraId="134F795D" w14:textId="77777777" w:rsidR="00035E5B" w:rsidRPr="004C0FBF" w:rsidRDefault="00CF5D30" w:rsidP="00B50633">
      <w:pPr>
        <w:pStyle w:val="Heading5"/>
      </w:pPr>
      <w:bookmarkStart w:id="188" w:name="_Toc17695"/>
      <w:bookmarkStart w:id="189" w:name="_Toc168242490"/>
      <w:r w:rsidRPr="004C0FBF">
        <w:t>Hình 2.14 Sơ đồ minh họa use case đăng xuất</w:t>
      </w:r>
      <w:bookmarkEnd w:id="188"/>
      <w:bookmarkEnd w:id="189"/>
    </w:p>
    <w:p w14:paraId="088547EA" w14:textId="58BBE3B2" w:rsidR="00035E5B" w:rsidRPr="004C0FBF" w:rsidRDefault="00CF5D30">
      <w:pPr>
        <w:rPr>
          <w:bCs/>
        </w:rPr>
      </w:pPr>
      <w:r w:rsidRPr="004C0FBF">
        <w:rPr>
          <w:bCs/>
        </w:rPr>
        <w:t>-</w:t>
      </w:r>
      <w:r w:rsidR="007A3397" w:rsidRPr="004C0FBF">
        <w:rPr>
          <w:bCs/>
        </w:rPr>
        <w:t xml:space="preserve"> </w:t>
      </w:r>
      <w:r w:rsidRPr="004C0FBF">
        <w:rPr>
          <w:bCs/>
        </w:rPr>
        <w:t>Sơ đồ activity diagram của use case đăng xuất:</w:t>
      </w:r>
    </w:p>
    <w:p w14:paraId="7C249D44" w14:textId="77777777" w:rsidR="00035E5B" w:rsidRPr="004C0FBF" w:rsidRDefault="00CF5D30">
      <w:pPr>
        <w:rPr>
          <w:b/>
          <w:bCs/>
        </w:rPr>
      </w:pPr>
      <w:r w:rsidRPr="004C0FBF">
        <w:rPr>
          <w:noProof/>
        </w:rPr>
        <w:drawing>
          <wp:inline distT="0" distB="0" distL="0" distR="0" wp14:anchorId="66064BDF" wp14:editId="1A998EA5">
            <wp:extent cx="5571490" cy="3821430"/>
            <wp:effectExtent l="0" t="0" r="0" b="7620"/>
            <wp:docPr id="9" name="Picture 9"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diagram&#10;&#10;Description automatically generated"/>
                    <pic:cNvPicPr>
                      <a:picLocks noChangeAspect="1"/>
                    </pic:cNvPicPr>
                  </pic:nvPicPr>
                  <pic:blipFill>
                    <a:blip r:embed="rId36"/>
                    <a:stretch>
                      <a:fillRect/>
                    </a:stretch>
                  </pic:blipFill>
                  <pic:spPr>
                    <a:xfrm>
                      <a:off x="0" y="0"/>
                      <a:ext cx="5584020" cy="3829665"/>
                    </a:xfrm>
                    <a:prstGeom prst="rect">
                      <a:avLst/>
                    </a:prstGeom>
                  </pic:spPr>
                </pic:pic>
              </a:graphicData>
            </a:graphic>
          </wp:inline>
        </w:drawing>
      </w:r>
    </w:p>
    <w:p w14:paraId="181428AB" w14:textId="77777777" w:rsidR="00805ECF" w:rsidRDefault="00805ECF">
      <w:pPr>
        <w:rPr>
          <w:bCs/>
          <w:lang w:val="en-US"/>
        </w:rPr>
      </w:pPr>
    </w:p>
    <w:p w14:paraId="23B241ED" w14:textId="2F695591" w:rsidR="00035E5B" w:rsidRPr="004C0FBF" w:rsidRDefault="00CF5D30">
      <w:pPr>
        <w:rPr>
          <w:bCs/>
        </w:rPr>
      </w:pPr>
      <w:r w:rsidRPr="004C0FBF">
        <w:rPr>
          <w:bCs/>
        </w:rPr>
        <w:lastRenderedPageBreak/>
        <w:t>-</w:t>
      </w:r>
      <w:r w:rsidR="007A3397" w:rsidRPr="004C0FBF">
        <w:rPr>
          <w:bCs/>
        </w:rPr>
        <w:t xml:space="preserve"> </w:t>
      </w:r>
      <w:r w:rsidRPr="004C0FBF">
        <w:rPr>
          <w:bCs/>
        </w:rPr>
        <w:t>Đặc tả use case đăng xuất</w:t>
      </w:r>
    </w:p>
    <w:tbl>
      <w:tblPr>
        <w:tblStyle w:val="TableGrid"/>
        <w:tblW w:w="9180" w:type="dxa"/>
        <w:tblLook w:val="04A0" w:firstRow="1" w:lastRow="0" w:firstColumn="1" w:lastColumn="0" w:noHBand="0" w:noVBand="1"/>
      </w:tblPr>
      <w:tblGrid>
        <w:gridCol w:w="2130"/>
        <w:gridCol w:w="1221"/>
        <w:gridCol w:w="1970"/>
        <w:gridCol w:w="3859"/>
      </w:tblGrid>
      <w:tr w:rsidR="00035E5B" w:rsidRPr="004C0FBF" w14:paraId="1D8FF69C" w14:textId="77777777">
        <w:tc>
          <w:tcPr>
            <w:tcW w:w="2130" w:type="dxa"/>
          </w:tcPr>
          <w:p w14:paraId="0897DD45" w14:textId="77777777" w:rsidR="00035E5B" w:rsidRPr="004C0FBF" w:rsidRDefault="00CF5D30">
            <w:pPr>
              <w:jc w:val="center"/>
              <w:rPr>
                <w:b/>
              </w:rPr>
            </w:pPr>
            <w:r w:rsidRPr="004C0FBF">
              <w:rPr>
                <w:rFonts w:eastAsia="SimSun"/>
                <w:b/>
                <w:iCs w:val="0"/>
                <w:color w:val="000000"/>
              </w:rPr>
              <w:t>UC</w:t>
            </w:r>
          </w:p>
        </w:tc>
        <w:tc>
          <w:tcPr>
            <w:tcW w:w="7050" w:type="dxa"/>
            <w:gridSpan w:val="3"/>
          </w:tcPr>
          <w:p w14:paraId="45104E13" w14:textId="74D27493" w:rsidR="00035E5B" w:rsidRPr="004C0FBF" w:rsidRDefault="00CF5D30">
            <w:pPr>
              <w:rPr>
                <w:bCs/>
              </w:rPr>
            </w:pPr>
            <w:r w:rsidRPr="004C0FBF">
              <w:rPr>
                <w:rFonts w:eastAsia="SimSun"/>
                <w:bCs/>
                <w:iCs w:val="0"/>
                <w:color w:val="000000"/>
              </w:rPr>
              <w:t>Use</w:t>
            </w:r>
            <w:r w:rsidR="007A3397" w:rsidRPr="004C0FBF">
              <w:rPr>
                <w:rFonts w:eastAsia="SimSun"/>
                <w:bCs/>
                <w:iCs w:val="0"/>
                <w:color w:val="000000"/>
              </w:rPr>
              <w:t xml:space="preserve"> </w:t>
            </w:r>
            <w:r w:rsidRPr="004C0FBF">
              <w:rPr>
                <w:rFonts w:eastAsia="SimSun"/>
                <w:bCs/>
                <w:iCs w:val="0"/>
                <w:color w:val="000000"/>
              </w:rPr>
              <w:t>case đăng xuất</w:t>
            </w:r>
          </w:p>
        </w:tc>
      </w:tr>
      <w:tr w:rsidR="00035E5B" w:rsidRPr="004C0FBF" w14:paraId="6F48063D" w14:textId="77777777">
        <w:tc>
          <w:tcPr>
            <w:tcW w:w="2130" w:type="dxa"/>
          </w:tcPr>
          <w:p w14:paraId="36F491FE" w14:textId="77777777" w:rsidR="00035E5B" w:rsidRPr="004C0FBF" w:rsidRDefault="00CF5D30">
            <w:pPr>
              <w:jc w:val="center"/>
              <w:rPr>
                <w:b/>
              </w:rPr>
            </w:pPr>
            <w:r w:rsidRPr="004C0FBF">
              <w:rPr>
                <w:rFonts w:eastAsia="SimSun"/>
                <w:b/>
                <w:iCs w:val="0"/>
                <w:color w:val="000000"/>
              </w:rPr>
              <w:t>Tác nhân</w:t>
            </w:r>
          </w:p>
        </w:tc>
        <w:tc>
          <w:tcPr>
            <w:tcW w:w="7050" w:type="dxa"/>
            <w:gridSpan w:val="3"/>
          </w:tcPr>
          <w:p w14:paraId="5F919683" w14:textId="77777777" w:rsidR="00035E5B" w:rsidRPr="004C0FBF" w:rsidRDefault="00CF5D30">
            <w:pPr>
              <w:rPr>
                <w:bCs/>
              </w:rPr>
            </w:pPr>
            <w:r w:rsidRPr="004C0FBF">
              <w:rPr>
                <w:rFonts w:eastAsia="SimSun"/>
                <w:bCs/>
                <w:iCs w:val="0"/>
                <w:color w:val="000000"/>
              </w:rPr>
              <w:t>Thành viên, Quản trị viên</w:t>
            </w:r>
          </w:p>
        </w:tc>
      </w:tr>
      <w:tr w:rsidR="00035E5B" w:rsidRPr="004C0FBF" w14:paraId="2F197D4B" w14:textId="77777777">
        <w:tc>
          <w:tcPr>
            <w:tcW w:w="2130" w:type="dxa"/>
          </w:tcPr>
          <w:p w14:paraId="39244C85" w14:textId="77777777" w:rsidR="00035E5B" w:rsidRPr="004C0FBF" w:rsidRDefault="00CF5D30">
            <w:pPr>
              <w:jc w:val="center"/>
              <w:rPr>
                <w:b/>
                <w:u w:val="single"/>
              </w:rPr>
            </w:pPr>
            <w:r w:rsidRPr="004C0FBF">
              <w:rPr>
                <w:b/>
              </w:rPr>
              <w:t>Mô tả</w:t>
            </w:r>
          </w:p>
        </w:tc>
        <w:tc>
          <w:tcPr>
            <w:tcW w:w="7050" w:type="dxa"/>
            <w:gridSpan w:val="3"/>
          </w:tcPr>
          <w:p w14:paraId="4098559F" w14:textId="77777777" w:rsidR="00035E5B" w:rsidRPr="004C0FBF" w:rsidRDefault="00CF5D30">
            <w:pPr>
              <w:rPr>
                <w:bCs/>
              </w:rPr>
            </w:pPr>
            <w:r w:rsidRPr="004C0FBF">
              <w:rPr>
                <w:rFonts w:eastAsia="SimSun"/>
                <w:bCs/>
                <w:iCs w:val="0"/>
                <w:color w:val="000000"/>
              </w:rPr>
              <w:t>Thành viên hoặc Quản trị viên có thể đăng xuất khỏi tài khoản của mình trên hệ thống.</w:t>
            </w:r>
          </w:p>
        </w:tc>
      </w:tr>
      <w:tr w:rsidR="00035E5B" w:rsidRPr="004C0FBF" w14:paraId="0026F5EC" w14:textId="77777777">
        <w:trPr>
          <w:trHeight w:val="1116"/>
        </w:trPr>
        <w:tc>
          <w:tcPr>
            <w:tcW w:w="2130" w:type="dxa"/>
          </w:tcPr>
          <w:p w14:paraId="7FE8797D" w14:textId="77777777" w:rsidR="00035E5B" w:rsidRPr="004C0FBF" w:rsidRDefault="00CF5D30">
            <w:pPr>
              <w:jc w:val="center"/>
              <w:rPr>
                <w:b/>
              </w:rPr>
            </w:pPr>
            <w:r w:rsidRPr="004C0FBF">
              <w:rPr>
                <w:b/>
              </w:rPr>
              <w:t>Sự kiện kích hoạt chức năng</w:t>
            </w:r>
          </w:p>
        </w:tc>
        <w:tc>
          <w:tcPr>
            <w:tcW w:w="7050" w:type="dxa"/>
            <w:gridSpan w:val="3"/>
          </w:tcPr>
          <w:p w14:paraId="1489A90C" w14:textId="77777777" w:rsidR="00035E5B" w:rsidRPr="004C0FBF" w:rsidRDefault="00CF5D30">
            <w:pPr>
              <w:pStyle w:val="NormalWeb"/>
              <w:widowControl/>
              <w:spacing w:before="80" w:beforeAutospacing="0" w:afterAutospacing="0" w:line="14" w:lineRule="atLeast"/>
              <w:rPr>
                <w:bCs/>
                <w:sz w:val="28"/>
                <w:szCs w:val="28"/>
                <w:lang w:val="vi-VN"/>
              </w:rPr>
            </w:pPr>
            <w:r w:rsidRPr="004C0FBF">
              <w:rPr>
                <w:bCs/>
                <w:color w:val="000000"/>
                <w:sz w:val="28"/>
                <w:szCs w:val="28"/>
                <w:lang w:val="vi-VN"/>
              </w:rPr>
              <w:t>Thành viên hoặc Quản trị viên chọn đăng xuất.</w:t>
            </w:r>
          </w:p>
        </w:tc>
      </w:tr>
      <w:tr w:rsidR="00035E5B" w:rsidRPr="004C0FBF" w14:paraId="4E106079" w14:textId="77777777">
        <w:trPr>
          <w:trHeight w:val="476"/>
        </w:trPr>
        <w:tc>
          <w:tcPr>
            <w:tcW w:w="2130" w:type="dxa"/>
          </w:tcPr>
          <w:p w14:paraId="71B519ED" w14:textId="77777777" w:rsidR="00035E5B" w:rsidRPr="004C0FBF" w:rsidRDefault="00CF5D30">
            <w:pPr>
              <w:jc w:val="center"/>
              <w:rPr>
                <w:b/>
              </w:rPr>
            </w:pPr>
            <w:r w:rsidRPr="004C0FBF">
              <w:rPr>
                <w:b/>
              </w:rPr>
              <w:t>Tiền điều kiện</w:t>
            </w:r>
          </w:p>
        </w:tc>
        <w:tc>
          <w:tcPr>
            <w:tcW w:w="7050" w:type="dxa"/>
            <w:gridSpan w:val="3"/>
          </w:tcPr>
          <w:p w14:paraId="4BB085F8" w14:textId="77777777" w:rsidR="00035E5B" w:rsidRPr="004C0FBF" w:rsidRDefault="00CF5D30">
            <w:pPr>
              <w:rPr>
                <w:bCs/>
              </w:rPr>
            </w:pPr>
            <w:r w:rsidRPr="004C0FBF">
              <w:rPr>
                <w:rFonts w:eastAsia="SimSun"/>
                <w:bCs/>
                <w:iCs w:val="0"/>
                <w:color w:val="000000"/>
              </w:rPr>
              <w:t>Thành viên và quản trị viên đã đăng nhập</w:t>
            </w:r>
          </w:p>
        </w:tc>
      </w:tr>
      <w:tr w:rsidR="00035E5B" w:rsidRPr="004C0FBF" w14:paraId="17D059DC" w14:textId="77777777">
        <w:tc>
          <w:tcPr>
            <w:tcW w:w="2130" w:type="dxa"/>
            <w:vMerge w:val="restart"/>
          </w:tcPr>
          <w:p w14:paraId="6551D294" w14:textId="77777777" w:rsidR="00035E5B" w:rsidRPr="004C0FBF" w:rsidRDefault="00CF5D30">
            <w:pPr>
              <w:jc w:val="center"/>
              <w:rPr>
                <w:b/>
              </w:rPr>
            </w:pPr>
            <w:r w:rsidRPr="004C0FBF">
              <w:rPr>
                <w:rFonts w:eastAsia="SimSun"/>
                <w:b/>
                <w:iCs w:val="0"/>
                <w:color w:val="000000"/>
              </w:rPr>
              <w:t>Luồng sự kiện chính</w:t>
            </w:r>
          </w:p>
        </w:tc>
        <w:tc>
          <w:tcPr>
            <w:tcW w:w="1221" w:type="dxa"/>
          </w:tcPr>
          <w:p w14:paraId="0F0862B1" w14:textId="77777777" w:rsidR="00035E5B" w:rsidRPr="004C0FBF" w:rsidRDefault="00CF5D30">
            <w:pPr>
              <w:jc w:val="center"/>
              <w:rPr>
                <w:b/>
              </w:rPr>
            </w:pPr>
            <w:r w:rsidRPr="004C0FBF">
              <w:rPr>
                <w:b/>
              </w:rPr>
              <w:t>#</w:t>
            </w:r>
          </w:p>
        </w:tc>
        <w:tc>
          <w:tcPr>
            <w:tcW w:w="1970" w:type="dxa"/>
          </w:tcPr>
          <w:p w14:paraId="4FBEDB7E" w14:textId="77777777" w:rsidR="00035E5B" w:rsidRPr="004C0FBF" w:rsidRDefault="00CF5D30">
            <w:pPr>
              <w:rPr>
                <w:b/>
              </w:rPr>
            </w:pPr>
            <w:r w:rsidRPr="004C0FBF">
              <w:rPr>
                <w:b/>
              </w:rPr>
              <w:t>Thực hiện bởi</w:t>
            </w:r>
          </w:p>
        </w:tc>
        <w:tc>
          <w:tcPr>
            <w:tcW w:w="3859" w:type="dxa"/>
          </w:tcPr>
          <w:p w14:paraId="67F75DA4" w14:textId="77777777" w:rsidR="00035E5B" w:rsidRPr="004C0FBF" w:rsidRDefault="00CF5D30">
            <w:pPr>
              <w:rPr>
                <w:b/>
              </w:rPr>
            </w:pPr>
            <w:r w:rsidRPr="004C0FBF">
              <w:rPr>
                <w:b/>
              </w:rPr>
              <w:t>Hành động</w:t>
            </w:r>
          </w:p>
        </w:tc>
      </w:tr>
      <w:tr w:rsidR="00035E5B" w:rsidRPr="004C0FBF" w14:paraId="3DC088CF" w14:textId="77777777">
        <w:tc>
          <w:tcPr>
            <w:tcW w:w="2130" w:type="dxa"/>
            <w:vMerge/>
          </w:tcPr>
          <w:p w14:paraId="2F141B60" w14:textId="77777777" w:rsidR="00035E5B" w:rsidRPr="004C0FBF" w:rsidRDefault="00035E5B">
            <w:pPr>
              <w:jc w:val="center"/>
              <w:rPr>
                <w:b/>
              </w:rPr>
            </w:pPr>
          </w:p>
        </w:tc>
        <w:tc>
          <w:tcPr>
            <w:tcW w:w="1221" w:type="dxa"/>
          </w:tcPr>
          <w:p w14:paraId="316AEC2C" w14:textId="77777777" w:rsidR="00035E5B" w:rsidRPr="004C0FBF" w:rsidRDefault="00CF5D30">
            <w:pPr>
              <w:jc w:val="center"/>
              <w:rPr>
                <w:b/>
              </w:rPr>
            </w:pPr>
            <w:r w:rsidRPr="004C0FBF">
              <w:rPr>
                <w:b/>
              </w:rPr>
              <w:t>1</w:t>
            </w:r>
          </w:p>
        </w:tc>
        <w:tc>
          <w:tcPr>
            <w:tcW w:w="1970" w:type="dxa"/>
          </w:tcPr>
          <w:p w14:paraId="6DF31399" w14:textId="77777777" w:rsidR="00035E5B" w:rsidRPr="004C0FBF" w:rsidRDefault="00CF5D30">
            <w:pPr>
              <w:rPr>
                <w:bCs/>
              </w:rPr>
            </w:pPr>
            <w:r w:rsidRPr="004C0FBF">
              <w:rPr>
                <w:bCs/>
              </w:rPr>
              <w:t>Người dùng</w:t>
            </w:r>
          </w:p>
        </w:tc>
        <w:tc>
          <w:tcPr>
            <w:tcW w:w="3859" w:type="dxa"/>
          </w:tcPr>
          <w:p w14:paraId="2143B697" w14:textId="77777777" w:rsidR="00035E5B" w:rsidRPr="004C0FBF" w:rsidRDefault="00CF5D30">
            <w:pPr>
              <w:rPr>
                <w:bCs/>
              </w:rPr>
            </w:pPr>
            <w:r w:rsidRPr="004C0FBF">
              <w:rPr>
                <w:rFonts w:eastAsia="SimSun"/>
                <w:bCs/>
                <w:iCs w:val="0"/>
                <w:color w:val="000000"/>
              </w:rPr>
              <w:t>Chọn Đăng xuất</w:t>
            </w:r>
          </w:p>
        </w:tc>
      </w:tr>
      <w:tr w:rsidR="00035E5B" w:rsidRPr="004C0FBF" w14:paraId="7F18A1B3" w14:textId="77777777">
        <w:tc>
          <w:tcPr>
            <w:tcW w:w="2130" w:type="dxa"/>
            <w:vMerge/>
          </w:tcPr>
          <w:p w14:paraId="1E4D51C1" w14:textId="77777777" w:rsidR="00035E5B" w:rsidRPr="004C0FBF" w:rsidRDefault="00035E5B">
            <w:pPr>
              <w:jc w:val="center"/>
              <w:rPr>
                <w:b/>
              </w:rPr>
            </w:pPr>
          </w:p>
        </w:tc>
        <w:tc>
          <w:tcPr>
            <w:tcW w:w="1221" w:type="dxa"/>
          </w:tcPr>
          <w:p w14:paraId="174629D0" w14:textId="77777777" w:rsidR="00035E5B" w:rsidRPr="004C0FBF" w:rsidRDefault="00CF5D30">
            <w:pPr>
              <w:jc w:val="center"/>
              <w:rPr>
                <w:b/>
              </w:rPr>
            </w:pPr>
            <w:r w:rsidRPr="004C0FBF">
              <w:rPr>
                <w:b/>
              </w:rPr>
              <w:t>2</w:t>
            </w:r>
          </w:p>
        </w:tc>
        <w:tc>
          <w:tcPr>
            <w:tcW w:w="1970" w:type="dxa"/>
          </w:tcPr>
          <w:p w14:paraId="79BEDC16" w14:textId="77777777" w:rsidR="00035E5B" w:rsidRPr="004C0FBF" w:rsidRDefault="00CF5D30">
            <w:pPr>
              <w:rPr>
                <w:bCs/>
              </w:rPr>
            </w:pPr>
            <w:r w:rsidRPr="004C0FBF">
              <w:rPr>
                <w:bCs/>
              </w:rPr>
              <w:t>Hệ thống</w:t>
            </w:r>
          </w:p>
        </w:tc>
        <w:tc>
          <w:tcPr>
            <w:tcW w:w="3859" w:type="dxa"/>
          </w:tcPr>
          <w:p w14:paraId="2A0E3BCB" w14:textId="77777777" w:rsidR="00035E5B" w:rsidRPr="004C0FBF" w:rsidRDefault="00CF5D30">
            <w:pPr>
              <w:rPr>
                <w:bCs/>
              </w:rPr>
            </w:pPr>
            <w:r w:rsidRPr="004C0FBF">
              <w:rPr>
                <w:rFonts w:eastAsia="SimSun"/>
                <w:bCs/>
                <w:iCs w:val="0"/>
                <w:color w:val="000000"/>
              </w:rPr>
              <w:t>Hủy phiên đăng nhập hiện tại</w:t>
            </w:r>
          </w:p>
        </w:tc>
      </w:tr>
      <w:tr w:rsidR="00035E5B" w:rsidRPr="004C0FBF" w14:paraId="3005599E" w14:textId="77777777">
        <w:tc>
          <w:tcPr>
            <w:tcW w:w="2130" w:type="dxa"/>
            <w:vMerge/>
          </w:tcPr>
          <w:p w14:paraId="6F0050C0" w14:textId="77777777" w:rsidR="00035E5B" w:rsidRPr="004C0FBF" w:rsidRDefault="00035E5B">
            <w:pPr>
              <w:jc w:val="center"/>
              <w:rPr>
                <w:b/>
              </w:rPr>
            </w:pPr>
          </w:p>
        </w:tc>
        <w:tc>
          <w:tcPr>
            <w:tcW w:w="1221" w:type="dxa"/>
          </w:tcPr>
          <w:p w14:paraId="7A26D859" w14:textId="77777777" w:rsidR="00035E5B" w:rsidRPr="004C0FBF" w:rsidRDefault="00CF5D30">
            <w:pPr>
              <w:jc w:val="center"/>
              <w:rPr>
                <w:b/>
              </w:rPr>
            </w:pPr>
            <w:r w:rsidRPr="004C0FBF">
              <w:rPr>
                <w:b/>
              </w:rPr>
              <w:t>3</w:t>
            </w:r>
          </w:p>
        </w:tc>
        <w:tc>
          <w:tcPr>
            <w:tcW w:w="1970" w:type="dxa"/>
          </w:tcPr>
          <w:p w14:paraId="3F46BF40" w14:textId="77777777" w:rsidR="00035E5B" w:rsidRPr="004C0FBF" w:rsidRDefault="00CF5D30">
            <w:pPr>
              <w:rPr>
                <w:bCs/>
              </w:rPr>
            </w:pPr>
            <w:r w:rsidRPr="004C0FBF">
              <w:rPr>
                <w:bCs/>
              </w:rPr>
              <w:t>Hệ thống</w:t>
            </w:r>
          </w:p>
        </w:tc>
        <w:tc>
          <w:tcPr>
            <w:tcW w:w="3859" w:type="dxa"/>
          </w:tcPr>
          <w:p w14:paraId="1823C9E7" w14:textId="77777777" w:rsidR="00035E5B" w:rsidRPr="004C0FBF" w:rsidRDefault="00CF5D30">
            <w:pPr>
              <w:rPr>
                <w:bCs/>
              </w:rPr>
            </w:pPr>
            <w:r w:rsidRPr="004C0FBF">
              <w:rPr>
                <w:rFonts w:eastAsia="SimSun"/>
                <w:bCs/>
                <w:iCs w:val="0"/>
                <w:color w:val="000000"/>
              </w:rPr>
              <w:t>Hiển thị thông báo đăng xuất thành công</w:t>
            </w:r>
          </w:p>
        </w:tc>
      </w:tr>
      <w:tr w:rsidR="00035E5B" w:rsidRPr="004C0FBF" w14:paraId="4495396E" w14:textId="77777777">
        <w:tc>
          <w:tcPr>
            <w:tcW w:w="2130" w:type="dxa"/>
            <w:vMerge/>
          </w:tcPr>
          <w:p w14:paraId="584BCCCD" w14:textId="77777777" w:rsidR="00035E5B" w:rsidRPr="004C0FBF" w:rsidRDefault="00035E5B">
            <w:pPr>
              <w:jc w:val="center"/>
              <w:rPr>
                <w:b/>
              </w:rPr>
            </w:pPr>
          </w:p>
        </w:tc>
        <w:tc>
          <w:tcPr>
            <w:tcW w:w="1221" w:type="dxa"/>
          </w:tcPr>
          <w:p w14:paraId="6EFCBC78" w14:textId="77777777" w:rsidR="00035E5B" w:rsidRPr="004C0FBF" w:rsidRDefault="00CF5D30">
            <w:pPr>
              <w:jc w:val="center"/>
              <w:rPr>
                <w:b/>
              </w:rPr>
            </w:pPr>
            <w:r w:rsidRPr="004C0FBF">
              <w:rPr>
                <w:b/>
              </w:rPr>
              <w:t>4</w:t>
            </w:r>
          </w:p>
        </w:tc>
        <w:tc>
          <w:tcPr>
            <w:tcW w:w="1970" w:type="dxa"/>
          </w:tcPr>
          <w:p w14:paraId="70D74C4A" w14:textId="77777777" w:rsidR="00035E5B" w:rsidRPr="004C0FBF" w:rsidRDefault="00CF5D30">
            <w:pPr>
              <w:rPr>
                <w:bCs/>
              </w:rPr>
            </w:pPr>
            <w:r w:rsidRPr="004C0FBF">
              <w:rPr>
                <w:bCs/>
              </w:rPr>
              <w:t>Hệ thống</w:t>
            </w:r>
          </w:p>
        </w:tc>
        <w:tc>
          <w:tcPr>
            <w:tcW w:w="3859" w:type="dxa"/>
          </w:tcPr>
          <w:p w14:paraId="0E96A71A" w14:textId="77777777" w:rsidR="00035E5B" w:rsidRPr="004C0FBF" w:rsidRDefault="00CF5D30">
            <w:pPr>
              <w:rPr>
                <w:bCs/>
              </w:rPr>
            </w:pPr>
            <w:r w:rsidRPr="004C0FBF">
              <w:rPr>
                <w:rFonts w:eastAsia="SimSun"/>
                <w:bCs/>
                <w:iCs w:val="0"/>
                <w:color w:val="000000"/>
              </w:rPr>
              <w:t>Chuyển hướng về trang chủ  </w:t>
            </w:r>
          </w:p>
        </w:tc>
      </w:tr>
      <w:tr w:rsidR="00035E5B" w:rsidRPr="004C0FBF" w14:paraId="77E88F96" w14:textId="77777777">
        <w:trPr>
          <w:trHeight w:val="997"/>
        </w:trPr>
        <w:tc>
          <w:tcPr>
            <w:tcW w:w="2130" w:type="dxa"/>
          </w:tcPr>
          <w:p w14:paraId="2BC91883" w14:textId="77777777" w:rsidR="00035E5B" w:rsidRPr="004C0FBF" w:rsidRDefault="00CF5D30">
            <w:pPr>
              <w:jc w:val="center"/>
              <w:rPr>
                <w:b/>
              </w:rPr>
            </w:pPr>
            <w:r w:rsidRPr="004C0FBF">
              <w:rPr>
                <w:b/>
              </w:rPr>
              <w:t>Luồng sự kiện thay thế</w:t>
            </w:r>
          </w:p>
        </w:tc>
        <w:tc>
          <w:tcPr>
            <w:tcW w:w="1221" w:type="dxa"/>
          </w:tcPr>
          <w:p w14:paraId="5CBE347A" w14:textId="77777777" w:rsidR="00035E5B" w:rsidRPr="004C0FBF" w:rsidRDefault="00035E5B">
            <w:pPr>
              <w:jc w:val="center"/>
              <w:rPr>
                <w:b/>
              </w:rPr>
            </w:pPr>
          </w:p>
        </w:tc>
        <w:tc>
          <w:tcPr>
            <w:tcW w:w="1970" w:type="dxa"/>
          </w:tcPr>
          <w:p w14:paraId="07F012D3" w14:textId="77777777" w:rsidR="00035E5B" w:rsidRPr="004C0FBF" w:rsidRDefault="00035E5B">
            <w:pPr>
              <w:rPr>
                <w:bCs/>
              </w:rPr>
            </w:pPr>
          </w:p>
        </w:tc>
        <w:tc>
          <w:tcPr>
            <w:tcW w:w="3859" w:type="dxa"/>
          </w:tcPr>
          <w:p w14:paraId="200EEEB6" w14:textId="77777777" w:rsidR="00035E5B" w:rsidRPr="004C0FBF" w:rsidRDefault="00035E5B">
            <w:pPr>
              <w:rPr>
                <w:bCs/>
              </w:rPr>
            </w:pPr>
          </w:p>
        </w:tc>
      </w:tr>
      <w:tr w:rsidR="00035E5B" w:rsidRPr="004C0FBF" w14:paraId="48ACCDFA" w14:textId="77777777">
        <w:trPr>
          <w:trHeight w:val="1194"/>
        </w:trPr>
        <w:tc>
          <w:tcPr>
            <w:tcW w:w="2130" w:type="dxa"/>
          </w:tcPr>
          <w:p w14:paraId="2FD954AB" w14:textId="77777777" w:rsidR="00035E5B" w:rsidRPr="004C0FBF" w:rsidRDefault="00CF5D30">
            <w:pPr>
              <w:jc w:val="center"/>
              <w:rPr>
                <w:b/>
              </w:rPr>
            </w:pPr>
            <w:r w:rsidRPr="004C0FBF">
              <w:rPr>
                <w:rFonts w:eastAsia="SimSun"/>
                <w:b/>
                <w:iCs w:val="0"/>
                <w:color w:val="000000"/>
              </w:rPr>
              <w:t>Hậu điều kiện</w:t>
            </w:r>
          </w:p>
        </w:tc>
        <w:tc>
          <w:tcPr>
            <w:tcW w:w="7050" w:type="dxa"/>
            <w:gridSpan w:val="3"/>
          </w:tcPr>
          <w:p w14:paraId="3F92029B" w14:textId="77777777" w:rsidR="00035E5B" w:rsidRPr="004C0FBF" w:rsidRDefault="00CF5D30">
            <w:pPr>
              <w:pStyle w:val="NormalWeb"/>
              <w:widowControl/>
              <w:spacing w:before="80" w:beforeAutospacing="0" w:afterAutospacing="0" w:line="14" w:lineRule="atLeast"/>
              <w:rPr>
                <w:lang w:val="vi-VN"/>
              </w:rPr>
            </w:pPr>
            <w:r w:rsidRPr="004C0FBF">
              <w:rPr>
                <w:color w:val="000000"/>
                <w:sz w:val="28"/>
                <w:szCs w:val="28"/>
                <w:lang w:val="vi-VN"/>
              </w:rPr>
              <w:t>Sau khi kết thúc hoạt động:</w:t>
            </w:r>
          </w:p>
          <w:p w14:paraId="5F7AD005" w14:textId="77777777" w:rsidR="00035E5B" w:rsidRPr="004C0FBF" w:rsidRDefault="00CF5D30">
            <w:pPr>
              <w:pStyle w:val="NormalWeb"/>
              <w:widowControl/>
              <w:spacing w:before="80" w:beforeAutospacing="0" w:afterAutospacing="0" w:line="14" w:lineRule="atLeast"/>
              <w:rPr>
                <w:bCs/>
                <w:sz w:val="28"/>
                <w:szCs w:val="28"/>
                <w:lang w:val="vi-VN"/>
              </w:rPr>
            </w:pPr>
            <w:r w:rsidRPr="004C0FBF">
              <w:rPr>
                <w:color w:val="000000"/>
                <w:sz w:val="28"/>
                <w:szCs w:val="28"/>
                <w:lang w:val="vi-VN"/>
              </w:rPr>
              <w:t>Thành viên đăng xuất khỏi hệ thống thành công và quay về trang chủ</w:t>
            </w:r>
          </w:p>
          <w:p w14:paraId="058B363F" w14:textId="77777777" w:rsidR="00035E5B" w:rsidRPr="004C0FBF" w:rsidRDefault="00035E5B">
            <w:pPr>
              <w:rPr>
                <w:bCs/>
              </w:rPr>
            </w:pPr>
          </w:p>
        </w:tc>
      </w:tr>
    </w:tbl>
    <w:p w14:paraId="538DD72B" w14:textId="257EA432" w:rsidR="001C4F9F" w:rsidRDefault="001C4F9F">
      <w:pPr>
        <w:pStyle w:val="Heading2"/>
        <w:rPr>
          <w:lang w:val="en-US"/>
        </w:rPr>
      </w:pPr>
      <w:bookmarkStart w:id="190" w:name="_Toc26950"/>
      <w:bookmarkStart w:id="191" w:name="_Toc16998"/>
      <w:bookmarkStart w:id="192" w:name="_Toc24194"/>
      <w:bookmarkStart w:id="193" w:name="_Toc168175741"/>
      <w:bookmarkStart w:id="194" w:name="_Toc168204783"/>
    </w:p>
    <w:p w14:paraId="066DE9AF" w14:textId="77777777" w:rsidR="001C4F9F" w:rsidRDefault="001C4F9F">
      <w:pPr>
        <w:spacing w:before="0" w:after="0" w:line="240" w:lineRule="auto"/>
        <w:rPr>
          <w:b/>
          <w:bCs/>
          <w:szCs w:val="32"/>
          <w:lang w:val="en-US"/>
        </w:rPr>
      </w:pPr>
      <w:r>
        <w:rPr>
          <w:lang w:val="en-US"/>
        </w:rPr>
        <w:br w:type="page"/>
      </w:r>
    </w:p>
    <w:p w14:paraId="4C59A0E7" w14:textId="77777777" w:rsidR="00805ECF" w:rsidRDefault="00805ECF">
      <w:pPr>
        <w:pStyle w:val="Heading2"/>
        <w:rPr>
          <w:lang w:val="en-US"/>
        </w:rPr>
      </w:pPr>
    </w:p>
    <w:p w14:paraId="09FCEDF3" w14:textId="54DA3E1E" w:rsidR="00035E5B" w:rsidRPr="004C0FBF" w:rsidRDefault="00CF5D30">
      <w:pPr>
        <w:pStyle w:val="Heading2"/>
      </w:pPr>
      <w:r w:rsidRPr="004C0FBF">
        <w:t>2.4. Tổng kết chương 2</w:t>
      </w:r>
      <w:bookmarkEnd w:id="190"/>
      <w:bookmarkEnd w:id="191"/>
      <w:bookmarkEnd w:id="192"/>
      <w:bookmarkEnd w:id="193"/>
      <w:bookmarkEnd w:id="194"/>
    </w:p>
    <w:p w14:paraId="47413ED8" w14:textId="51EA1540" w:rsidR="00035E5B" w:rsidRPr="004C0FBF" w:rsidRDefault="00CF5D30" w:rsidP="007A3397">
      <w:pPr>
        <w:spacing w:line="312" w:lineRule="auto"/>
        <w:ind w:firstLine="720"/>
        <w:jc w:val="both"/>
        <w:rPr>
          <w:rStyle w:val="x3jgonx"/>
        </w:rPr>
      </w:pPr>
      <w:r w:rsidRPr="004C0FBF">
        <w:rPr>
          <w:rStyle w:val="x3jgonx"/>
        </w:rPr>
        <w:t>Phân tích và đặc tả yêu cầu phần mềm là một giai đoạn quan trọng trong vòng đời phát triển phần mềm. Giai đoạn này giúp xác định các nhu cầu của khách hàng và người dùng, và đảm bảo rằng phần mềm được phát triển đáp ứng các nhu cầu đó.</w:t>
      </w:r>
      <w:r w:rsidRPr="004C0FBF">
        <w:br/>
      </w:r>
      <w:r w:rsidR="007A3397" w:rsidRPr="004C0FBF">
        <w:rPr>
          <w:rStyle w:val="x3jgonx"/>
        </w:rPr>
        <w:t xml:space="preserve">     </w:t>
      </w:r>
      <w:r w:rsidRPr="004C0FBF">
        <w:rPr>
          <w:rStyle w:val="x3jgonx"/>
        </w:rPr>
        <w:t>Có nhiều phương pháp, kỹ thuật và công cụ khác nhau được sử dụng trong phân tích và đặc tả yêu cầu phần mềm. Lựa chọn phương pháp, kỹ thuật và công cụ nào phụ thuộc vào nhiều yếu tố, bao gồm kích thước và độ phức tạp của hệ thống, kinh nghiệm của nhóm phát triển và các yêu cầu của khách hàng.</w:t>
      </w:r>
      <w:r w:rsidRPr="004C0FBF">
        <w:br/>
      </w:r>
      <w:r w:rsidR="007A3397" w:rsidRPr="004C0FBF">
        <w:rPr>
          <w:rStyle w:val="x3jgonx"/>
        </w:rPr>
        <w:t xml:space="preserve">     </w:t>
      </w:r>
      <w:r w:rsidRPr="004C0FBF">
        <w:rPr>
          <w:rStyle w:val="x3jgonx"/>
        </w:rPr>
        <w:t>Mô hình hóa yêu cầu chức năng nghiệp vụ là một phần quan trọng của phân tích và đặc tả yêu cầu phần mềm. Mô hình hóa giúp mô tả các chức năng mà phần mềm phải thực hiện và cách thức hoạt động của nó. Có nhiều phương pháp mô hình hóa khác nhau, chẳng hạn như mô hình trường hợp sử dụng, mô hình luồng dữ liệu và mô hình đối tượng.</w:t>
      </w:r>
      <w:r w:rsidRPr="004C0FBF">
        <w:br/>
      </w:r>
      <w:r w:rsidR="007A3397" w:rsidRPr="004C0FBF">
        <w:rPr>
          <w:rStyle w:val="x3jgonx"/>
        </w:rPr>
        <w:t xml:space="preserve">     </w:t>
      </w:r>
      <w:r w:rsidRPr="004C0FBF">
        <w:rPr>
          <w:rStyle w:val="x3jgonx"/>
        </w:rPr>
        <w:t>Phân tích và đặc tả yêu cầu phần mềm được thực hiện tốt sẽ giúp đảm bảo rằng phần mềm được phát triển đáp ứng các nhu cầu của khách hàng và người dùng, và đáp ứng các mục tiêu kinh doanh.</w:t>
      </w:r>
    </w:p>
    <w:p w14:paraId="2D14CDD2" w14:textId="77777777" w:rsidR="00035E5B" w:rsidRPr="004C0FBF" w:rsidRDefault="00CF5D30" w:rsidP="007A3397">
      <w:pPr>
        <w:jc w:val="both"/>
        <w:rPr>
          <w:rStyle w:val="x3jgonx"/>
        </w:rPr>
      </w:pPr>
      <w:r w:rsidRPr="004C0FBF">
        <w:rPr>
          <w:rStyle w:val="x3jgonx"/>
        </w:rPr>
        <w:br w:type="page"/>
      </w:r>
    </w:p>
    <w:p w14:paraId="3E7EEB45" w14:textId="77777777" w:rsidR="00035E5B" w:rsidRPr="004C0FBF" w:rsidRDefault="00CF5D30">
      <w:pPr>
        <w:pStyle w:val="Heading1"/>
      </w:pPr>
      <w:bookmarkStart w:id="195" w:name="_Toc28710"/>
      <w:bookmarkStart w:id="196" w:name="_Toc18524"/>
      <w:bookmarkStart w:id="197" w:name="_Toc2436"/>
      <w:bookmarkStart w:id="198" w:name="_Toc168175742"/>
      <w:bookmarkStart w:id="199" w:name="_Toc168204784"/>
      <w:r w:rsidRPr="004C0FBF">
        <w:lastRenderedPageBreak/>
        <w:t>Chương 3. Đặc tả thiết kế phần mềm</w:t>
      </w:r>
      <w:bookmarkEnd w:id="195"/>
      <w:bookmarkEnd w:id="196"/>
      <w:bookmarkEnd w:id="197"/>
      <w:bookmarkEnd w:id="198"/>
      <w:bookmarkEnd w:id="199"/>
    </w:p>
    <w:p w14:paraId="2614851E" w14:textId="77777777" w:rsidR="00035E5B" w:rsidRPr="004C0FBF" w:rsidRDefault="00CF5D30">
      <w:pPr>
        <w:pStyle w:val="Heading2"/>
      </w:pPr>
      <w:bookmarkStart w:id="200" w:name="_Toc7310"/>
      <w:bookmarkStart w:id="201" w:name="_Toc12596"/>
      <w:bookmarkStart w:id="202" w:name="_Toc23592"/>
      <w:bookmarkStart w:id="203" w:name="_Toc168175743"/>
      <w:bookmarkStart w:id="204" w:name="_Toc168204785"/>
      <w:r w:rsidRPr="004C0FBF">
        <w:t>3.1. Tổng quan</w:t>
      </w:r>
      <w:bookmarkEnd w:id="200"/>
      <w:bookmarkEnd w:id="201"/>
      <w:bookmarkEnd w:id="202"/>
      <w:bookmarkEnd w:id="203"/>
      <w:bookmarkEnd w:id="204"/>
    </w:p>
    <w:p w14:paraId="7C439B93" w14:textId="77777777" w:rsidR="00035E5B" w:rsidRPr="004C0FBF" w:rsidRDefault="00CF5D30" w:rsidP="007A3397">
      <w:pPr>
        <w:spacing w:line="312" w:lineRule="auto"/>
        <w:ind w:firstLine="720"/>
        <w:jc w:val="both"/>
      </w:pPr>
      <w:r w:rsidRPr="004C0FBF">
        <w:t>Thiết kế phần mềm: Là quá trình chuyển hóa các đặc tả yêu cầu phần mềm thành một biểu diễn thiết kế của hệ thống phần mềm cần xây dựng, sao cho người lập trình có thể ánh xạ nó thành một chương trình</w:t>
      </w:r>
    </w:p>
    <w:p w14:paraId="464C2E02" w14:textId="77777777" w:rsidR="00035E5B" w:rsidRPr="004C0FBF" w:rsidRDefault="00CF5D30" w:rsidP="00425980">
      <w:pPr>
        <w:spacing w:line="312" w:lineRule="auto"/>
        <w:ind w:firstLine="720"/>
        <w:jc w:val="both"/>
      </w:pPr>
      <w:r w:rsidRPr="004C0FBF">
        <w:t>Trang web có 2 tác nhân là Khách hàng và Quản trị viên. Người dùng có thể đăng nhập và đăng xuất vào trang web. Người mua và quản trị viên kế thừa từ người dùng.</w:t>
      </w:r>
    </w:p>
    <w:p w14:paraId="738DDDD6" w14:textId="77777777" w:rsidR="00035E5B" w:rsidRPr="004C0FBF" w:rsidRDefault="00CF5D30">
      <w:pPr>
        <w:outlineLvl w:val="0"/>
      </w:pPr>
      <w:bookmarkStart w:id="205" w:name="_Toc10679"/>
      <w:bookmarkStart w:id="206" w:name="_Toc6538"/>
      <w:bookmarkStart w:id="207" w:name="_Toc27850"/>
      <w:bookmarkStart w:id="208" w:name="_Toc168175744"/>
      <w:bookmarkStart w:id="209" w:name="_Toc168204786"/>
      <w:r w:rsidRPr="004C0FBF">
        <w:rPr>
          <w:rStyle w:val="Heading2Char"/>
        </w:rPr>
        <w:t>3.2. Mô hình cơ sở dữ liệu của hệ thốn</w:t>
      </w:r>
      <w:r w:rsidRPr="004C0FBF">
        <w:t>g</w:t>
      </w:r>
      <w:bookmarkEnd w:id="205"/>
      <w:bookmarkEnd w:id="206"/>
      <w:bookmarkEnd w:id="207"/>
      <w:bookmarkEnd w:id="208"/>
      <w:bookmarkEnd w:id="209"/>
    </w:p>
    <w:p w14:paraId="24845627" w14:textId="5A7A0C80" w:rsidR="00035E5B" w:rsidRPr="004C0FBF" w:rsidRDefault="003B4EBB" w:rsidP="003B4EBB">
      <w:pPr>
        <w:jc w:val="center"/>
        <w:rPr>
          <w:b/>
          <w:bCs/>
        </w:rPr>
      </w:pPr>
      <w:r w:rsidRPr="004C0FBF">
        <w:rPr>
          <w:noProof/>
        </w:rPr>
        <w:drawing>
          <wp:inline distT="0" distB="0" distL="0" distR="0" wp14:anchorId="3A5C4D97" wp14:editId="747212DA">
            <wp:extent cx="5579745" cy="2876550"/>
            <wp:effectExtent l="0" t="0" r="1905" b="0"/>
            <wp:docPr id="695503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9745" cy="2876550"/>
                    </a:xfrm>
                    <a:prstGeom prst="rect">
                      <a:avLst/>
                    </a:prstGeom>
                    <a:noFill/>
                    <a:ln>
                      <a:noFill/>
                    </a:ln>
                  </pic:spPr>
                </pic:pic>
              </a:graphicData>
            </a:graphic>
          </wp:inline>
        </w:drawing>
      </w:r>
    </w:p>
    <w:p w14:paraId="03E9CFF1" w14:textId="77777777" w:rsidR="00035E5B" w:rsidRPr="004C0FBF" w:rsidRDefault="00CF5D30" w:rsidP="00B50633">
      <w:pPr>
        <w:pStyle w:val="Heading5"/>
      </w:pPr>
      <w:bookmarkStart w:id="210" w:name="_Toc22654"/>
      <w:bookmarkStart w:id="211" w:name="_Toc168242491"/>
      <w:r w:rsidRPr="004C0FBF">
        <w:t>Hình 3.1 Cơ sở dữ liệu của hệ thống</w:t>
      </w:r>
      <w:bookmarkEnd w:id="210"/>
      <w:bookmarkEnd w:id="211"/>
    </w:p>
    <w:p w14:paraId="0CC47B12" w14:textId="77777777" w:rsidR="003B4EBB" w:rsidRPr="004C0FBF" w:rsidRDefault="003B4EBB" w:rsidP="003B4EBB">
      <w:pPr>
        <w:pStyle w:val="Heading2"/>
        <w:jc w:val="both"/>
        <w:rPr>
          <w:rFonts w:eastAsia="Times New Roman"/>
          <w:iCs w:val="0"/>
          <w:position w:val="0"/>
          <w:sz w:val="36"/>
          <w:szCs w:val="36"/>
          <w:lang w:eastAsia="en-US"/>
        </w:rPr>
      </w:pPr>
      <w:bookmarkStart w:id="212" w:name="_Toc168175745"/>
      <w:bookmarkStart w:id="213" w:name="_Toc168204787"/>
      <w:r w:rsidRPr="004C0FBF">
        <w:rPr>
          <w:color w:val="000000"/>
          <w:szCs w:val="28"/>
        </w:rPr>
        <w:t>3.3. Thiết kế các bảng dữ liệu</w:t>
      </w:r>
      <w:bookmarkEnd w:id="212"/>
      <w:bookmarkEnd w:id="213"/>
    </w:p>
    <w:p w14:paraId="68B21576" w14:textId="77777777" w:rsidR="003B4EBB" w:rsidRPr="004C0FBF" w:rsidRDefault="003B4EBB" w:rsidP="003B4EBB">
      <w:pPr>
        <w:pStyle w:val="Heading3"/>
        <w:jc w:val="both"/>
      </w:pPr>
      <w:bookmarkStart w:id="214" w:name="_Toc168175746"/>
      <w:bookmarkStart w:id="215" w:name="_Toc168204788"/>
      <w:r w:rsidRPr="004C0FBF">
        <w:rPr>
          <w:color w:val="000000"/>
          <w:szCs w:val="28"/>
        </w:rPr>
        <w:t>3.3.1. Bảng tài khoản</w:t>
      </w:r>
      <w:bookmarkEnd w:id="214"/>
      <w:bookmarkEnd w:id="215"/>
    </w:p>
    <w:p w14:paraId="68D9A00E" w14:textId="77777777" w:rsidR="00267DAD" w:rsidRDefault="003B4EBB" w:rsidP="00267DAD">
      <w:pPr>
        <w:pStyle w:val="BlockText"/>
        <w:ind w:leftChars="0" w:left="0" w:right="1960"/>
      </w:pPr>
      <w:r w:rsidRPr="004C0FBF">
        <w:rPr>
          <w:noProof/>
          <w:bdr w:val="none" w:sz="0" w:space="0" w:color="auto" w:frame="1"/>
        </w:rPr>
        <w:drawing>
          <wp:inline distT="0" distB="0" distL="0" distR="0" wp14:anchorId="32F87CCE" wp14:editId="29E84CB6">
            <wp:extent cx="5324932" cy="1742303"/>
            <wp:effectExtent l="0" t="0" r="0" b="0"/>
            <wp:docPr id="2851538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41930" cy="1747865"/>
                    </a:xfrm>
                    <a:prstGeom prst="rect">
                      <a:avLst/>
                    </a:prstGeom>
                    <a:noFill/>
                    <a:ln>
                      <a:noFill/>
                    </a:ln>
                  </pic:spPr>
                </pic:pic>
              </a:graphicData>
            </a:graphic>
          </wp:inline>
        </w:drawing>
      </w:r>
    </w:p>
    <w:p w14:paraId="5ACD7C5B" w14:textId="45870BB9" w:rsidR="003B4EBB" w:rsidRPr="00267DAD" w:rsidRDefault="003B4EBB" w:rsidP="00267DAD">
      <w:pPr>
        <w:pStyle w:val="Heading4"/>
      </w:pPr>
      <w:bookmarkStart w:id="216" w:name="_Toc168242466"/>
      <w:proofErr w:type="spellStart"/>
      <w:r w:rsidRPr="00267DAD">
        <w:t>Bảng</w:t>
      </w:r>
      <w:proofErr w:type="spellEnd"/>
      <w:r w:rsidRPr="00267DAD">
        <w:t xml:space="preserve"> 3.3.1. </w:t>
      </w:r>
      <w:proofErr w:type="spellStart"/>
      <w:r w:rsidRPr="00267DAD">
        <w:t>Bảng</w:t>
      </w:r>
      <w:proofErr w:type="spellEnd"/>
      <w:r w:rsidRPr="00267DAD">
        <w:t xml:space="preserve"> </w:t>
      </w:r>
      <w:proofErr w:type="spellStart"/>
      <w:r w:rsidRPr="00267DAD">
        <w:t>tài</w:t>
      </w:r>
      <w:proofErr w:type="spellEnd"/>
      <w:r w:rsidRPr="00267DAD">
        <w:t xml:space="preserve"> </w:t>
      </w:r>
      <w:proofErr w:type="spellStart"/>
      <w:r w:rsidRPr="00267DAD">
        <w:t>khoản</w:t>
      </w:r>
      <w:bookmarkEnd w:id="216"/>
      <w:proofErr w:type="spellEnd"/>
    </w:p>
    <w:p w14:paraId="1828A5E6" w14:textId="7EA10F4C" w:rsidR="003B4EBB" w:rsidRPr="004C0FBF" w:rsidRDefault="003B4EBB" w:rsidP="003B4EBB">
      <w:pPr>
        <w:pStyle w:val="Heading3"/>
        <w:jc w:val="both"/>
      </w:pPr>
      <w:bookmarkStart w:id="217" w:name="_Toc168175747"/>
      <w:bookmarkStart w:id="218" w:name="_Toc168204789"/>
      <w:r w:rsidRPr="004C0FBF">
        <w:rPr>
          <w:color w:val="000000"/>
          <w:szCs w:val="28"/>
        </w:rPr>
        <w:lastRenderedPageBreak/>
        <w:t>3.3.2. Bảng thông tin người dùng:</w:t>
      </w:r>
      <w:bookmarkEnd w:id="217"/>
      <w:bookmarkEnd w:id="218"/>
    </w:p>
    <w:p w14:paraId="6A711F2D" w14:textId="6D73D068" w:rsidR="003B4EBB" w:rsidRPr="004C0FBF" w:rsidRDefault="003B4EBB" w:rsidP="00267DAD">
      <w:pPr>
        <w:pStyle w:val="BlockText"/>
        <w:ind w:leftChars="0" w:left="0" w:right="1960"/>
      </w:pPr>
      <w:r w:rsidRPr="004C0FBF">
        <w:rPr>
          <w:noProof/>
          <w:bdr w:val="none" w:sz="0" w:space="0" w:color="auto" w:frame="1"/>
        </w:rPr>
        <w:drawing>
          <wp:inline distT="0" distB="0" distL="0" distR="0" wp14:anchorId="01D8B492" wp14:editId="2F6C6BE4">
            <wp:extent cx="5579745" cy="2162810"/>
            <wp:effectExtent l="0" t="0" r="1905" b="8890"/>
            <wp:docPr id="9639525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745" cy="2162810"/>
                    </a:xfrm>
                    <a:prstGeom prst="rect">
                      <a:avLst/>
                    </a:prstGeom>
                    <a:noFill/>
                    <a:ln>
                      <a:noFill/>
                    </a:ln>
                  </pic:spPr>
                </pic:pic>
              </a:graphicData>
            </a:graphic>
          </wp:inline>
        </w:drawing>
      </w:r>
    </w:p>
    <w:p w14:paraId="10C5EB26" w14:textId="77777777" w:rsidR="003B4EBB" w:rsidRPr="00805ECF" w:rsidRDefault="003B4EBB" w:rsidP="00267DAD">
      <w:pPr>
        <w:pStyle w:val="Heading4"/>
      </w:pPr>
      <w:bookmarkStart w:id="219" w:name="_Toc168242467"/>
      <w:proofErr w:type="spellStart"/>
      <w:r w:rsidRPr="00805ECF">
        <w:t>Bảng</w:t>
      </w:r>
      <w:proofErr w:type="spellEnd"/>
      <w:r w:rsidRPr="00805ECF">
        <w:t xml:space="preserve"> 3.3.2. </w:t>
      </w:r>
      <w:proofErr w:type="spellStart"/>
      <w:r w:rsidRPr="00805ECF">
        <w:t>Bảng</w:t>
      </w:r>
      <w:proofErr w:type="spellEnd"/>
      <w:r w:rsidRPr="00805ECF">
        <w:t xml:space="preserve"> </w:t>
      </w:r>
      <w:proofErr w:type="spellStart"/>
      <w:r w:rsidRPr="00805ECF">
        <w:t>thông</w:t>
      </w:r>
      <w:proofErr w:type="spellEnd"/>
      <w:r w:rsidRPr="00805ECF">
        <w:t xml:space="preserve"> tin </w:t>
      </w:r>
      <w:proofErr w:type="spellStart"/>
      <w:r w:rsidRPr="00805ECF">
        <w:t>người</w:t>
      </w:r>
      <w:proofErr w:type="spellEnd"/>
      <w:r w:rsidRPr="00805ECF">
        <w:t xml:space="preserve"> </w:t>
      </w:r>
      <w:proofErr w:type="spellStart"/>
      <w:r w:rsidRPr="00805ECF">
        <w:t>dùng</w:t>
      </w:r>
      <w:bookmarkEnd w:id="219"/>
      <w:proofErr w:type="spellEnd"/>
    </w:p>
    <w:p w14:paraId="13DAD691" w14:textId="77777777" w:rsidR="003B4EBB" w:rsidRPr="004C0FBF" w:rsidRDefault="003B4EBB" w:rsidP="003B4EBB">
      <w:pPr>
        <w:pStyle w:val="Heading3"/>
        <w:jc w:val="both"/>
      </w:pPr>
      <w:bookmarkStart w:id="220" w:name="_Toc168175748"/>
      <w:bookmarkStart w:id="221" w:name="_Toc168204790"/>
      <w:r w:rsidRPr="004C0FBF">
        <w:rPr>
          <w:color w:val="000000"/>
          <w:szCs w:val="28"/>
        </w:rPr>
        <w:t>3.3.3. Bảng Khách hàng:</w:t>
      </w:r>
      <w:bookmarkEnd w:id="220"/>
      <w:bookmarkEnd w:id="221"/>
    </w:p>
    <w:p w14:paraId="495CA454" w14:textId="5A18A5A0" w:rsidR="00267DAD" w:rsidRDefault="00175372" w:rsidP="00267DAD">
      <w:pPr>
        <w:pStyle w:val="BlockText"/>
        <w:ind w:leftChars="0" w:left="0" w:right="1960"/>
      </w:pPr>
      <w:r w:rsidRPr="00175372">
        <w:drawing>
          <wp:inline distT="0" distB="0" distL="0" distR="0" wp14:anchorId="7E96E04F" wp14:editId="68DEB17E">
            <wp:extent cx="5579745" cy="1436077"/>
            <wp:effectExtent l="0" t="0" r="1905" b="0"/>
            <wp:docPr id="8532565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56558" name="Picture 1" descr="A screenshot of a computer&#10;&#10;Description automatically generated"/>
                    <pic:cNvPicPr/>
                  </pic:nvPicPr>
                  <pic:blipFill>
                    <a:blip r:embed="rId40"/>
                    <a:stretch>
                      <a:fillRect/>
                    </a:stretch>
                  </pic:blipFill>
                  <pic:spPr>
                    <a:xfrm>
                      <a:off x="0" y="0"/>
                      <a:ext cx="5586437" cy="1437799"/>
                    </a:xfrm>
                    <a:prstGeom prst="rect">
                      <a:avLst/>
                    </a:prstGeom>
                  </pic:spPr>
                </pic:pic>
              </a:graphicData>
            </a:graphic>
          </wp:inline>
        </w:drawing>
      </w:r>
    </w:p>
    <w:p w14:paraId="6456BEBA" w14:textId="3718B175" w:rsidR="003B4EBB" w:rsidRPr="004C0FBF" w:rsidRDefault="003B4EBB" w:rsidP="00267DAD">
      <w:pPr>
        <w:pStyle w:val="Heading4"/>
      </w:pPr>
      <w:bookmarkStart w:id="222" w:name="_Toc168242468"/>
      <w:proofErr w:type="spellStart"/>
      <w:r w:rsidRPr="00805ECF">
        <w:t>Bảng</w:t>
      </w:r>
      <w:proofErr w:type="spellEnd"/>
      <w:r w:rsidRPr="00805ECF">
        <w:t xml:space="preserve"> 3.3.3. </w:t>
      </w:r>
      <w:proofErr w:type="spellStart"/>
      <w:r w:rsidRPr="00805ECF">
        <w:t>Bảng</w:t>
      </w:r>
      <w:proofErr w:type="spellEnd"/>
      <w:r w:rsidRPr="00805ECF">
        <w:t xml:space="preserve"> </w:t>
      </w:r>
      <w:proofErr w:type="spellStart"/>
      <w:r w:rsidRPr="00805ECF">
        <w:t>khách</w:t>
      </w:r>
      <w:proofErr w:type="spellEnd"/>
      <w:r w:rsidRPr="00805ECF">
        <w:t xml:space="preserve"> </w:t>
      </w:r>
      <w:proofErr w:type="spellStart"/>
      <w:r w:rsidRPr="00805ECF">
        <w:t>hàng</w:t>
      </w:r>
      <w:bookmarkEnd w:id="222"/>
      <w:proofErr w:type="spellEnd"/>
    </w:p>
    <w:p w14:paraId="6EDFC27B" w14:textId="77777777" w:rsidR="003B4EBB" w:rsidRPr="004C0FBF" w:rsidRDefault="003B4EBB" w:rsidP="003B4EBB">
      <w:pPr>
        <w:pStyle w:val="Heading3"/>
        <w:jc w:val="both"/>
      </w:pPr>
      <w:bookmarkStart w:id="223" w:name="_Toc168175749"/>
      <w:bookmarkStart w:id="224" w:name="_Toc168204791"/>
      <w:r w:rsidRPr="004C0FBF">
        <w:rPr>
          <w:color w:val="000000"/>
          <w:szCs w:val="28"/>
        </w:rPr>
        <w:t>3.3.4. Bảng người quản lý:</w:t>
      </w:r>
      <w:bookmarkEnd w:id="223"/>
      <w:bookmarkEnd w:id="224"/>
    </w:p>
    <w:p w14:paraId="1934CB84" w14:textId="58EA9594" w:rsidR="003B4EBB" w:rsidRPr="004C0FBF" w:rsidRDefault="003B4EBB" w:rsidP="00267DAD">
      <w:pPr>
        <w:pStyle w:val="BlockText"/>
        <w:ind w:leftChars="0" w:left="0" w:right="1960"/>
      </w:pPr>
      <w:r w:rsidRPr="004C0FBF">
        <w:rPr>
          <w:noProof/>
          <w:bdr w:val="none" w:sz="0" w:space="0" w:color="auto" w:frame="1"/>
        </w:rPr>
        <w:drawing>
          <wp:inline distT="0" distB="0" distL="0" distR="0" wp14:anchorId="532AC337" wp14:editId="63DE0ECC">
            <wp:extent cx="5579745" cy="1002030"/>
            <wp:effectExtent l="0" t="0" r="1905" b="7620"/>
            <wp:docPr id="7619592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9745" cy="1002030"/>
                    </a:xfrm>
                    <a:prstGeom prst="rect">
                      <a:avLst/>
                    </a:prstGeom>
                    <a:noFill/>
                    <a:ln>
                      <a:noFill/>
                    </a:ln>
                  </pic:spPr>
                </pic:pic>
              </a:graphicData>
            </a:graphic>
          </wp:inline>
        </w:drawing>
      </w:r>
    </w:p>
    <w:p w14:paraId="197050E9" w14:textId="77777777" w:rsidR="003B4EBB" w:rsidRPr="00805ECF" w:rsidRDefault="003B4EBB" w:rsidP="00267DAD">
      <w:pPr>
        <w:pStyle w:val="Heading4"/>
      </w:pPr>
      <w:bookmarkStart w:id="225" w:name="_Toc168242469"/>
      <w:proofErr w:type="spellStart"/>
      <w:r w:rsidRPr="00805ECF">
        <w:t>Bảng</w:t>
      </w:r>
      <w:proofErr w:type="spellEnd"/>
      <w:r w:rsidRPr="00805ECF">
        <w:t xml:space="preserve"> 3.3.4. </w:t>
      </w:r>
      <w:proofErr w:type="spellStart"/>
      <w:r w:rsidRPr="00805ECF">
        <w:t>Bảng</w:t>
      </w:r>
      <w:proofErr w:type="spellEnd"/>
      <w:r w:rsidRPr="00805ECF">
        <w:t xml:space="preserve"> </w:t>
      </w:r>
      <w:proofErr w:type="spellStart"/>
      <w:r w:rsidRPr="00805ECF">
        <w:t>người</w:t>
      </w:r>
      <w:proofErr w:type="spellEnd"/>
      <w:r w:rsidRPr="00805ECF">
        <w:t xml:space="preserve"> </w:t>
      </w:r>
      <w:proofErr w:type="spellStart"/>
      <w:r w:rsidRPr="00805ECF">
        <w:t>quản</w:t>
      </w:r>
      <w:proofErr w:type="spellEnd"/>
      <w:r w:rsidRPr="00805ECF">
        <w:t xml:space="preserve"> </w:t>
      </w:r>
      <w:proofErr w:type="spellStart"/>
      <w:r w:rsidRPr="00805ECF">
        <w:t>lý</w:t>
      </w:r>
      <w:bookmarkEnd w:id="225"/>
      <w:proofErr w:type="spellEnd"/>
    </w:p>
    <w:p w14:paraId="6B075EAF" w14:textId="77777777" w:rsidR="00267DAD" w:rsidRDefault="00267DAD">
      <w:pPr>
        <w:spacing w:before="0" w:after="0" w:line="240" w:lineRule="auto"/>
        <w:rPr>
          <w:b/>
          <w:bCs/>
          <w:color w:val="000000"/>
        </w:rPr>
      </w:pPr>
      <w:bookmarkStart w:id="226" w:name="_Toc168175750"/>
      <w:bookmarkStart w:id="227" w:name="_Toc168204792"/>
      <w:r>
        <w:rPr>
          <w:color w:val="000000"/>
        </w:rPr>
        <w:br w:type="page"/>
      </w:r>
    </w:p>
    <w:p w14:paraId="04DCB8D7" w14:textId="00FFA91D" w:rsidR="003B4EBB" w:rsidRPr="004C0FBF" w:rsidRDefault="003B4EBB" w:rsidP="003B4EBB">
      <w:pPr>
        <w:pStyle w:val="Heading3"/>
        <w:jc w:val="both"/>
      </w:pPr>
      <w:r w:rsidRPr="004C0FBF">
        <w:rPr>
          <w:color w:val="000000"/>
          <w:szCs w:val="28"/>
        </w:rPr>
        <w:lastRenderedPageBreak/>
        <w:t>3.3.5. Bảng đơn hàng:</w:t>
      </w:r>
      <w:bookmarkEnd w:id="226"/>
      <w:bookmarkEnd w:id="227"/>
    </w:p>
    <w:p w14:paraId="643401F6" w14:textId="3A3C2404" w:rsidR="00267DAD" w:rsidRPr="00267DAD" w:rsidRDefault="003B4EBB" w:rsidP="00267DAD">
      <w:pPr>
        <w:pStyle w:val="BlockText"/>
        <w:ind w:leftChars="0" w:left="0" w:right="1960"/>
      </w:pPr>
      <w:r w:rsidRPr="004C0FBF">
        <w:rPr>
          <w:noProof/>
          <w:bdr w:val="none" w:sz="0" w:space="0" w:color="auto" w:frame="1"/>
        </w:rPr>
        <w:drawing>
          <wp:inline distT="0" distB="0" distL="0" distR="0" wp14:anchorId="2A8FF677" wp14:editId="5973F6E2">
            <wp:extent cx="5579745" cy="1184275"/>
            <wp:effectExtent l="0" t="0" r="1905" b="0"/>
            <wp:docPr id="2212447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9745" cy="1184275"/>
                    </a:xfrm>
                    <a:prstGeom prst="rect">
                      <a:avLst/>
                    </a:prstGeom>
                    <a:noFill/>
                    <a:ln>
                      <a:noFill/>
                    </a:ln>
                  </pic:spPr>
                </pic:pic>
              </a:graphicData>
            </a:graphic>
          </wp:inline>
        </w:drawing>
      </w:r>
    </w:p>
    <w:p w14:paraId="311C4C94" w14:textId="14C85365" w:rsidR="003B4EBB" w:rsidRPr="00805ECF" w:rsidRDefault="003B4EBB" w:rsidP="00267DAD">
      <w:pPr>
        <w:pStyle w:val="Heading4"/>
      </w:pPr>
      <w:bookmarkStart w:id="228" w:name="_Toc168242470"/>
      <w:proofErr w:type="spellStart"/>
      <w:r w:rsidRPr="00805ECF">
        <w:t>Bảng</w:t>
      </w:r>
      <w:proofErr w:type="spellEnd"/>
      <w:r w:rsidRPr="00805ECF">
        <w:t xml:space="preserve"> 3.3.5. </w:t>
      </w:r>
      <w:proofErr w:type="spellStart"/>
      <w:r w:rsidRPr="00805ECF">
        <w:t>Bảng</w:t>
      </w:r>
      <w:proofErr w:type="spellEnd"/>
      <w:r w:rsidRPr="00805ECF">
        <w:t xml:space="preserve"> </w:t>
      </w:r>
      <w:proofErr w:type="spellStart"/>
      <w:r w:rsidRPr="00805ECF">
        <w:t>đơn</w:t>
      </w:r>
      <w:proofErr w:type="spellEnd"/>
      <w:r w:rsidRPr="00805ECF">
        <w:t xml:space="preserve"> </w:t>
      </w:r>
      <w:proofErr w:type="spellStart"/>
      <w:r w:rsidRPr="00805ECF">
        <w:t>hàng</w:t>
      </w:r>
      <w:bookmarkEnd w:id="228"/>
      <w:proofErr w:type="spellEnd"/>
    </w:p>
    <w:p w14:paraId="25B2A734" w14:textId="77777777" w:rsidR="003B4EBB" w:rsidRPr="004C0FBF" w:rsidRDefault="003B4EBB" w:rsidP="003B4EBB">
      <w:pPr>
        <w:pStyle w:val="Heading3"/>
        <w:jc w:val="both"/>
      </w:pPr>
      <w:bookmarkStart w:id="229" w:name="_Toc168175751"/>
      <w:bookmarkStart w:id="230" w:name="_Toc168204793"/>
      <w:r w:rsidRPr="004C0FBF">
        <w:rPr>
          <w:color w:val="000000"/>
          <w:szCs w:val="28"/>
        </w:rPr>
        <w:t>3.3.6. Bảng chi tiết đơn hàng:</w:t>
      </w:r>
      <w:bookmarkEnd w:id="229"/>
      <w:bookmarkEnd w:id="230"/>
    </w:p>
    <w:p w14:paraId="06ED2E0E" w14:textId="77777777" w:rsidR="00267DAD" w:rsidRDefault="003B4EBB" w:rsidP="00267DAD">
      <w:pPr>
        <w:pStyle w:val="BlockText"/>
        <w:ind w:leftChars="0" w:left="0" w:right="1960"/>
      </w:pPr>
      <w:r w:rsidRPr="004C0FBF">
        <w:rPr>
          <w:noProof/>
          <w:bdr w:val="none" w:sz="0" w:space="0" w:color="auto" w:frame="1"/>
        </w:rPr>
        <w:drawing>
          <wp:inline distT="0" distB="0" distL="0" distR="0" wp14:anchorId="6FEEF2C4" wp14:editId="4D79EB39">
            <wp:extent cx="5579745" cy="1705610"/>
            <wp:effectExtent l="0" t="0" r="1905" b="8890"/>
            <wp:docPr id="16224949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9745" cy="1705610"/>
                    </a:xfrm>
                    <a:prstGeom prst="rect">
                      <a:avLst/>
                    </a:prstGeom>
                    <a:noFill/>
                    <a:ln>
                      <a:noFill/>
                    </a:ln>
                  </pic:spPr>
                </pic:pic>
              </a:graphicData>
            </a:graphic>
          </wp:inline>
        </w:drawing>
      </w:r>
    </w:p>
    <w:p w14:paraId="16B94B54" w14:textId="4FD3AEFE" w:rsidR="003B4EBB" w:rsidRPr="00805ECF" w:rsidRDefault="003B4EBB" w:rsidP="00267DAD">
      <w:pPr>
        <w:pStyle w:val="Heading4"/>
      </w:pPr>
      <w:bookmarkStart w:id="231" w:name="_Toc168242471"/>
      <w:proofErr w:type="spellStart"/>
      <w:r w:rsidRPr="00805ECF">
        <w:t>Bảng</w:t>
      </w:r>
      <w:proofErr w:type="spellEnd"/>
      <w:r w:rsidRPr="00805ECF">
        <w:t xml:space="preserve"> 3.3.6 </w:t>
      </w:r>
      <w:proofErr w:type="spellStart"/>
      <w:r w:rsidRPr="00805ECF">
        <w:t>Bảng</w:t>
      </w:r>
      <w:proofErr w:type="spellEnd"/>
      <w:r w:rsidRPr="00805ECF">
        <w:t xml:space="preserve"> Chi </w:t>
      </w:r>
      <w:proofErr w:type="spellStart"/>
      <w:r w:rsidRPr="00805ECF">
        <w:t>tiết</w:t>
      </w:r>
      <w:proofErr w:type="spellEnd"/>
      <w:r w:rsidRPr="00805ECF">
        <w:t xml:space="preserve"> </w:t>
      </w:r>
      <w:proofErr w:type="spellStart"/>
      <w:r w:rsidRPr="00805ECF">
        <w:t>đơn</w:t>
      </w:r>
      <w:proofErr w:type="spellEnd"/>
      <w:r w:rsidRPr="00805ECF">
        <w:t xml:space="preserve"> </w:t>
      </w:r>
      <w:proofErr w:type="spellStart"/>
      <w:r w:rsidRPr="00805ECF">
        <w:t>hàng</w:t>
      </w:r>
      <w:bookmarkEnd w:id="231"/>
      <w:proofErr w:type="spellEnd"/>
    </w:p>
    <w:p w14:paraId="5D8B8F5C" w14:textId="77777777" w:rsidR="003B4EBB" w:rsidRPr="004C0FBF" w:rsidRDefault="003B4EBB" w:rsidP="003B4EBB">
      <w:pPr>
        <w:pStyle w:val="Heading3"/>
        <w:jc w:val="both"/>
      </w:pPr>
      <w:bookmarkStart w:id="232" w:name="_Toc168175752"/>
      <w:bookmarkStart w:id="233" w:name="_Toc168204794"/>
      <w:r w:rsidRPr="004C0FBF">
        <w:rPr>
          <w:color w:val="000000"/>
          <w:szCs w:val="28"/>
        </w:rPr>
        <w:t>3.3.7. Bảng sản phẩm</w:t>
      </w:r>
      <w:bookmarkEnd w:id="232"/>
      <w:bookmarkEnd w:id="233"/>
    </w:p>
    <w:p w14:paraId="7C841C4E" w14:textId="77777777" w:rsidR="00267DAD" w:rsidRDefault="003B4EBB" w:rsidP="00267DAD">
      <w:pPr>
        <w:pStyle w:val="BlockText"/>
        <w:ind w:leftChars="0" w:left="0" w:right="1960"/>
      </w:pPr>
      <w:r w:rsidRPr="004C0FBF">
        <w:rPr>
          <w:noProof/>
          <w:bdr w:val="none" w:sz="0" w:space="0" w:color="auto" w:frame="1"/>
        </w:rPr>
        <w:drawing>
          <wp:inline distT="0" distB="0" distL="0" distR="0" wp14:anchorId="3CE44A9B" wp14:editId="769408FF">
            <wp:extent cx="5579745" cy="2039620"/>
            <wp:effectExtent l="0" t="0" r="1905" b="0"/>
            <wp:docPr id="19435187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9745" cy="2039620"/>
                    </a:xfrm>
                    <a:prstGeom prst="rect">
                      <a:avLst/>
                    </a:prstGeom>
                    <a:noFill/>
                    <a:ln>
                      <a:noFill/>
                    </a:ln>
                  </pic:spPr>
                </pic:pic>
              </a:graphicData>
            </a:graphic>
          </wp:inline>
        </w:drawing>
      </w:r>
    </w:p>
    <w:p w14:paraId="1569CB03" w14:textId="540C7227" w:rsidR="003B4EBB" w:rsidRPr="00805ECF" w:rsidRDefault="003B4EBB" w:rsidP="00267DAD">
      <w:pPr>
        <w:pStyle w:val="Heading4"/>
      </w:pPr>
      <w:bookmarkStart w:id="234" w:name="_Toc168242472"/>
      <w:proofErr w:type="spellStart"/>
      <w:r w:rsidRPr="00805ECF">
        <w:t>Bảng</w:t>
      </w:r>
      <w:proofErr w:type="spellEnd"/>
      <w:r w:rsidRPr="00805ECF">
        <w:t xml:space="preserve"> 3.3.7. </w:t>
      </w:r>
      <w:proofErr w:type="spellStart"/>
      <w:r w:rsidRPr="00805ECF">
        <w:t>Bảng</w:t>
      </w:r>
      <w:proofErr w:type="spellEnd"/>
      <w:r w:rsidRPr="00805ECF">
        <w:t xml:space="preserve"> </w:t>
      </w:r>
      <w:proofErr w:type="spellStart"/>
      <w:r w:rsidRPr="00805ECF">
        <w:t>sản</w:t>
      </w:r>
      <w:proofErr w:type="spellEnd"/>
      <w:r w:rsidRPr="00805ECF">
        <w:t xml:space="preserve"> </w:t>
      </w:r>
      <w:proofErr w:type="spellStart"/>
      <w:r w:rsidRPr="00805ECF">
        <w:t>phẩm</w:t>
      </w:r>
      <w:bookmarkEnd w:id="234"/>
      <w:proofErr w:type="spellEnd"/>
    </w:p>
    <w:p w14:paraId="6733A3D3" w14:textId="77777777" w:rsidR="00267DAD" w:rsidRDefault="00267DAD">
      <w:pPr>
        <w:spacing w:before="0" w:after="0" w:line="240" w:lineRule="auto"/>
        <w:rPr>
          <w:b/>
          <w:bCs/>
          <w:color w:val="000000"/>
        </w:rPr>
      </w:pPr>
      <w:bookmarkStart w:id="235" w:name="_Toc168175753"/>
      <w:bookmarkStart w:id="236" w:name="_Toc168204795"/>
      <w:r>
        <w:rPr>
          <w:color w:val="000000"/>
        </w:rPr>
        <w:br w:type="page"/>
      </w:r>
    </w:p>
    <w:p w14:paraId="4584DA6E" w14:textId="4320BB55" w:rsidR="003B4EBB" w:rsidRPr="004C0FBF" w:rsidRDefault="003B4EBB" w:rsidP="00267DAD">
      <w:pPr>
        <w:pStyle w:val="Heading3"/>
        <w:jc w:val="both"/>
      </w:pPr>
      <w:r w:rsidRPr="004C0FBF">
        <w:rPr>
          <w:color w:val="000000"/>
          <w:szCs w:val="28"/>
        </w:rPr>
        <w:lastRenderedPageBreak/>
        <w:t>3.3.8 Bảng loại sản phẩm</w:t>
      </w:r>
      <w:bookmarkEnd w:id="235"/>
      <w:bookmarkEnd w:id="236"/>
    </w:p>
    <w:p w14:paraId="00627D71" w14:textId="77777777" w:rsidR="00267DAD" w:rsidRDefault="003B4EBB" w:rsidP="00267DAD">
      <w:pPr>
        <w:pStyle w:val="BlockText"/>
        <w:ind w:leftChars="0" w:left="0" w:right="1960"/>
      </w:pPr>
      <w:r w:rsidRPr="004C0FBF">
        <w:rPr>
          <w:noProof/>
          <w:bdr w:val="none" w:sz="0" w:space="0" w:color="auto" w:frame="1"/>
        </w:rPr>
        <w:drawing>
          <wp:inline distT="0" distB="0" distL="0" distR="0" wp14:anchorId="735CACA6" wp14:editId="017054FE">
            <wp:extent cx="5579745" cy="1524000"/>
            <wp:effectExtent l="0" t="0" r="1905" b="0"/>
            <wp:docPr id="3104070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9745" cy="1524000"/>
                    </a:xfrm>
                    <a:prstGeom prst="rect">
                      <a:avLst/>
                    </a:prstGeom>
                    <a:noFill/>
                    <a:ln>
                      <a:noFill/>
                    </a:ln>
                  </pic:spPr>
                </pic:pic>
              </a:graphicData>
            </a:graphic>
          </wp:inline>
        </w:drawing>
      </w:r>
    </w:p>
    <w:p w14:paraId="2EDD36B5" w14:textId="7D3549F0" w:rsidR="003B4EBB" w:rsidRPr="004C0FBF" w:rsidRDefault="003B4EBB" w:rsidP="00267DAD">
      <w:pPr>
        <w:pStyle w:val="Heading4"/>
      </w:pPr>
      <w:bookmarkStart w:id="237" w:name="_Toc168242473"/>
      <w:proofErr w:type="spellStart"/>
      <w:r w:rsidRPr="004C0FBF">
        <w:t>Bảng</w:t>
      </w:r>
      <w:proofErr w:type="spellEnd"/>
      <w:r w:rsidRPr="004C0FBF">
        <w:t xml:space="preserve"> 3.3.8. </w:t>
      </w:r>
      <w:proofErr w:type="spellStart"/>
      <w:r w:rsidRPr="004C0FBF">
        <w:t>Bảng</w:t>
      </w:r>
      <w:proofErr w:type="spellEnd"/>
      <w:r w:rsidRPr="004C0FBF">
        <w:t xml:space="preserve"> </w:t>
      </w:r>
      <w:proofErr w:type="spellStart"/>
      <w:r w:rsidRPr="004C0FBF">
        <w:t>loại</w:t>
      </w:r>
      <w:proofErr w:type="spellEnd"/>
      <w:r w:rsidRPr="004C0FBF">
        <w:t xml:space="preserve"> </w:t>
      </w:r>
      <w:proofErr w:type="spellStart"/>
      <w:r w:rsidRPr="004C0FBF">
        <w:t>sản</w:t>
      </w:r>
      <w:proofErr w:type="spellEnd"/>
      <w:r w:rsidRPr="004C0FBF">
        <w:t xml:space="preserve"> </w:t>
      </w:r>
      <w:proofErr w:type="spellStart"/>
      <w:r w:rsidRPr="004C0FBF">
        <w:t>phẩm</w:t>
      </w:r>
      <w:bookmarkEnd w:id="237"/>
      <w:proofErr w:type="spellEnd"/>
    </w:p>
    <w:p w14:paraId="778888FB" w14:textId="77777777" w:rsidR="003B4EBB" w:rsidRPr="004C0FBF" w:rsidRDefault="003B4EBB" w:rsidP="003B4EBB">
      <w:pPr>
        <w:pStyle w:val="Heading3"/>
        <w:jc w:val="both"/>
      </w:pPr>
      <w:bookmarkStart w:id="238" w:name="_Toc168175754"/>
      <w:bookmarkStart w:id="239" w:name="_Toc168204796"/>
      <w:r w:rsidRPr="004C0FBF">
        <w:rPr>
          <w:color w:val="000000"/>
          <w:szCs w:val="28"/>
        </w:rPr>
        <w:t>3.3.9. Bảng đánh giá</w:t>
      </w:r>
      <w:bookmarkEnd w:id="238"/>
      <w:bookmarkEnd w:id="239"/>
    </w:p>
    <w:p w14:paraId="2376B5BC" w14:textId="77777777" w:rsidR="00267DAD" w:rsidRDefault="003B4EBB" w:rsidP="00267DAD">
      <w:pPr>
        <w:pStyle w:val="BlockText"/>
        <w:ind w:leftChars="0" w:left="0" w:right="1960"/>
      </w:pPr>
      <w:r w:rsidRPr="004C0FBF">
        <w:rPr>
          <w:noProof/>
          <w:bdr w:val="none" w:sz="0" w:space="0" w:color="auto" w:frame="1"/>
        </w:rPr>
        <w:drawing>
          <wp:inline distT="0" distB="0" distL="0" distR="0" wp14:anchorId="604575A6" wp14:editId="59ECCA76">
            <wp:extent cx="5579745" cy="1781810"/>
            <wp:effectExtent l="0" t="0" r="1905" b="8890"/>
            <wp:docPr id="19259142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9745" cy="1781810"/>
                    </a:xfrm>
                    <a:prstGeom prst="rect">
                      <a:avLst/>
                    </a:prstGeom>
                    <a:noFill/>
                    <a:ln>
                      <a:noFill/>
                    </a:ln>
                  </pic:spPr>
                </pic:pic>
              </a:graphicData>
            </a:graphic>
          </wp:inline>
        </w:drawing>
      </w:r>
    </w:p>
    <w:p w14:paraId="1AC4229E" w14:textId="5D731843" w:rsidR="003B4EBB" w:rsidRPr="00805ECF" w:rsidRDefault="003B4EBB" w:rsidP="00267DAD">
      <w:pPr>
        <w:pStyle w:val="Heading4"/>
        <w:rPr>
          <w:lang w:val="vi-VN"/>
        </w:rPr>
      </w:pPr>
      <w:bookmarkStart w:id="240" w:name="_Toc168242474"/>
      <w:proofErr w:type="spellStart"/>
      <w:r w:rsidRPr="00805ECF">
        <w:t>Bảng</w:t>
      </w:r>
      <w:proofErr w:type="spellEnd"/>
      <w:r w:rsidRPr="00805ECF">
        <w:t xml:space="preserve"> 3.3.9. </w:t>
      </w:r>
      <w:proofErr w:type="spellStart"/>
      <w:r w:rsidRPr="00805ECF">
        <w:t>Bảng</w:t>
      </w:r>
      <w:proofErr w:type="spellEnd"/>
      <w:r w:rsidRPr="00805ECF">
        <w:t xml:space="preserve"> </w:t>
      </w:r>
      <w:proofErr w:type="spellStart"/>
      <w:r w:rsidRPr="00805ECF">
        <w:t>đánh</w:t>
      </w:r>
      <w:proofErr w:type="spellEnd"/>
      <w:r w:rsidRPr="00805ECF">
        <w:t xml:space="preserve"> </w:t>
      </w:r>
      <w:proofErr w:type="spellStart"/>
      <w:r w:rsidRPr="00805ECF">
        <w:t>giá</w:t>
      </w:r>
      <w:bookmarkEnd w:id="240"/>
      <w:proofErr w:type="spellEnd"/>
    </w:p>
    <w:p w14:paraId="7170B9E6" w14:textId="77777777" w:rsidR="003B4EBB" w:rsidRPr="004C0FBF" w:rsidRDefault="003B4EBB" w:rsidP="003B4EBB">
      <w:pPr>
        <w:pStyle w:val="Heading3"/>
        <w:jc w:val="both"/>
      </w:pPr>
      <w:bookmarkStart w:id="241" w:name="_Toc168175755"/>
      <w:bookmarkStart w:id="242" w:name="_Toc168204797"/>
      <w:r w:rsidRPr="004C0FBF">
        <w:rPr>
          <w:color w:val="000000"/>
          <w:szCs w:val="28"/>
        </w:rPr>
        <w:t>3.3.10. Bảng địa chỉ giao hàng</w:t>
      </w:r>
      <w:bookmarkEnd w:id="241"/>
      <w:bookmarkEnd w:id="242"/>
    </w:p>
    <w:p w14:paraId="118816E1" w14:textId="77777777" w:rsidR="00267DAD" w:rsidRDefault="003B4EBB" w:rsidP="00267DAD">
      <w:pPr>
        <w:pStyle w:val="BlockText"/>
        <w:ind w:leftChars="0" w:left="0" w:right="1960"/>
      </w:pPr>
      <w:r w:rsidRPr="004C0FBF">
        <w:rPr>
          <w:noProof/>
          <w:bdr w:val="none" w:sz="0" w:space="0" w:color="auto" w:frame="1"/>
        </w:rPr>
        <w:drawing>
          <wp:inline distT="0" distB="0" distL="0" distR="0" wp14:anchorId="63BF57C4" wp14:editId="0C7B4032">
            <wp:extent cx="5579745" cy="1254125"/>
            <wp:effectExtent l="0" t="0" r="1905" b="3175"/>
            <wp:docPr id="12025127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9745" cy="1254125"/>
                    </a:xfrm>
                    <a:prstGeom prst="rect">
                      <a:avLst/>
                    </a:prstGeom>
                    <a:noFill/>
                    <a:ln>
                      <a:noFill/>
                    </a:ln>
                  </pic:spPr>
                </pic:pic>
              </a:graphicData>
            </a:graphic>
          </wp:inline>
        </w:drawing>
      </w:r>
    </w:p>
    <w:p w14:paraId="54DB463F" w14:textId="1C26A4AC" w:rsidR="003B4EBB" w:rsidRPr="004C0FBF" w:rsidRDefault="003B4EBB" w:rsidP="00267DAD">
      <w:pPr>
        <w:pStyle w:val="Heading4"/>
      </w:pPr>
      <w:bookmarkStart w:id="243" w:name="_Toc168242475"/>
      <w:proofErr w:type="spellStart"/>
      <w:r w:rsidRPr="004C0FBF">
        <w:t>Bảng</w:t>
      </w:r>
      <w:proofErr w:type="spellEnd"/>
      <w:r w:rsidRPr="004C0FBF">
        <w:t xml:space="preserve"> 3.3.10. </w:t>
      </w:r>
      <w:proofErr w:type="spellStart"/>
      <w:r w:rsidRPr="004C0FBF">
        <w:t>Bảng</w:t>
      </w:r>
      <w:proofErr w:type="spellEnd"/>
      <w:r w:rsidRPr="004C0FBF">
        <w:t xml:space="preserve"> </w:t>
      </w:r>
      <w:proofErr w:type="spellStart"/>
      <w:r w:rsidRPr="004C0FBF">
        <w:t>địa</w:t>
      </w:r>
      <w:proofErr w:type="spellEnd"/>
      <w:r w:rsidRPr="004C0FBF">
        <w:t xml:space="preserve"> </w:t>
      </w:r>
      <w:proofErr w:type="spellStart"/>
      <w:r w:rsidRPr="004C0FBF">
        <w:t>chỉ</w:t>
      </w:r>
      <w:proofErr w:type="spellEnd"/>
      <w:r w:rsidRPr="004C0FBF">
        <w:t xml:space="preserve"> </w:t>
      </w:r>
      <w:proofErr w:type="spellStart"/>
      <w:r w:rsidRPr="004C0FBF">
        <w:t>giao</w:t>
      </w:r>
      <w:proofErr w:type="spellEnd"/>
      <w:r w:rsidRPr="004C0FBF">
        <w:t xml:space="preserve"> </w:t>
      </w:r>
      <w:proofErr w:type="spellStart"/>
      <w:r w:rsidRPr="004C0FBF">
        <w:t>hàng</w:t>
      </w:r>
      <w:bookmarkEnd w:id="243"/>
      <w:proofErr w:type="spellEnd"/>
    </w:p>
    <w:p w14:paraId="7B22AF35" w14:textId="77777777" w:rsidR="003B4EBB" w:rsidRPr="004C0FBF" w:rsidRDefault="003B4EBB" w:rsidP="003B4EBB">
      <w:pPr>
        <w:pStyle w:val="Heading2"/>
        <w:jc w:val="both"/>
      </w:pPr>
      <w:bookmarkStart w:id="244" w:name="_Toc168175756"/>
      <w:bookmarkStart w:id="245" w:name="_Toc168204798"/>
      <w:r w:rsidRPr="004C0FBF">
        <w:rPr>
          <w:color w:val="000000"/>
          <w:szCs w:val="28"/>
        </w:rPr>
        <w:lastRenderedPageBreak/>
        <w:t>3.4 Thiết kế giao diện</w:t>
      </w:r>
      <w:bookmarkEnd w:id="244"/>
      <w:bookmarkEnd w:id="245"/>
    </w:p>
    <w:p w14:paraId="7CA879AA" w14:textId="77777777" w:rsidR="003B4EBB" w:rsidRPr="004C0FBF" w:rsidRDefault="003B4EBB" w:rsidP="003B4EBB">
      <w:pPr>
        <w:pStyle w:val="Heading3"/>
        <w:jc w:val="both"/>
      </w:pPr>
      <w:bookmarkStart w:id="246" w:name="_Toc168175757"/>
      <w:bookmarkStart w:id="247" w:name="_Toc168204799"/>
      <w:r w:rsidRPr="004C0FBF">
        <w:rPr>
          <w:color w:val="000000"/>
          <w:szCs w:val="28"/>
        </w:rPr>
        <w:t>3.4.1.  Màn hình trang chủ</w:t>
      </w:r>
      <w:bookmarkEnd w:id="246"/>
      <w:bookmarkEnd w:id="247"/>
      <w:r w:rsidRPr="004C0FBF">
        <w:rPr>
          <w:color w:val="000000"/>
          <w:szCs w:val="28"/>
        </w:rPr>
        <w:t> </w:t>
      </w:r>
    </w:p>
    <w:p w14:paraId="665060DF" w14:textId="494A333C" w:rsidR="003B4EBB" w:rsidRPr="004C0FBF" w:rsidRDefault="003B4EBB" w:rsidP="003B4EBB">
      <w:pPr>
        <w:pStyle w:val="NormalWeb"/>
        <w:spacing w:before="80" w:beforeAutospacing="0" w:after="80" w:afterAutospacing="0"/>
        <w:jc w:val="both"/>
        <w:rPr>
          <w:lang w:val="vi-VN"/>
        </w:rPr>
      </w:pPr>
      <w:r w:rsidRPr="004C0FBF">
        <w:rPr>
          <w:noProof/>
          <w:color w:val="000000"/>
          <w:sz w:val="28"/>
          <w:szCs w:val="28"/>
          <w:bdr w:val="none" w:sz="0" w:space="0" w:color="auto" w:frame="1"/>
          <w:lang w:val="vi-VN"/>
        </w:rPr>
        <w:drawing>
          <wp:inline distT="0" distB="0" distL="0" distR="0" wp14:anchorId="3E96DAB6" wp14:editId="3C4A32DA">
            <wp:extent cx="5579745" cy="2632710"/>
            <wp:effectExtent l="0" t="0" r="1905" b="0"/>
            <wp:docPr id="1738883292" name="Picture 7" descr="A person and person ki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person and person kissing&#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79745" cy="2632710"/>
                    </a:xfrm>
                    <a:prstGeom prst="rect">
                      <a:avLst/>
                    </a:prstGeom>
                    <a:noFill/>
                    <a:ln>
                      <a:noFill/>
                    </a:ln>
                  </pic:spPr>
                </pic:pic>
              </a:graphicData>
            </a:graphic>
          </wp:inline>
        </w:drawing>
      </w:r>
    </w:p>
    <w:p w14:paraId="34A13D6E" w14:textId="4705F07B" w:rsidR="003B4EBB" w:rsidRPr="004C0FBF" w:rsidRDefault="003B4EBB" w:rsidP="00B50633">
      <w:pPr>
        <w:pStyle w:val="Heading5"/>
      </w:pPr>
      <w:bookmarkStart w:id="248" w:name="_Toc168242492"/>
      <w:r w:rsidRPr="004C0FBF">
        <w:t>Hình 3.2 Màn hình trang chủ</w:t>
      </w:r>
      <w:bookmarkEnd w:id="248"/>
    </w:p>
    <w:p w14:paraId="28BE6673" w14:textId="02CD4C39" w:rsidR="003B4EBB" w:rsidRPr="004C0FBF" w:rsidRDefault="003B4EBB" w:rsidP="003B4EBB">
      <w:pPr>
        <w:pStyle w:val="NormalWeb"/>
        <w:spacing w:before="80" w:beforeAutospacing="0" w:after="80" w:afterAutospacing="0" w:line="312" w:lineRule="auto"/>
        <w:ind w:firstLine="720"/>
        <w:jc w:val="both"/>
        <w:rPr>
          <w:lang w:val="vi-VN"/>
        </w:rPr>
      </w:pPr>
      <w:r w:rsidRPr="004C0FBF">
        <w:rPr>
          <w:color w:val="000000"/>
          <w:sz w:val="28"/>
          <w:szCs w:val="28"/>
          <w:lang w:val="vi-VN"/>
        </w:rPr>
        <w:t>-Trên cùng của trang sẽ có quảng cáo, ưu đãi để người mua vào web là nhìn thấy luôn và kèm luôn là cam kết của WEB về  đổi hàng miễn phí trong vòng 30 ngày kể từ ngày mua.</w:t>
      </w:r>
    </w:p>
    <w:p w14:paraId="2B6D1A2D" w14:textId="77777777" w:rsidR="003B4EBB" w:rsidRPr="004C0FBF" w:rsidRDefault="003B4EBB" w:rsidP="003B4EBB">
      <w:pPr>
        <w:pStyle w:val="NormalWeb"/>
        <w:spacing w:before="80" w:beforeAutospacing="0" w:after="80" w:afterAutospacing="0" w:line="312" w:lineRule="auto"/>
        <w:ind w:firstLine="720"/>
        <w:jc w:val="both"/>
        <w:rPr>
          <w:lang w:val="vi-VN"/>
        </w:rPr>
      </w:pPr>
      <w:r w:rsidRPr="004C0FBF">
        <w:rPr>
          <w:color w:val="000000"/>
          <w:sz w:val="28"/>
          <w:szCs w:val="28"/>
          <w:lang w:val="vi-VN"/>
        </w:rPr>
        <w:t>- Xuống dưới sẽ là thanh menu của WEB giúp cho người mua có thể dễ dàng quay về trang chủ hoặc đến chỗ phân loại sản phẩm mới ra hoặc đồ cho nam hãy nữ và các bé trai bé gái và mặt hàng sale.</w:t>
      </w:r>
    </w:p>
    <w:p w14:paraId="1392065E" w14:textId="77777777" w:rsidR="003B4EBB" w:rsidRPr="004C0FBF" w:rsidRDefault="003B4EBB" w:rsidP="003B4EBB">
      <w:pPr>
        <w:pStyle w:val="NormalWeb"/>
        <w:spacing w:before="80" w:beforeAutospacing="0" w:after="80" w:afterAutospacing="0" w:line="312" w:lineRule="auto"/>
        <w:ind w:firstLine="720"/>
        <w:jc w:val="both"/>
        <w:rPr>
          <w:lang w:val="vi-VN"/>
        </w:rPr>
      </w:pPr>
      <w:r w:rsidRPr="004C0FBF">
        <w:rPr>
          <w:color w:val="000000"/>
          <w:sz w:val="28"/>
          <w:szCs w:val="28"/>
          <w:lang w:val="vi-VN"/>
        </w:rPr>
        <w:t>- Cách thiết kế trang chủ:</w:t>
      </w:r>
    </w:p>
    <w:p w14:paraId="640B0BB4" w14:textId="4E5DFCAF" w:rsidR="003B4EBB" w:rsidRPr="004C0FBF" w:rsidRDefault="003B4EBB" w:rsidP="003B4EBB">
      <w:pPr>
        <w:pStyle w:val="NormalWeb"/>
        <w:spacing w:before="80" w:beforeAutospacing="0" w:after="80" w:afterAutospacing="0" w:line="312" w:lineRule="auto"/>
        <w:ind w:firstLine="720"/>
        <w:jc w:val="both"/>
        <w:textAlignment w:val="baseline"/>
        <w:rPr>
          <w:color w:val="000000"/>
          <w:sz w:val="28"/>
          <w:szCs w:val="28"/>
          <w:lang w:val="vi-VN"/>
        </w:rPr>
      </w:pPr>
      <w:r w:rsidRPr="004C0FBF">
        <w:rPr>
          <w:color w:val="000000"/>
          <w:sz w:val="28"/>
          <w:szCs w:val="28"/>
          <w:lang w:val="vi-VN"/>
        </w:rPr>
        <w:t xml:space="preserve"> + Thanh trên cùng: Sử dụng màu sắc nổi bật và thông điệp rõ ràng để thu hút sự chú ý, như thông báo giảm giá “GIẢM TỚI 50% SẢN PHẨM GIA ĐÌNH TỪ 09 - 15/05”.</w:t>
      </w:r>
    </w:p>
    <w:p w14:paraId="16CCE424" w14:textId="11AE5749" w:rsidR="003B4EBB" w:rsidRPr="004C0FBF" w:rsidRDefault="003B4EBB" w:rsidP="003B4EBB">
      <w:pPr>
        <w:pStyle w:val="NormalWeb"/>
        <w:spacing w:before="80" w:beforeAutospacing="0" w:after="80" w:afterAutospacing="0" w:line="312" w:lineRule="auto"/>
        <w:ind w:firstLine="720"/>
        <w:jc w:val="both"/>
        <w:textAlignment w:val="baseline"/>
        <w:rPr>
          <w:color w:val="000000"/>
          <w:sz w:val="28"/>
          <w:szCs w:val="28"/>
          <w:lang w:val="vi-VN"/>
        </w:rPr>
      </w:pPr>
      <w:r w:rsidRPr="004C0FBF">
        <w:rPr>
          <w:color w:val="000000"/>
          <w:sz w:val="28"/>
          <w:szCs w:val="28"/>
          <w:lang w:val="vi-VN"/>
        </w:rPr>
        <w:t xml:space="preserve"> + Hình Ảnh Minh Họa: Đặt hình ảnh gia đình mặc áo phông có in họa tiết để minh họa cho sản phẩm đang được khuyến mãi.</w:t>
      </w:r>
    </w:p>
    <w:p w14:paraId="4D58F432" w14:textId="0B026FEA" w:rsidR="003B4EBB" w:rsidRPr="004C0FBF" w:rsidRDefault="003B4EBB" w:rsidP="003B4EBB">
      <w:pPr>
        <w:pStyle w:val="NormalWeb"/>
        <w:spacing w:before="80" w:beforeAutospacing="0" w:after="80" w:afterAutospacing="0" w:line="312" w:lineRule="auto"/>
        <w:ind w:firstLine="720"/>
        <w:jc w:val="both"/>
        <w:textAlignment w:val="baseline"/>
        <w:rPr>
          <w:color w:val="000000"/>
          <w:sz w:val="28"/>
          <w:szCs w:val="28"/>
          <w:lang w:val="vi-VN"/>
        </w:rPr>
      </w:pPr>
      <w:r w:rsidRPr="004C0FBF">
        <w:rPr>
          <w:color w:val="000000"/>
          <w:sz w:val="28"/>
          <w:szCs w:val="28"/>
          <w:lang w:val="vi-VN"/>
        </w:rPr>
        <w:t xml:space="preserve"> + Thông Tin Khuyến Mãi: Hiển thị rõ ràng các ưu đãi như “VOUCHER CHÀO HÈ! 200k cho hóa đơn từ 999k”.</w:t>
      </w:r>
    </w:p>
    <w:p w14:paraId="689D0810" w14:textId="153D1726" w:rsidR="003B4EBB" w:rsidRPr="004C0FBF" w:rsidRDefault="003B4EBB" w:rsidP="003B4EBB">
      <w:pPr>
        <w:pStyle w:val="NormalWeb"/>
        <w:spacing w:before="80" w:beforeAutospacing="0" w:after="80" w:afterAutospacing="0" w:line="312" w:lineRule="auto"/>
        <w:ind w:firstLine="720"/>
        <w:jc w:val="both"/>
        <w:textAlignment w:val="baseline"/>
        <w:rPr>
          <w:color w:val="000000"/>
          <w:sz w:val="28"/>
          <w:szCs w:val="28"/>
          <w:lang w:val="vi-VN"/>
        </w:rPr>
      </w:pPr>
      <w:r w:rsidRPr="004C0FBF">
        <w:rPr>
          <w:color w:val="000000"/>
          <w:sz w:val="28"/>
          <w:szCs w:val="28"/>
          <w:lang w:val="vi-VN"/>
        </w:rPr>
        <w:t xml:space="preserve"> + Thanh Điều Hướng: Cung cấp một menu điều hướng dễ sử dụng với các mục như trang chủ, sản phẩm mới, nam, nữ, bé, khuyến mãi, v.v.</w:t>
      </w:r>
    </w:p>
    <w:p w14:paraId="6B4B4F36" w14:textId="15792E17" w:rsidR="003B4EBB" w:rsidRPr="004C0FBF" w:rsidRDefault="003B4EBB" w:rsidP="003B4EBB">
      <w:pPr>
        <w:pStyle w:val="NormalWeb"/>
        <w:spacing w:before="80" w:beforeAutospacing="0" w:after="80" w:afterAutospacing="0" w:line="312" w:lineRule="auto"/>
        <w:ind w:firstLine="720"/>
        <w:jc w:val="both"/>
        <w:textAlignment w:val="baseline"/>
        <w:rPr>
          <w:color w:val="000000"/>
          <w:sz w:val="28"/>
          <w:szCs w:val="28"/>
          <w:lang w:val="vi-VN"/>
        </w:rPr>
      </w:pPr>
      <w:r w:rsidRPr="004C0FBF">
        <w:rPr>
          <w:color w:val="000000"/>
          <w:sz w:val="28"/>
          <w:szCs w:val="28"/>
          <w:lang w:val="vi-VN"/>
        </w:rPr>
        <w:lastRenderedPageBreak/>
        <w:t xml:space="preserve"> + Thông Tin Hỗ Trợ Khách Hàng: Đưa ra thông tin hỗ trợ khách hàng và các phương thức thanh toán ở cuối trang.</w:t>
      </w:r>
    </w:p>
    <w:p w14:paraId="432ABF0E" w14:textId="036F5F92" w:rsidR="003B4EBB" w:rsidRPr="004C0FBF" w:rsidRDefault="003B4EBB" w:rsidP="003B4EBB">
      <w:pPr>
        <w:pStyle w:val="NormalWeb"/>
        <w:spacing w:before="80" w:beforeAutospacing="0" w:after="80" w:afterAutospacing="0" w:line="312" w:lineRule="auto"/>
        <w:ind w:firstLine="720"/>
        <w:jc w:val="both"/>
        <w:textAlignment w:val="baseline"/>
        <w:rPr>
          <w:color w:val="000000"/>
          <w:sz w:val="28"/>
          <w:szCs w:val="28"/>
          <w:lang w:val="vi-VN"/>
        </w:rPr>
      </w:pPr>
      <w:r w:rsidRPr="004C0FBF">
        <w:rPr>
          <w:color w:val="000000"/>
          <w:sz w:val="28"/>
          <w:szCs w:val="28"/>
          <w:lang w:val="vi-VN"/>
        </w:rPr>
        <w:t xml:space="preserve"> + Thiết Kế Đơn Giản và Rõ Ràng: Giữ cho thiết kế tổng thể đơn giản và không rối mắt, đồng thời đảm bảo thông tin quan trọng được nổi bật.</w:t>
      </w:r>
    </w:p>
    <w:p w14:paraId="59F0606A" w14:textId="16D5CBFC" w:rsidR="003B4EBB" w:rsidRPr="004C0FBF" w:rsidRDefault="003B4EBB" w:rsidP="003B4EBB">
      <w:pPr>
        <w:pStyle w:val="NormalWeb"/>
        <w:spacing w:before="80" w:beforeAutospacing="0" w:after="80" w:afterAutospacing="0" w:line="312" w:lineRule="auto"/>
        <w:ind w:firstLine="720"/>
        <w:jc w:val="both"/>
        <w:textAlignment w:val="baseline"/>
        <w:rPr>
          <w:color w:val="000000"/>
          <w:sz w:val="28"/>
          <w:szCs w:val="28"/>
          <w:lang w:val="vi-VN"/>
        </w:rPr>
      </w:pPr>
      <w:r w:rsidRPr="004C0FBF">
        <w:rPr>
          <w:color w:val="000000"/>
          <w:sz w:val="28"/>
          <w:szCs w:val="28"/>
          <w:lang w:val="vi-VN"/>
        </w:rPr>
        <w:t xml:space="preserve"> + Tối Ưu Hóa Cho Di Động: Đảm bảo trang chủ được tối ưu hóa cho các thiết bị di động để người dùng có thể truy cập dễ dàng từ điện thoại hoặc máy tính bảng.</w:t>
      </w:r>
    </w:p>
    <w:p w14:paraId="75AFA4A9" w14:textId="7C0734AE" w:rsidR="003B4EBB" w:rsidRPr="004C0FBF" w:rsidRDefault="003B4EBB" w:rsidP="003B4EBB">
      <w:pPr>
        <w:pStyle w:val="Heading3"/>
        <w:jc w:val="both"/>
        <w:rPr>
          <w:sz w:val="27"/>
          <w:szCs w:val="27"/>
        </w:rPr>
      </w:pPr>
      <w:bookmarkStart w:id="249" w:name="_Toc168175758"/>
      <w:bookmarkStart w:id="250" w:name="_Toc168204800"/>
      <w:r w:rsidRPr="004C0FBF">
        <w:rPr>
          <w:color w:val="000000"/>
          <w:szCs w:val="28"/>
        </w:rPr>
        <w:t>3.4.2. Màn hình giỏ hàng</w:t>
      </w:r>
      <w:bookmarkEnd w:id="249"/>
      <w:bookmarkEnd w:id="250"/>
    </w:p>
    <w:p w14:paraId="6E4CE5A5" w14:textId="00358E31" w:rsidR="003B4EBB" w:rsidRPr="004C0FBF" w:rsidRDefault="003B4EBB" w:rsidP="003B4EBB">
      <w:pPr>
        <w:pStyle w:val="NormalWeb"/>
        <w:spacing w:before="80" w:beforeAutospacing="0" w:after="80" w:afterAutospacing="0"/>
        <w:ind w:left="1440" w:firstLine="720"/>
        <w:jc w:val="both"/>
        <w:rPr>
          <w:lang w:val="vi-VN"/>
        </w:rPr>
      </w:pPr>
      <w:r w:rsidRPr="004C0FBF">
        <w:rPr>
          <w:noProof/>
          <w:color w:val="000000"/>
          <w:sz w:val="28"/>
          <w:szCs w:val="28"/>
          <w:bdr w:val="none" w:sz="0" w:space="0" w:color="auto" w:frame="1"/>
          <w:lang w:val="vi-VN"/>
        </w:rPr>
        <w:drawing>
          <wp:inline distT="0" distB="0" distL="0" distR="0" wp14:anchorId="3C515029" wp14:editId="774D886D">
            <wp:extent cx="3352800" cy="5576558"/>
            <wp:effectExtent l="0" t="0" r="0" b="5715"/>
            <wp:docPr id="6274478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53781" cy="5578189"/>
                    </a:xfrm>
                    <a:prstGeom prst="rect">
                      <a:avLst/>
                    </a:prstGeom>
                    <a:noFill/>
                    <a:ln>
                      <a:noFill/>
                    </a:ln>
                  </pic:spPr>
                </pic:pic>
              </a:graphicData>
            </a:graphic>
          </wp:inline>
        </w:drawing>
      </w:r>
    </w:p>
    <w:p w14:paraId="1712EDB2" w14:textId="447436BF" w:rsidR="003B4EBB" w:rsidRPr="004C0FBF" w:rsidRDefault="003B4EBB" w:rsidP="00B50633">
      <w:pPr>
        <w:pStyle w:val="Heading5"/>
      </w:pPr>
      <w:bookmarkStart w:id="251" w:name="_Toc168242493"/>
      <w:r w:rsidRPr="004C0FBF">
        <w:t>Hình 3.3.Màn hình giỏ hàng</w:t>
      </w:r>
      <w:bookmarkEnd w:id="251"/>
    </w:p>
    <w:p w14:paraId="41E74C91" w14:textId="77777777" w:rsidR="001C4F9F" w:rsidRDefault="001C4F9F">
      <w:pPr>
        <w:spacing w:before="0" w:after="0" w:line="240" w:lineRule="auto"/>
        <w:rPr>
          <w:rFonts w:eastAsia="SimSun"/>
          <w:iCs w:val="0"/>
          <w:color w:val="081C36"/>
          <w:position w:val="0"/>
          <w:shd w:val="clear" w:color="auto" w:fill="FFFFFF"/>
          <w:lang w:eastAsia="zh-CN"/>
        </w:rPr>
      </w:pPr>
      <w:r>
        <w:rPr>
          <w:color w:val="081C36"/>
          <w:shd w:val="clear" w:color="auto" w:fill="FFFFFF"/>
        </w:rPr>
        <w:br w:type="page"/>
      </w:r>
    </w:p>
    <w:p w14:paraId="4C3577CA" w14:textId="26F28BBB" w:rsidR="003B4EBB" w:rsidRPr="004C0FBF" w:rsidRDefault="003B4EBB" w:rsidP="003B4EBB">
      <w:pPr>
        <w:pStyle w:val="NormalWeb"/>
        <w:shd w:val="clear" w:color="auto" w:fill="FFFFFF"/>
        <w:spacing w:beforeAutospacing="0" w:afterAutospacing="0" w:line="312" w:lineRule="auto"/>
        <w:ind w:firstLine="720"/>
        <w:jc w:val="both"/>
        <w:rPr>
          <w:lang w:val="vi-VN"/>
        </w:rPr>
      </w:pPr>
      <w:r w:rsidRPr="004C0FBF">
        <w:rPr>
          <w:color w:val="081C36"/>
          <w:sz w:val="28"/>
          <w:szCs w:val="28"/>
          <w:shd w:val="clear" w:color="auto" w:fill="FFFFFF"/>
          <w:lang w:val="vi-VN"/>
        </w:rPr>
        <w:lastRenderedPageBreak/>
        <w:t>- Thiết kế màn hình giỏ hàng:</w:t>
      </w:r>
    </w:p>
    <w:p w14:paraId="3A416E14" w14:textId="77777777" w:rsidR="003B4EBB" w:rsidRPr="004C0FBF" w:rsidRDefault="003B4EBB" w:rsidP="003B4EBB">
      <w:pPr>
        <w:pStyle w:val="NormalWeb"/>
        <w:numPr>
          <w:ilvl w:val="0"/>
          <w:numId w:val="43"/>
        </w:numPr>
        <w:shd w:val="clear" w:color="auto" w:fill="FFFFFF"/>
        <w:spacing w:beforeAutospacing="0" w:afterAutospacing="0" w:line="312" w:lineRule="auto"/>
        <w:jc w:val="both"/>
        <w:textAlignment w:val="baseline"/>
        <w:rPr>
          <w:color w:val="081C36"/>
          <w:sz w:val="28"/>
          <w:szCs w:val="28"/>
          <w:lang w:val="vi-VN"/>
        </w:rPr>
      </w:pPr>
      <w:r w:rsidRPr="004C0FBF">
        <w:rPr>
          <w:color w:val="081C36"/>
          <w:sz w:val="28"/>
          <w:szCs w:val="28"/>
          <w:shd w:val="clear" w:color="auto" w:fill="FFFFFF"/>
          <w:lang w:val="vi-VN"/>
        </w:rPr>
        <w:t>Thông tin sản phẩm: Hiển thị rõ ràng thông tin về sản phẩm như hình ảnh, tên sản phẩm, giá, và số lượng.</w:t>
      </w:r>
    </w:p>
    <w:p w14:paraId="7B28CC1B" w14:textId="77777777" w:rsidR="003B4EBB" w:rsidRPr="004C0FBF" w:rsidRDefault="003B4EBB" w:rsidP="003B4EBB">
      <w:pPr>
        <w:pStyle w:val="NormalWeb"/>
        <w:numPr>
          <w:ilvl w:val="0"/>
          <w:numId w:val="43"/>
        </w:numPr>
        <w:shd w:val="clear" w:color="auto" w:fill="FFFFFF"/>
        <w:spacing w:beforeAutospacing="0" w:afterAutospacing="0" w:line="312" w:lineRule="auto"/>
        <w:jc w:val="both"/>
        <w:textAlignment w:val="baseline"/>
        <w:rPr>
          <w:color w:val="081C36"/>
          <w:sz w:val="28"/>
          <w:szCs w:val="28"/>
          <w:lang w:val="vi-VN"/>
        </w:rPr>
      </w:pPr>
      <w:r w:rsidRPr="004C0FBF">
        <w:rPr>
          <w:color w:val="081C36"/>
          <w:sz w:val="28"/>
          <w:szCs w:val="28"/>
          <w:shd w:val="clear" w:color="auto" w:fill="FFFFFF"/>
          <w:lang w:val="vi-VN"/>
        </w:rPr>
        <w:t>Cập nhật giỏ hàng: Người dùng nên có khả năng thay đổi số lượng sản phẩm hoặc xóa sản phẩm khỏi giỏ hàng.</w:t>
      </w:r>
    </w:p>
    <w:p w14:paraId="672B15A7" w14:textId="77777777" w:rsidR="003B4EBB" w:rsidRPr="004C0FBF" w:rsidRDefault="003B4EBB" w:rsidP="003B4EBB">
      <w:pPr>
        <w:pStyle w:val="NormalWeb"/>
        <w:numPr>
          <w:ilvl w:val="0"/>
          <w:numId w:val="43"/>
        </w:numPr>
        <w:shd w:val="clear" w:color="auto" w:fill="FFFFFF"/>
        <w:spacing w:beforeAutospacing="0" w:afterAutospacing="0" w:line="312" w:lineRule="auto"/>
        <w:jc w:val="both"/>
        <w:textAlignment w:val="baseline"/>
        <w:rPr>
          <w:color w:val="081C36"/>
          <w:sz w:val="28"/>
          <w:szCs w:val="28"/>
          <w:lang w:val="vi-VN"/>
        </w:rPr>
      </w:pPr>
      <w:r w:rsidRPr="004C0FBF">
        <w:rPr>
          <w:color w:val="081C36"/>
          <w:sz w:val="28"/>
          <w:szCs w:val="28"/>
          <w:shd w:val="clear" w:color="auto" w:fill="FFFFFF"/>
          <w:lang w:val="vi-VN"/>
        </w:rPr>
        <w:t>Tổng cộng: Hiển thị tổng số tiền của tất cả các mặt hàng trong giỏ hàng, bao gồm cả thuế và phí vận chuyển (nếu có).</w:t>
      </w:r>
    </w:p>
    <w:p w14:paraId="7AEA8C98" w14:textId="77777777" w:rsidR="003B4EBB" w:rsidRPr="004C0FBF" w:rsidRDefault="003B4EBB" w:rsidP="003B4EBB">
      <w:pPr>
        <w:pStyle w:val="NormalWeb"/>
        <w:numPr>
          <w:ilvl w:val="0"/>
          <w:numId w:val="43"/>
        </w:numPr>
        <w:shd w:val="clear" w:color="auto" w:fill="FFFFFF"/>
        <w:spacing w:beforeAutospacing="0" w:afterAutospacing="0" w:line="312" w:lineRule="auto"/>
        <w:jc w:val="both"/>
        <w:textAlignment w:val="baseline"/>
        <w:rPr>
          <w:color w:val="081C36"/>
          <w:sz w:val="28"/>
          <w:szCs w:val="28"/>
          <w:lang w:val="vi-VN"/>
        </w:rPr>
      </w:pPr>
      <w:r w:rsidRPr="004C0FBF">
        <w:rPr>
          <w:color w:val="081C36"/>
          <w:sz w:val="28"/>
          <w:szCs w:val="28"/>
          <w:shd w:val="clear" w:color="auto" w:fill="FFFFFF"/>
          <w:lang w:val="vi-VN"/>
        </w:rPr>
        <w:t>Quy trình thanh toán: Cung cấp một quy trình thanh toán rõ ràng và dễ dàng, bao gồm các bước như nhập thông tin giao hàng, chọn phương thức thanh toán, và xác nhận đơn hàng</w:t>
      </w:r>
    </w:p>
    <w:p w14:paraId="132096C3" w14:textId="77777777" w:rsidR="003B4EBB" w:rsidRPr="004C0FBF" w:rsidRDefault="003B4EBB" w:rsidP="003B4EBB">
      <w:pPr>
        <w:pStyle w:val="Heading3"/>
        <w:jc w:val="both"/>
        <w:rPr>
          <w:sz w:val="27"/>
          <w:szCs w:val="27"/>
        </w:rPr>
      </w:pPr>
      <w:bookmarkStart w:id="252" w:name="_Toc168175759"/>
      <w:bookmarkStart w:id="253" w:name="_Toc168204801"/>
      <w:r w:rsidRPr="004C0FBF">
        <w:rPr>
          <w:color w:val="000000"/>
          <w:szCs w:val="28"/>
        </w:rPr>
        <w:t>3.4.3. Màn hình đăng nhập</w:t>
      </w:r>
      <w:bookmarkEnd w:id="252"/>
      <w:bookmarkEnd w:id="253"/>
      <w:r w:rsidRPr="004C0FBF">
        <w:rPr>
          <w:color w:val="000000"/>
          <w:szCs w:val="28"/>
        </w:rPr>
        <w:t> </w:t>
      </w:r>
    </w:p>
    <w:p w14:paraId="5E1CC2B4" w14:textId="77777777" w:rsidR="00B50633" w:rsidRDefault="003B4EBB" w:rsidP="00B50633">
      <w:pPr>
        <w:pStyle w:val="NormalWeb"/>
        <w:spacing w:before="80" w:beforeAutospacing="0" w:after="80" w:afterAutospacing="0"/>
        <w:rPr>
          <w:color w:val="000000"/>
          <w:sz w:val="28"/>
          <w:szCs w:val="28"/>
          <w:lang w:val="vi-VN"/>
        </w:rPr>
      </w:pPr>
      <w:r w:rsidRPr="004C0FBF">
        <w:rPr>
          <w:noProof/>
          <w:color w:val="000000"/>
          <w:sz w:val="28"/>
          <w:szCs w:val="28"/>
          <w:bdr w:val="none" w:sz="0" w:space="0" w:color="auto" w:frame="1"/>
          <w:lang w:val="vi-VN"/>
        </w:rPr>
        <w:drawing>
          <wp:inline distT="0" distB="0" distL="0" distR="0" wp14:anchorId="167CF8C8" wp14:editId="7E0BE125">
            <wp:extent cx="4987925" cy="3276600"/>
            <wp:effectExtent l="0" t="0" r="3175" b="0"/>
            <wp:docPr id="39895854" name="Picture 5" descr="A person and person holding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person and person holding a phone&#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87925" cy="3276600"/>
                    </a:xfrm>
                    <a:prstGeom prst="rect">
                      <a:avLst/>
                    </a:prstGeom>
                    <a:noFill/>
                    <a:ln>
                      <a:noFill/>
                    </a:ln>
                  </pic:spPr>
                </pic:pic>
              </a:graphicData>
            </a:graphic>
          </wp:inline>
        </w:drawing>
      </w:r>
    </w:p>
    <w:p w14:paraId="303970E4" w14:textId="21FF66F0" w:rsidR="003B4EBB" w:rsidRPr="004C0FBF" w:rsidRDefault="003B4EBB" w:rsidP="00B50633">
      <w:pPr>
        <w:pStyle w:val="Heading5"/>
      </w:pPr>
      <w:bookmarkStart w:id="254" w:name="_Toc168242494"/>
      <w:r w:rsidRPr="004C0FBF">
        <w:t>Hình 3.4 Màn hình đăng nhập</w:t>
      </w:r>
      <w:bookmarkEnd w:id="254"/>
    </w:p>
    <w:p w14:paraId="26ACAE3A" w14:textId="77777777" w:rsidR="003B4EBB" w:rsidRPr="004C0FBF" w:rsidRDefault="003B4EBB" w:rsidP="003B4EBB">
      <w:pPr>
        <w:pStyle w:val="NormalWeb"/>
        <w:spacing w:before="80" w:beforeAutospacing="0" w:after="80" w:afterAutospacing="0" w:line="312" w:lineRule="auto"/>
        <w:ind w:firstLine="720"/>
        <w:jc w:val="both"/>
        <w:rPr>
          <w:lang w:val="vi-VN"/>
        </w:rPr>
      </w:pPr>
      <w:r w:rsidRPr="004C0FBF">
        <w:rPr>
          <w:color w:val="000000"/>
          <w:sz w:val="28"/>
          <w:szCs w:val="28"/>
          <w:lang w:val="vi-VN"/>
        </w:rPr>
        <w:t>- Thiết kế đăng nhập website canifa:</w:t>
      </w:r>
    </w:p>
    <w:p w14:paraId="49A4A0EA" w14:textId="77777777" w:rsidR="003B4EBB" w:rsidRPr="004C0FBF" w:rsidRDefault="003B4EBB" w:rsidP="003B4EBB">
      <w:pPr>
        <w:pStyle w:val="NormalWeb"/>
        <w:numPr>
          <w:ilvl w:val="0"/>
          <w:numId w:val="44"/>
        </w:numPr>
        <w:spacing w:before="80" w:beforeAutospacing="0" w:after="80" w:afterAutospacing="0" w:line="312" w:lineRule="auto"/>
        <w:jc w:val="both"/>
        <w:textAlignment w:val="baseline"/>
        <w:rPr>
          <w:color w:val="000000"/>
          <w:sz w:val="28"/>
          <w:szCs w:val="28"/>
          <w:lang w:val="vi-VN"/>
        </w:rPr>
      </w:pPr>
      <w:r w:rsidRPr="004C0FBF">
        <w:rPr>
          <w:color w:val="000000"/>
          <w:sz w:val="28"/>
          <w:szCs w:val="28"/>
          <w:lang w:val="vi-VN"/>
        </w:rPr>
        <w:t>Quyền Lợi Thành Viên: Đặt thông tin về quyền lợi thành viên ở vị trí dễ thấy để thu hút người dùng đăng ký, như “Nhận voucher giảm giá” và “Ưu đãi lên tới 15%”.</w:t>
      </w:r>
    </w:p>
    <w:p w14:paraId="4BBE138A" w14:textId="77777777" w:rsidR="003B4EBB" w:rsidRPr="004C0FBF" w:rsidRDefault="003B4EBB" w:rsidP="003B4EBB">
      <w:pPr>
        <w:pStyle w:val="NormalWeb"/>
        <w:numPr>
          <w:ilvl w:val="0"/>
          <w:numId w:val="44"/>
        </w:numPr>
        <w:spacing w:before="80" w:beforeAutospacing="0" w:after="80" w:afterAutospacing="0" w:line="312" w:lineRule="auto"/>
        <w:jc w:val="both"/>
        <w:textAlignment w:val="baseline"/>
        <w:rPr>
          <w:color w:val="000000"/>
          <w:sz w:val="28"/>
          <w:szCs w:val="28"/>
          <w:lang w:val="vi-VN"/>
        </w:rPr>
      </w:pPr>
      <w:r w:rsidRPr="004C0FBF">
        <w:rPr>
          <w:color w:val="000000"/>
          <w:sz w:val="28"/>
          <w:szCs w:val="28"/>
          <w:lang w:val="vi-VN"/>
        </w:rPr>
        <w:lastRenderedPageBreak/>
        <w:t>Form Đăng Nhập: Thiết kế form đăng nhập với màu sắc tương phản cao và font chữ rõ ràng. Yêu cầu người dùng nhập số điện thoại là một cách đơn giản để xác thực.</w:t>
      </w:r>
    </w:p>
    <w:p w14:paraId="56006980" w14:textId="77777777" w:rsidR="003B4EBB" w:rsidRPr="004C0FBF" w:rsidRDefault="003B4EBB" w:rsidP="003B4EBB">
      <w:pPr>
        <w:pStyle w:val="NormalWeb"/>
        <w:numPr>
          <w:ilvl w:val="0"/>
          <w:numId w:val="44"/>
        </w:numPr>
        <w:spacing w:before="80" w:beforeAutospacing="0" w:after="80" w:afterAutospacing="0" w:line="312" w:lineRule="auto"/>
        <w:jc w:val="both"/>
        <w:textAlignment w:val="baseline"/>
        <w:rPr>
          <w:color w:val="000000"/>
          <w:sz w:val="28"/>
          <w:szCs w:val="28"/>
          <w:lang w:val="vi-VN"/>
        </w:rPr>
      </w:pPr>
      <w:r w:rsidRPr="004C0FBF">
        <w:rPr>
          <w:color w:val="000000"/>
          <w:sz w:val="28"/>
          <w:szCs w:val="28"/>
          <w:lang w:val="vi-VN"/>
        </w:rPr>
        <w:t>Nút Tiếp Tục: Cung cấp một nút “Tiếp tục” nổi bật để người dùng có thể dễ dàng tiến hành sau khi nhập thông tin.</w:t>
      </w:r>
    </w:p>
    <w:p w14:paraId="68DC4191" w14:textId="77777777" w:rsidR="003B4EBB" w:rsidRPr="004C0FBF" w:rsidRDefault="003B4EBB" w:rsidP="003B4EBB">
      <w:pPr>
        <w:pStyle w:val="NormalWeb"/>
        <w:numPr>
          <w:ilvl w:val="0"/>
          <w:numId w:val="44"/>
        </w:numPr>
        <w:spacing w:before="80" w:beforeAutospacing="0" w:after="80" w:afterAutospacing="0" w:line="312" w:lineRule="auto"/>
        <w:jc w:val="both"/>
        <w:textAlignment w:val="baseline"/>
        <w:rPr>
          <w:color w:val="000000"/>
          <w:sz w:val="28"/>
          <w:szCs w:val="28"/>
          <w:lang w:val="vi-VN"/>
        </w:rPr>
      </w:pPr>
      <w:r w:rsidRPr="004C0FBF">
        <w:rPr>
          <w:color w:val="000000"/>
          <w:sz w:val="28"/>
          <w:szCs w:val="28"/>
          <w:lang w:val="vi-VN"/>
        </w:rPr>
        <w:t>Chính Sách và Điều Khoản: Đưa ra thông báo rằng người dùng đồng ý với điều khoản dịch vụ và chính sách bảo mật khi tiếp tục sử dụng dịch vụ.</w:t>
      </w:r>
    </w:p>
    <w:p w14:paraId="64CC515B" w14:textId="77777777" w:rsidR="003B4EBB" w:rsidRPr="004C0FBF" w:rsidRDefault="003B4EBB" w:rsidP="003B4EBB">
      <w:pPr>
        <w:pStyle w:val="NormalWeb"/>
        <w:numPr>
          <w:ilvl w:val="0"/>
          <w:numId w:val="44"/>
        </w:numPr>
        <w:spacing w:before="80" w:beforeAutospacing="0" w:after="80" w:afterAutospacing="0" w:line="312" w:lineRule="auto"/>
        <w:jc w:val="both"/>
        <w:textAlignment w:val="baseline"/>
        <w:rPr>
          <w:color w:val="000000"/>
          <w:sz w:val="28"/>
          <w:szCs w:val="28"/>
          <w:lang w:val="vi-VN"/>
        </w:rPr>
      </w:pPr>
      <w:r w:rsidRPr="004C0FBF">
        <w:rPr>
          <w:color w:val="000000"/>
          <w:sz w:val="28"/>
          <w:szCs w:val="28"/>
          <w:lang w:val="vi-VN"/>
        </w:rPr>
        <w:t>Thiết Kế Responsive: Đảm bảo rằng trang đăng nhập hoạt động tốt trên cả máy tính và thiết bị di động.</w:t>
      </w:r>
    </w:p>
    <w:p w14:paraId="0D5A0FAA" w14:textId="77777777" w:rsidR="003B4EBB" w:rsidRPr="004C0FBF" w:rsidRDefault="003B4EBB" w:rsidP="003B4EBB">
      <w:pPr>
        <w:pStyle w:val="NormalWeb"/>
        <w:numPr>
          <w:ilvl w:val="0"/>
          <w:numId w:val="45"/>
        </w:numPr>
        <w:spacing w:before="80" w:beforeAutospacing="0" w:after="80" w:afterAutospacing="0" w:line="312" w:lineRule="auto"/>
        <w:jc w:val="both"/>
        <w:textAlignment w:val="baseline"/>
        <w:rPr>
          <w:color w:val="000000"/>
          <w:sz w:val="28"/>
          <w:szCs w:val="28"/>
          <w:lang w:val="vi-VN"/>
        </w:rPr>
      </w:pPr>
      <w:r w:rsidRPr="004C0FBF">
        <w:rPr>
          <w:color w:val="000000"/>
          <w:sz w:val="28"/>
          <w:szCs w:val="28"/>
          <w:lang w:val="vi-VN"/>
        </w:rPr>
        <w:t>Giao Diện Đơn Giản: Giữ cho giao diện đăng nhập không quá phức tạp, tránh gây nhầm lẫn cho người dùng.</w:t>
      </w:r>
    </w:p>
    <w:p w14:paraId="5317AD0C" w14:textId="77777777" w:rsidR="003B4EBB" w:rsidRPr="004C0FBF" w:rsidRDefault="003B4EBB" w:rsidP="003B4EBB">
      <w:pPr>
        <w:pStyle w:val="NormalWeb"/>
        <w:numPr>
          <w:ilvl w:val="0"/>
          <w:numId w:val="45"/>
        </w:numPr>
        <w:spacing w:before="80" w:beforeAutospacing="0" w:after="80" w:afterAutospacing="0" w:line="312" w:lineRule="auto"/>
        <w:jc w:val="both"/>
        <w:textAlignment w:val="baseline"/>
        <w:rPr>
          <w:color w:val="000000"/>
          <w:sz w:val="28"/>
          <w:szCs w:val="28"/>
          <w:lang w:val="vi-VN"/>
        </w:rPr>
      </w:pPr>
      <w:r w:rsidRPr="004C0FBF">
        <w:rPr>
          <w:color w:val="000000"/>
          <w:sz w:val="28"/>
          <w:szCs w:val="28"/>
          <w:lang w:val="vi-VN"/>
        </w:rPr>
        <w:t>Hướng Dẫn Người Dùng: Cung cấp hướng dẫn ngắn gọn về cách nhập thông tin hoặc giải quyết vấn đề khi gặp lỗi.</w:t>
      </w:r>
    </w:p>
    <w:p w14:paraId="4E56795A" w14:textId="77777777" w:rsidR="003B4EBB" w:rsidRPr="004C0FBF" w:rsidRDefault="003B4EBB" w:rsidP="003B4EBB">
      <w:pPr>
        <w:pStyle w:val="Heading3"/>
        <w:jc w:val="both"/>
        <w:rPr>
          <w:sz w:val="27"/>
          <w:szCs w:val="27"/>
        </w:rPr>
      </w:pPr>
      <w:bookmarkStart w:id="255" w:name="_Toc168175760"/>
      <w:bookmarkStart w:id="256" w:name="_Toc168204802"/>
      <w:r w:rsidRPr="004C0FBF">
        <w:rPr>
          <w:color w:val="000000"/>
          <w:szCs w:val="28"/>
        </w:rPr>
        <w:t>3.4.4. Màn hình người dùng</w:t>
      </w:r>
      <w:bookmarkEnd w:id="255"/>
      <w:bookmarkEnd w:id="256"/>
    </w:p>
    <w:p w14:paraId="667A6349" w14:textId="5C12185F" w:rsidR="003B4EBB" w:rsidRPr="004C0FBF" w:rsidRDefault="003B4EBB" w:rsidP="003B4EBB">
      <w:pPr>
        <w:pStyle w:val="NormalWeb"/>
        <w:spacing w:before="80" w:beforeAutospacing="0" w:after="80" w:afterAutospacing="0"/>
        <w:jc w:val="both"/>
        <w:rPr>
          <w:lang w:val="vi-VN"/>
        </w:rPr>
      </w:pPr>
      <w:r w:rsidRPr="004C0FBF">
        <w:rPr>
          <w:noProof/>
          <w:color w:val="000000"/>
          <w:sz w:val="28"/>
          <w:szCs w:val="28"/>
          <w:bdr w:val="none" w:sz="0" w:space="0" w:color="auto" w:frame="1"/>
          <w:lang w:val="vi-VN"/>
        </w:rPr>
        <w:drawing>
          <wp:inline distT="0" distB="0" distL="0" distR="0" wp14:anchorId="5360D9DC" wp14:editId="7CB80FFC">
            <wp:extent cx="5579745" cy="2327910"/>
            <wp:effectExtent l="0" t="0" r="1905" b="0"/>
            <wp:docPr id="161646267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screenshot of a computer&#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79745" cy="2327910"/>
                    </a:xfrm>
                    <a:prstGeom prst="rect">
                      <a:avLst/>
                    </a:prstGeom>
                    <a:noFill/>
                    <a:ln>
                      <a:noFill/>
                    </a:ln>
                  </pic:spPr>
                </pic:pic>
              </a:graphicData>
            </a:graphic>
          </wp:inline>
        </w:drawing>
      </w:r>
    </w:p>
    <w:p w14:paraId="568432EE" w14:textId="77777777" w:rsidR="00B50633" w:rsidRDefault="00B50633" w:rsidP="00267DAD">
      <w:pPr>
        <w:pStyle w:val="Heading4"/>
      </w:pPr>
    </w:p>
    <w:p w14:paraId="003FCF73" w14:textId="0311A218" w:rsidR="003B4EBB" w:rsidRPr="004C0FBF" w:rsidRDefault="003B4EBB" w:rsidP="00B50633">
      <w:pPr>
        <w:pStyle w:val="Heading5"/>
      </w:pPr>
      <w:bookmarkStart w:id="257" w:name="_Toc168242495"/>
      <w:r w:rsidRPr="004C0FBF">
        <w:t>Hình 3.5 Màn hình người dùng</w:t>
      </w:r>
      <w:bookmarkEnd w:id="257"/>
    </w:p>
    <w:p w14:paraId="2B061FC8" w14:textId="77777777" w:rsidR="003B4EBB" w:rsidRPr="004C0FBF" w:rsidRDefault="003B4EBB" w:rsidP="003B4EBB">
      <w:pPr>
        <w:pStyle w:val="NormalWeb"/>
        <w:spacing w:before="80" w:beforeAutospacing="0" w:after="80" w:afterAutospacing="0" w:line="312" w:lineRule="auto"/>
        <w:ind w:firstLine="720"/>
        <w:jc w:val="both"/>
        <w:rPr>
          <w:lang w:val="vi-VN"/>
        </w:rPr>
      </w:pPr>
      <w:r w:rsidRPr="004C0FBF">
        <w:rPr>
          <w:color w:val="000000"/>
          <w:sz w:val="28"/>
          <w:szCs w:val="28"/>
          <w:lang w:val="vi-VN"/>
        </w:rPr>
        <w:t>- Thiết kế màn hình người dùng:</w:t>
      </w:r>
    </w:p>
    <w:p w14:paraId="24FE0D8E" w14:textId="77777777" w:rsidR="003B4EBB" w:rsidRPr="004C0FBF" w:rsidRDefault="003B4EBB" w:rsidP="00117DCB">
      <w:pPr>
        <w:pStyle w:val="NormalWeb"/>
        <w:numPr>
          <w:ilvl w:val="0"/>
          <w:numId w:val="46"/>
        </w:numPr>
        <w:spacing w:before="80" w:beforeAutospacing="0" w:after="80" w:afterAutospacing="0" w:line="312" w:lineRule="auto"/>
        <w:jc w:val="both"/>
        <w:textAlignment w:val="baseline"/>
        <w:rPr>
          <w:color w:val="000000"/>
          <w:sz w:val="28"/>
          <w:szCs w:val="28"/>
          <w:lang w:val="vi-VN"/>
        </w:rPr>
      </w:pPr>
      <w:r w:rsidRPr="004C0FBF">
        <w:rPr>
          <w:color w:val="000000"/>
          <w:sz w:val="28"/>
          <w:szCs w:val="28"/>
          <w:lang w:val="vi-VN"/>
        </w:rPr>
        <w:t>Chủ đề sáng: Sử dụng một chủ đề sáng tạo ra một vẻ ngoài hiện đại và chuyên nghiệp.</w:t>
      </w:r>
    </w:p>
    <w:p w14:paraId="415AD6E7" w14:textId="77777777" w:rsidR="003B4EBB" w:rsidRPr="004C0FBF" w:rsidRDefault="003B4EBB" w:rsidP="00117DCB">
      <w:pPr>
        <w:pStyle w:val="NormalWeb"/>
        <w:numPr>
          <w:ilvl w:val="0"/>
          <w:numId w:val="46"/>
        </w:numPr>
        <w:spacing w:before="80" w:beforeAutospacing="0" w:after="80" w:afterAutospacing="0" w:line="312" w:lineRule="auto"/>
        <w:jc w:val="both"/>
        <w:textAlignment w:val="baseline"/>
        <w:rPr>
          <w:color w:val="000000"/>
          <w:sz w:val="28"/>
          <w:szCs w:val="28"/>
          <w:lang w:val="vi-VN"/>
        </w:rPr>
      </w:pPr>
      <w:r w:rsidRPr="004C0FBF">
        <w:rPr>
          <w:color w:val="000000"/>
          <w:sz w:val="28"/>
          <w:szCs w:val="28"/>
          <w:lang w:val="vi-VN"/>
        </w:rPr>
        <w:lastRenderedPageBreak/>
        <w:t>Thanh Điều Hướng: Cung cấp một thanh điều hướng dễ sử dụng với các biểu tượng và văn bản mô tả các mục như “Mua sắm”, “Đơn hàng”, “Thẻ thành viên”, v.v.</w:t>
      </w:r>
    </w:p>
    <w:p w14:paraId="54F33F59" w14:textId="77777777" w:rsidR="003B4EBB" w:rsidRPr="004C0FBF" w:rsidRDefault="003B4EBB" w:rsidP="00117DCB">
      <w:pPr>
        <w:pStyle w:val="NormalWeb"/>
        <w:numPr>
          <w:ilvl w:val="0"/>
          <w:numId w:val="46"/>
        </w:numPr>
        <w:spacing w:before="80" w:beforeAutospacing="0" w:after="80" w:afterAutospacing="0" w:line="312" w:lineRule="auto"/>
        <w:jc w:val="both"/>
        <w:textAlignment w:val="baseline"/>
        <w:rPr>
          <w:color w:val="000000"/>
          <w:sz w:val="28"/>
          <w:szCs w:val="28"/>
          <w:lang w:val="vi-VN"/>
        </w:rPr>
      </w:pPr>
      <w:r w:rsidRPr="004C0FBF">
        <w:rPr>
          <w:color w:val="000000"/>
          <w:sz w:val="28"/>
          <w:szCs w:val="28"/>
          <w:lang w:val="vi-VN"/>
        </w:rPr>
        <w:t>Thông Tin Tài Khoản: Hiển thị rõ ràng các trường thông tin cá nhân như giới tính, họ tên, số điện thoại, email, và ngày sinh trong phần “Thông tin tài khoản”.</w:t>
      </w:r>
    </w:p>
    <w:p w14:paraId="12D21499" w14:textId="77777777" w:rsidR="003B4EBB" w:rsidRPr="004C0FBF" w:rsidRDefault="003B4EBB" w:rsidP="00117DCB">
      <w:pPr>
        <w:pStyle w:val="NormalWeb"/>
        <w:numPr>
          <w:ilvl w:val="0"/>
          <w:numId w:val="46"/>
        </w:numPr>
        <w:spacing w:before="80" w:beforeAutospacing="0" w:after="80" w:afterAutospacing="0" w:line="312" w:lineRule="auto"/>
        <w:jc w:val="both"/>
        <w:textAlignment w:val="baseline"/>
        <w:rPr>
          <w:color w:val="000000"/>
          <w:sz w:val="28"/>
          <w:szCs w:val="28"/>
          <w:lang w:val="vi-VN"/>
        </w:rPr>
      </w:pPr>
      <w:r w:rsidRPr="004C0FBF">
        <w:rPr>
          <w:color w:val="000000"/>
          <w:sz w:val="28"/>
          <w:szCs w:val="28"/>
          <w:lang w:val="vi-VN"/>
        </w:rPr>
        <w:t>Lựa Chọn Giới Tính: Sử dụng các nút cho việc lựa chọn giới tính để người dùng có thể dễ dàng chọn lựa bằng cách ấn( tích ) vào .</w:t>
      </w:r>
    </w:p>
    <w:p w14:paraId="206CEE34" w14:textId="77777777" w:rsidR="003B4EBB" w:rsidRPr="004C0FBF" w:rsidRDefault="003B4EBB" w:rsidP="00117DCB">
      <w:pPr>
        <w:pStyle w:val="NormalWeb"/>
        <w:numPr>
          <w:ilvl w:val="0"/>
          <w:numId w:val="46"/>
        </w:numPr>
        <w:spacing w:before="80" w:beforeAutospacing="0" w:after="80" w:afterAutospacing="0" w:line="312" w:lineRule="auto"/>
        <w:jc w:val="both"/>
        <w:textAlignment w:val="baseline"/>
        <w:rPr>
          <w:color w:val="000000"/>
          <w:sz w:val="28"/>
          <w:szCs w:val="28"/>
          <w:lang w:val="vi-VN"/>
        </w:rPr>
      </w:pPr>
      <w:r w:rsidRPr="004C0FBF">
        <w:rPr>
          <w:color w:val="000000"/>
          <w:sz w:val="28"/>
          <w:szCs w:val="28"/>
          <w:lang w:val="vi-VN"/>
        </w:rPr>
        <w:t>Nút Lưu Thay Đổi: Đặt một nút “Lưu thay đổi” màu xanh nổi bật ở cuối cùng để người dùng có thể lưu các thay đổi họ đã nhập.</w:t>
      </w:r>
    </w:p>
    <w:p w14:paraId="0DFAF259" w14:textId="77777777" w:rsidR="003B4EBB" w:rsidRPr="004C0FBF" w:rsidRDefault="003B4EBB" w:rsidP="00117DCB">
      <w:pPr>
        <w:pStyle w:val="NormalWeb"/>
        <w:numPr>
          <w:ilvl w:val="0"/>
          <w:numId w:val="46"/>
        </w:numPr>
        <w:spacing w:before="80" w:beforeAutospacing="0" w:after="80" w:afterAutospacing="0" w:line="312" w:lineRule="auto"/>
        <w:jc w:val="both"/>
        <w:textAlignment w:val="baseline"/>
        <w:rPr>
          <w:color w:val="000000"/>
          <w:sz w:val="28"/>
          <w:szCs w:val="28"/>
          <w:lang w:val="vi-VN"/>
        </w:rPr>
      </w:pPr>
      <w:r w:rsidRPr="004C0FBF">
        <w:rPr>
          <w:color w:val="000000"/>
          <w:sz w:val="28"/>
          <w:szCs w:val="28"/>
          <w:lang w:val="vi-VN"/>
        </w:rPr>
        <w:t>Thiết Kế Responsive: Đảm bảo rằng giao diện người dùng phản hồi tốt trên các thiết bị khác nhau, từ máy tính để bàn đến thiết bị di động.</w:t>
      </w:r>
    </w:p>
    <w:p w14:paraId="6F2FEF4F" w14:textId="77777777" w:rsidR="003B4EBB" w:rsidRPr="004C0FBF" w:rsidRDefault="003B4EBB" w:rsidP="00117DCB">
      <w:pPr>
        <w:pStyle w:val="NormalWeb"/>
        <w:numPr>
          <w:ilvl w:val="0"/>
          <w:numId w:val="46"/>
        </w:numPr>
        <w:spacing w:before="80" w:beforeAutospacing="0" w:after="80" w:afterAutospacing="0" w:line="312" w:lineRule="auto"/>
        <w:jc w:val="both"/>
        <w:textAlignment w:val="baseline"/>
        <w:rPr>
          <w:color w:val="000000"/>
          <w:sz w:val="28"/>
          <w:szCs w:val="28"/>
          <w:lang w:val="vi-VN"/>
        </w:rPr>
      </w:pPr>
      <w:r w:rsidRPr="004C0FBF">
        <w:rPr>
          <w:color w:val="000000"/>
          <w:sz w:val="28"/>
          <w:szCs w:val="28"/>
          <w:lang w:val="vi-VN"/>
        </w:rPr>
        <w:t>Tối Ưu Hóa UX/UI: Tập trung vào trải nghiệm người dùng (UX) và giao diện người dùng (UI) để đảm bảo rằng mọi thứ không chỉ trông đẹp mắt mà còn dễ sử dụng.</w:t>
      </w:r>
    </w:p>
    <w:p w14:paraId="1CFCA5A2" w14:textId="77777777" w:rsidR="003B4EBB" w:rsidRPr="004C0FBF" w:rsidRDefault="003B4EBB" w:rsidP="003B4EBB">
      <w:pPr>
        <w:pStyle w:val="Heading3"/>
        <w:jc w:val="both"/>
        <w:rPr>
          <w:sz w:val="27"/>
          <w:szCs w:val="27"/>
        </w:rPr>
      </w:pPr>
      <w:bookmarkStart w:id="258" w:name="_Toc168175761"/>
      <w:bookmarkStart w:id="259" w:name="_Toc168204803"/>
      <w:r w:rsidRPr="004C0FBF">
        <w:rPr>
          <w:color w:val="000000"/>
          <w:szCs w:val="28"/>
        </w:rPr>
        <w:t>3.4.5. Màn hình của ADMIN</w:t>
      </w:r>
      <w:bookmarkEnd w:id="258"/>
      <w:bookmarkEnd w:id="259"/>
      <w:r w:rsidRPr="004C0FBF">
        <w:rPr>
          <w:color w:val="000000"/>
          <w:szCs w:val="28"/>
        </w:rPr>
        <w:t> </w:t>
      </w:r>
    </w:p>
    <w:p w14:paraId="236AFC1D" w14:textId="58912789" w:rsidR="003B4EBB" w:rsidRPr="004C0FBF" w:rsidRDefault="003B4EBB" w:rsidP="003B4EBB">
      <w:pPr>
        <w:pStyle w:val="NormalWeb"/>
        <w:spacing w:before="80" w:beforeAutospacing="0" w:after="80" w:afterAutospacing="0"/>
        <w:jc w:val="both"/>
        <w:rPr>
          <w:lang w:val="vi-VN"/>
        </w:rPr>
      </w:pPr>
      <w:r w:rsidRPr="004C0FBF">
        <w:rPr>
          <w:noProof/>
          <w:color w:val="000000"/>
          <w:sz w:val="28"/>
          <w:szCs w:val="28"/>
          <w:bdr w:val="none" w:sz="0" w:space="0" w:color="auto" w:frame="1"/>
          <w:lang w:val="vi-VN"/>
        </w:rPr>
        <w:drawing>
          <wp:inline distT="0" distB="0" distL="0" distR="0" wp14:anchorId="4592B885" wp14:editId="424C1F04">
            <wp:extent cx="5579745" cy="2139315"/>
            <wp:effectExtent l="0" t="0" r="1905" b="0"/>
            <wp:docPr id="153032482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of a computer&#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79745" cy="2139315"/>
                    </a:xfrm>
                    <a:prstGeom prst="rect">
                      <a:avLst/>
                    </a:prstGeom>
                    <a:noFill/>
                    <a:ln>
                      <a:noFill/>
                    </a:ln>
                  </pic:spPr>
                </pic:pic>
              </a:graphicData>
            </a:graphic>
          </wp:inline>
        </w:drawing>
      </w:r>
    </w:p>
    <w:p w14:paraId="5A56AA38" w14:textId="032E01E9" w:rsidR="003B4EBB" w:rsidRPr="004C0FBF" w:rsidRDefault="003B4EBB" w:rsidP="001C4F9F">
      <w:pPr>
        <w:pStyle w:val="Heading5"/>
      </w:pPr>
      <w:bookmarkStart w:id="260" w:name="_Toc168242496"/>
      <w:r w:rsidRPr="004C0FBF">
        <w:t>Hình 3.6 Màn hình của ADMIN</w:t>
      </w:r>
      <w:bookmarkEnd w:id="260"/>
    </w:p>
    <w:p w14:paraId="49CCFD56" w14:textId="77777777" w:rsidR="003B4EBB" w:rsidRPr="004C0FBF" w:rsidRDefault="003B4EBB" w:rsidP="00117DCB">
      <w:pPr>
        <w:pStyle w:val="NormalWeb"/>
        <w:spacing w:before="80" w:beforeAutospacing="0" w:after="80" w:afterAutospacing="0" w:line="312" w:lineRule="auto"/>
        <w:ind w:firstLine="720"/>
        <w:jc w:val="both"/>
        <w:rPr>
          <w:lang w:val="vi-VN"/>
        </w:rPr>
      </w:pPr>
      <w:r w:rsidRPr="004C0FBF">
        <w:rPr>
          <w:color w:val="000000"/>
          <w:sz w:val="28"/>
          <w:szCs w:val="28"/>
          <w:lang w:val="vi-VN"/>
        </w:rPr>
        <w:t>- Thiết kế màn hình đăng nhập dành riêng cho admin sẽ khác so với người dùng bình thường.</w:t>
      </w:r>
    </w:p>
    <w:p w14:paraId="581FA1A9" w14:textId="77777777" w:rsidR="003B4EBB" w:rsidRPr="004C0FBF" w:rsidRDefault="003B4EBB" w:rsidP="00117DCB">
      <w:pPr>
        <w:pStyle w:val="NormalWeb"/>
        <w:numPr>
          <w:ilvl w:val="0"/>
          <w:numId w:val="47"/>
        </w:numPr>
        <w:spacing w:before="80" w:beforeAutospacing="0" w:after="80" w:afterAutospacing="0" w:line="312" w:lineRule="auto"/>
        <w:jc w:val="both"/>
        <w:textAlignment w:val="baseline"/>
        <w:rPr>
          <w:color w:val="000000"/>
          <w:sz w:val="28"/>
          <w:szCs w:val="28"/>
          <w:lang w:val="vi-VN"/>
        </w:rPr>
      </w:pPr>
      <w:r w:rsidRPr="004C0FBF">
        <w:rPr>
          <w:color w:val="000000"/>
          <w:sz w:val="28"/>
          <w:szCs w:val="28"/>
          <w:lang w:val="vi-VN"/>
        </w:rPr>
        <w:t xml:space="preserve">Quyền truy cập: Admin có quyền truy cập không giới hạn vào hệ thống, có thể quản lý file hệ thống, cài đặt ứng dụng mới, và điều </w:t>
      </w:r>
      <w:r w:rsidRPr="004C0FBF">
        <w:rPr>
          <w:color w:val="000000"/>
          <w:sz w:val="28"/>
          <w:szCs w:val="28"/>
          <w:lang w:val="vi-VN"/>
        </w:rPr>
        <w:lastRenderedPageBreak/>
        <w:t>khiển các chương trình cần quyền admin. Ngược lại, người dùng bình thường có quyền hạn hạn chế hơn, không thể thực hiện các thay đổi cấp hệ thống hoặc cài đặt ứng dụng mới.</w:t>
      </w:r>
    </w:p>
    <w:p w14:paraId="5089ACEE" w14:textId="77777777" w:rsidR="003B4EBB" w:rsidRPr="004C0FBF" w:rsidRDefault="003B4EBB" w:rsidP="00117DCB">
      <w:pPr>
        <w:pStyle w:val="NormalWeb"/>
        <w:numPr>
          <w:ilvl w:val="0"/>
          <w:numId w:val="47"/>
        </w:numPr>
        <w:spacing w:before="80" w:beforeAutospacing="0" w:after="80" w:afterAutospacing="0" w:line="312" w:lineRule="auto"/>
        <w:jc w:val="both"/>
        <w:textAlignment w:val="baseline"/>
        <w:rPr>
          <w:color w:val="000000"/>
          <w:sz w:val="28"/>
          <w:szCs w:val="28"/>
          <w:lang w:val="vi-VN"/>
        </w:rPr>
      </w:pPr>
      <w:r w:rsidRPr="004C0FBF">
        <w:rPr>
          <w:color w:val="000000"/>
          <w:sz w:val="28"/>
          <w:szCs w:val="28"/>
          <w:lang w:val="vi-VN"/>
        </w:rPr>
        <w:t>Chức năng bảo mật: Màn hình đăng nhập admin thường có các tính năng bảo mật cao cấp hơn, như xác thực hai yếu tố, để đảm bảo an toàn cho hệ thống.</w:t>
      </w:r>
    </w:p>
    <w:p w14:paraId="4CBC0CD0" w14:textId="77777777" w:rsidR="003B4EBB" w:rsidRPr="004C0FBF" w:rsidRDefault="003B4EBB" w:rsidP="00117DCB">
      <w:pPr>
        <w:pStyle w:val="NormalWeb"/>
        <w:numPr>
          <w:ilvl w:val="0"/>
          <w:numId w:val="47"/>
        </w:numPr>
        <w:spacing w:before="80" w:beforeAutospacing="0" w:after="80" w:afterAutospacing="0" w:line="312" w:lineRule="auto"/>
        <w:jc w:val="both"/>
        <w:textAlignment w:val="baseline"/>
        <w:rPr>
          <w:color w:val="000000"/>
          <w:sz w:val="28"/>
          <w:szCs w:val="28"/>
          <w:lang w:val="vi-VN"/>
        </w:rPr>
      </w:pPr>
      <w:r w:rsidRPr="004C0FBF">
        <w:rPr>
          <w:color w:val="000000"/>
          <w:sz w:val="28"/>
          <w:szCs w:val="28"/>
          <w:lang w:val="vi-VN"/>
        </w:rPr>
        <w:t>Giao diện người dùng: Giao diện đăng nhập của admin có thể bao gồm các công cụ và tùy chọn quản lý hệ thống, trong khi giao diện người dùng bình thường thường đơn giản và chỉ cung cấp các chức năng cơ bản.</w:t>
      </w:r>
    </w:p>
    <w:p w14:paraId="6544660C" w14:textId="77777777" w:rsidR="003B4EBB" w:rsidRPr="004C0FBF" w:rsidRDefault="003B4EBB" w:rsidP="00117DCB">
      <w:pPr>
        <w:pStyle w:val="NormalWeb"/>
        <w:numPr>
          <w:ilvl w:val="0"/>
          <w:numId w:val="47"/>
        </w:numPr>
        <w:spacing w:before="80" w:beforeAutospacing="0" w:after="80" w:afterAutospacing="0" w:line="312" w:lineRule="auto"/>
        <w:jc w:val="both"/>
        <w:textAlignment w:val="baseline"/>
        <w:rPr>
          <w:color w:val="000000"/>
          <w:sz w:val="28"/>
          <w:szCs w:val="28"/>
          <w:lang w:val="vi-VN"/>
        </w:rPr>
      </w:pPr>
      <w:r w:rsidRPr="004C0FBF">
        <w:rPr>
          <w:color w:val="000000"/>
          <w:sz w:val="28"/>
          <w:szCs w:val="28"/>
          <w:lang w:val="vi-VN"/>
        </w:rPr>
        <w:t>Tùy chỉnh: Admin có thể tùy chỉnh màn hình theo nhu cầu quản lý, bao gồm việc thêm các liên kết nhanh đến các công cụ quản lý hoặc thông báo hệ thống.</w:t>
      </w:r>
    </w:p>
    <w:p w14:paraId="0C0BB613" w14:textId="77777777" w:rsidR="003B4EBB" w:rsidRPr="004C0FBF" w:rsidRDefault="003B4EBB" w:rsidP="00117DCB">
      <w:pPr>
        <w:pStyle w:val="NormalWeb"/>
        <w:numPr>
          <w:ilvl w:val="0"/>
          <w:numId w:val="47"/>
        </w:numPr>
        <w:spacing w:before="80" w:beforeAutospacing="0" w:after="80" w:afterAutospacing="0" w:line="312" w:lineRule="auto"/>
        <w:jc w:val="both"/>
        <w:textAlignment w:val="baseline"/>
        <w:rPr>
          <w:color w:val="000000"/>
          <w:sz w:val="28"/>
          <w:szCs w:val="28"/>
          <w:lang w:val="vi-VN"/>
        </w:rPr>
      </w:pPr>
      <w:r w:rsidRPr="004C0FBF">
        <w:rPr>
          <w:color w:val="000000"/>
          <w:sz w:val="28"/>
          <w:szCs w:val="28"/>
          <w:lang w:val="vi-VN"/>
        </w:rPr>
        <w:t>Thông điệp và hướng dẫn: Màn hình admin có thể hiển thị các thông điệp và hướng dẫn cụ thể cho việc quản lý hệ thống, trong khi màn hình đăng nhập người dùng bình thường thường không có.</w:t>
      </w:r>
    </w:p>
    <w:p w14:paraId="3854B6F8" w14:textId="77777777" w:rsidR="003B4EBB" w:rsidRPr="004C0FBF" w:rsidRDefault="003B4EBB" w:rsidP="003B4EBB">
      <w:pPr>
        <w:pStyle w:val="Heading3"/>
        <w:jc w:val="both"/>
        <w:rPr>
          <w:sz w:val="27"/>
          <w:szCs w:val="27"/>
        </w:rPr>
      </w:pPr>
      <w:bookmarkStart w:id="261" w:name="_Toc168175762"/>
      <w:bookmarkStart w:id="262" w:name="_Toc168204804"/>
      <w:r w:rsidRPr="004C0FBF">
        <w:rPr>
          <w:color w:val="000000"/>
          <w:szCs w:val="28"/>
        </w:rPr>
        <w:lastRenderedPageBreak/>
        <w:t>3.4.6. Màn hình quản trị website.</w:t>
      </w:r>
      <w:bookmarkEnd w:id="261"/>
      <w:bookmarkEnd w:id="262"/>
      <w:r w:rsidRPr="004C0FBF">
        <w:rPr>
          <w:color w:val="000000"/>
          <w:szCs w:val="28"/>
        </w:rPr>
        <w:t> </w:t>
      </w:r>
    </w:p>
    <w:p w14:paraId="24FC072F" w14:textId="66ECDCA0" w:rsidR="003B4EBB" w:rsidRPr="004C0FBF" w:rsidRDefault="003B4EBB" w:rsidP="00117DCB">
      <w:pPr>
        <w:pStyle w:val="NormalWeb"/>
        <w:spacing w:before="80" w:beforeAutospacing="0" w:after="80" w:afterAutospacing="0"/>
        <w:jc w:val="center"/>
        <w:rPr>
          <w:lang w:val="vi-VN"/>
        </w:rPr>
      </w:pPr>
      <w:r w:rsidRPr="004C0FBF">
        <w:rPr>
          <w:noProof/>
          <w:color w:val="000000"/>
          <w:bdr w:val="none" w:sz="0" w:space="0" w:color="auto" w:frame="1"/>
          <w:lang w:val="vi-VN"/>
        </w:rPr>
        <w:drawing>
          <wp:inline distT="0" distB="0" distL="0" distR="0" wp14:anchorId="28BD99DD" wp14:editId="3AD3B5A9">
            <wp:extent cx="5579745" cy="4117340"/>
            <wp:effectExtent l="0" t="0" r="1905" b="0"/>
            <wp:docPr id="167475883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G_25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9745" cy="4117340"/>
                    </a:xfrm>
                    <a:prstGeom prst="rect">
                      <a:avLst/>
                    </a:prstGeom>
                    <a:noFill/>
                    <a:ln>
                      <a:noFill/>
                    </a:ln>
                  </pic:spPr>
                </pic:pic>
              </a:graphicData>
            </a:graphic>
          </wp:inline>
        </w:drawing>
      </w:r>
    </w:p>
    <w:p w14:paraId="73AC6DAA" w14:textId="77777777" w:rsidR="003B4EBB" w:rsidRPr="004C0FBF" w:rsidRDefault="003B4EBB" w:rsidP="00B50633">
      <w:pPr>
        <w:pStyle w:val="Heading5"/>
      </w:pPr>
      <w:bookmarkStart w:id="263" w:name="_Toc168242497"/>
      <w:r w:rsidRPr="004C0FBF">
        <w:t>Hình 3.7 Màn hình quản trị website</w:t>
      </w:r>
      <w:bookmarkEnd w:id="263"/>
    </w:p>
    <w:p w14:paraId="38F7F98F" w14:textId="77777777" w:rsidR="003B4EBB" w:rsidRPr="004C0FBF" w:rsidRDefault="003B4EBB" w:rsidP="00117DCB">
      <w:pPr>
        <w:pStyle w:val="NormalWeb"/>
        <w:spacing w:before="80" w:beforeAutospacing="0" w:after="80" w:afterAutospacing="0" w:line="312" w:lineRule="auto"/>
        <w:ind w:firstLine="720"/>
        <w:jc w:val="both"/>
        <w:rPr>
          <w:lang w:val="vi-VN"/>
        </w:rPr>
      </w:pPr>
      <w:r w:rsidRPr="004C0FBF">
        <w:rPr>
          <w:color w:val="000000"/>
          <w:sz w:val="28"/>
          <w:szCs w:val="28"/>
          <w:lang w:val="vi-VN"/>
        </w:rPr>
        <w:t>- Thiết kế màn hình quản trị website.</w:t>
      </w:r>
    </w:p>
    <w:p w14:paraId="1C2DC4E2" w14:textId="58A64C1D" w:rsidR="003B4EBB" w:rsidRPr="004C0FBF" w:rsidRDefault="003B4EBB" w:rsidP="00117DCB">
      <w:pPr>
        <w:pStyle w:val="NormalWeb"/>
        <w:numPr>
          <w:ilvl w:val="0"/>
          <w:numId w:val="48"/>
        </w:numPr>
        <w:spacing w:before="80" w:beforeAutospacing="0" w:after="80" w:afterAutospacing="0" w:line="312" w:lineRule="auto"/>
        <w:jc w:val="both"/>
        <w:textAlignment w:val="baseline"/>
        <w:rPr>
          <w:color w:val="000000"/>
          <w:sz w:val="28"/>
          <w:szCs w:val="28"/>
          <w:lang w:val="vi-VN"/>
        </w:rPr>
      </w:pPr>
      <w:r w:rsidRPr="004C0FBF">
        <w:rPr>
          <w:color w:val="000000"/>
          <w:sz w:val="28"/>
          <w:szCs w:val="28"/>
          <w:lang w:val="vi-VN"/>
        </w:rPr>
        <w:t>Xác định mục tiêu của màn hình quản trị: quản lý nội dung, theo dõi đơn hàng, quản lý người dùng...</w:t>
      </w:r>
    </w:p>
    <w:p w14:paraId="22E6D517" w14:textId="77777777" w:rsidR="003B4EBB" w:rsidRPr="004C0FBF" w:rsidRDefault="003B4EBB" w:rsidP="00117DCB">
      <w:pPr>
        <w:pStyle w:val="NormalWeb"/>
        <w:numPr>
          <w:ilvl w:val="0"/>
          <w:numId w:val="48"/>
        </w:numPr>
        <w:spacing w:before="80" w:beforeAutospacing="0" w:after="80" w:afterAutospacing="0" w:line="312" w:lineRule="auto"/>
        <w:jc w:val="both"/>
        <w:textAlignment w:val="baseline"/>
        <w:rPr>
          <w:color w:val="000000"/>
          <w:sz w:val="28"/>
          <w:szCs w:val="28"/>
          <w:lang w:val="vi-VN"/>
        </w:rPr>
      </w:pPr>
      <w:r w:rsidRPr="004C0FBF">
        <w:rPr>
          <w:color w:val="000000"/>
          <w:sz w:val="28"/>
          <w:szCs w:val="28"/>
          <w:lang w:val="vi-VN"/>
        </w:rPr>
        <w:t>Liệt kê các chức năng cần thiết cho màn hình quản trị, như tạo bài viết Tạo bố cục rõ ràng và logic, sử dụng các thành phần giao diện như thanh điều hướng, menu, form, và bảng.</w:t>
      </w:r>
    </w:p>
    <w:p w14:paraId="0C8995AC" w14:textId="77777777" w:rsidR="003B4EBB" w:rsidRPr="004C0FBF" w:rsidRDefault="003B4EBB" w:rsidP="00117DCB">
      <w:pPr>
        <w:pStyle w:val="NormalWeb"/>
        <w:numPr>
          <w:ilvl w:val="0"/>
          <w:numId w:val="48"/>
        </w:numPr>
        <w:spacing w:before="80" w:beforeAutospacing="0" w:after="80" w:afterAutospacing="0" w:line="312" w:lineRule="auto"/>
        <w:jc w:val="both"/>
        <w:textAlignment w:val="baseline"/>
        <w:rPr>
          <w:color w:val="000000"/>
          <w:sz w:val="28"/>
          <w:szCs w:val="28"/>
          <w:lang w:val="vi-VN"/>
        </w:rPr>
      </w:pPr>
      <w:r w:rsidRPr="004C0FBF">
        <w:rPr>
          <w:color w:val="000000"/>
          <w:sz w:val="28"/>
          <w:szCs w:val="28"/>
          <w:lang w:val="vi-VN"/>
        </w:rPr>
        <w:t>Đảm bảo màn hình quản trị dễ sử dụng và trực quan, giảm thiểu số lần click để thực hiện một công việc.</w:t>
      </w:r>
    </w:p>
    <w:p w14:paraId="153F9172" w14:textId="77777777" w:rsidR="003B4EBB" w:rsidRPr="004C0FBF" w:rsidRDefault="003B4EBB" w:rsidP="00117DCB">
      <w:pPr>
        <w:pStyle w:val="NormalWeb"/>
        <w:numPr>
          <w:ilvl w:val="0"/>
          <w:numId w:val="48"/>
        </w:numPr>
        <w:spacing w:before="80" w:beforeAutospacing="0" w:after="80" w:afterAutospacing="0" w:line="312" w:lineRule="auto"/>
        <w:jc w:val="both"/>
        <w:textAlignment w:val="baseline"/>
        <w:rPr>
          <w:color w:val="000000"/>
          <w:sz w:val="28"/>
          <w:szCs w:val="28"/>
          <w:lang w:val="vi-VN"/>
        </w:rPr>
      </w:pPr>
      <w:r w:rsidRPr="004C0FBF">
        <w:rPr>
          <w:color w:val="000000"/>
          <w:sz w:val="28"/>
          <w:szCs w:val="28"/>
          <w:lang w:val="vi-VN"/>
        </w:rPr>
        <w:t>Thiết kế responsive để màn hình quản trị sao cho tương thích với mọi kích thước màn hình và thiết bị, từ máy tính để bàn đến điện thoại di động.</w:t>
      </w:r>
    </w:p>
    <w:p w14:paraId="42BB9177" w14:textId="77777777" w:rsidR="003B4EBB" w:rsidRPr="004C0FBF" w:rsidRDefault="003B4EBB" w:rsidP="00117DCB">
      <w:pPr>
        <w:pStyle w:val="NormalWeb"/>
        <w:numPr>
          <w:ilvl w:val="0"/>
          <w:numId w:val="48"/>
        </w:numPr>
        <w:spacing w:before="80" w:beforeAutospacing="0" w:after="80" w:afterAutospacing="0" w:line="312" w:lineRule="auto"/>
        <w:jc w:val="both"/>
        <w:textAlignment w:val="baseline"/>
        <w:rPr>
          <w:color w:val="000000"/>
          <w:sz w:val="28"/>
          <w:szCs w:val="28"/>
          <w:lang w:val="vi-VN"/>
        </w:rPr>
      </w:pPr>
      <w:r w:rsidRPr="004C0FBF">
        <w:rPr>
          <w:color w:val="000000"/>
          <w:sz w:val="28"/>
          <w:szCs w:val="28"/>
          <w:lang w:val="vi-VN"/>
        </w:rPr>
        <w:t>Áp dụng các biện pháp bảo mật như xác thực hai yếu tố, mã hóa dữ liệu, và quản lý quyền truy cập.</w:t>
      </w:r>
    </w:p>
    <w:p w14:paraId="30C84DE9" w14:textId="77777777" w:rsidR="003B4EBB" w:rsidRPr="004C0FBF" w:rsidRDefault="003B4EBB" w:rsidP="003B4EBB">
      <w:pPr>
        <w:pStyle w:val="Heading2"/>
        <w:jc w:val="both"/>
        <w:rPr>
          <w:sz w:val="36"/>
          <w:szCs w:val="36"/>
        </w:rPr>
      </w:pPr>
      <w:bookmarkStart w:id="264" w:name="_Toc168175763"/>
      <w:bookmarkStart w:id="265" w:name="_Toc168204805"/>
      <w:r w:rsidRPr="004C0FBF">
        <w:rPr>
          <w:color w:val="000000"/>
          <w:szCs w:val="28"/>
        </w:rPr>
        <w:lastRenderedPageBreak/>
        <w:t>3.5 Tổng kết chương 3</w:t>
      </w:r>
      <w:bookmarkEnd w:id="264"/>
      <w:bookmarkEnd w:id="265"/>
    </w:p>
    <w:p w14:paraId="0F61A8A8" w14:textId="77777777" w:rsidR="003B4EBB" w:rsidRPr="004C0FBF" w:rsidRDefault="003B4EBB" w:rsidP="00117DCB">
      <w:pPr>
        <w:pStyle w:val="NormalWeb"/>
        <w:spacing w:before="205" w:beforeAutospacing="0" w:after="120" w:afterAutospacing="0" w:line="312" w:lineRule="auto"/>
        <w:ind w:left="307" w:right="110" w:firstLine="720"/>
        <w:jc w:val="both"/>
        <w:rPr>
          <w:lang w:val="vi-VN"/>
        </w:rPr>
      </w:pPr>
      <w:r w:rsidRPr="004C0FBF">
        <w:rPr>
          <w:color w:val="000000"/>
          <w:sz w:val="28"/>
          <w:szCs w:val="28"/>
          <w:lang w:val="vi-VN"/>
        </w:rPr>
        <w:t>Từ việc đánh giá, thiết kế từng bước tương tác ta có thể nhận thấy rõ những điểm mạnh và yếu của trang web, từ đó tối ưu hóa trải nghiệm người dùng và tăng cường khả năng chuyển đổi. Đặc biệt, việc phân tích dữ liệu dựa trên mô hình tiến trình xoắn ốc đã cung cấp cái nhìn tổng thể về cách mà người dùng tương tác với sản phẩm và dịch vụ, giúp chúng ta hiểu rõ hơn về mong muốn và nhu cầu của họ.</w:t>
      </w:r>
    </w:p>
    <w:p w14:paraId="308FF3AC" w14:textId="77777777" w:rsidR="003B4EBB" w:rsidRPr="004C0FBF" w:rsidRDefault="003B4EBB" w:rsidP="00117DCB">
      <w:pPr>
        <w:pStyle w:val="NormalWeb"/>
        <w:spacing w:before="80" w:beforeAutospacing="0" w:after="120" w:afterAutospacing="0" w:line="312" w:lineRule="auto"/>
        <w:ind w:left="307" w:right="111" w:firstLine="720"/>
        <w:jc w:val="both"/>
        <w:rPr>
          <w:lang w:val="vi-VN"/>
        </w:rPr>
      </w:pPr>
      <w:r w:rsidRPr="004C0FBF">
        <w:rPr>
          <w:color w:val="000000"/>
          <w:sz w:val="28"/>
          <w:szCs w:val="28"/>
          <w:lang w:val="vi-VN"/>
        </w:rPr>
        <w:t>Tuy nhiên, để thành công trong việc áp dụng mô hình này, chúng ta cần sự kết hợp giữa sự hiểu biết sâu sắc về ngành công nghiệp thời trang và khả năng phân tích dữ liệu chính xác và có ý nghĩa. Ngoài ra, việc liên tục cập nhật và điều chỉnh chiến lược dựa trên phản hồi từ người dùng là điều cần thiết để duy trì và phát triển thành công trên thị trường cạnh tranh này.</w:t>
      </w:r>
    </w:p>
    <w:p w14:paraId="560091E7" w14:textId="652C4E13" w:rsidR="001C4F9F" w:rsidRDefault="003B4EBB" w:rsidP="001C4F9F">
      <w:pPr>
        <w:pStyle w:val="NormalWeb"/>
        <w:spacing w:before="80" w:beforeAutospacing="0" w:after="120" w:afterAutospacing="0" w:line="312" w:lineRule="auto"/>
        <w:ind w:left="307" w:right="113" w:firstLine="720"/>
        <w:jc w:val="both"/>
        <w:rPr>
          <w:color w:val="000000"/>
          <w:sz w:val="28"/>
          <w:szCs w:val="28"/>
          <w:lang w:val="vi-VN"/>
        </w:rPr>
      </w:pPr>
      <w:r w:rsidRPr="004C0FBF">
        <w:rPr>
          <w:color w:val="000000"/>
          <w:sz w:val="28"/>
          <w:szCs w:val="28"/>
          <w:lang w:val="vi-VN"/>
        </w:rPr>
        <w:t>Tóm lại, việc áp dụng mô hình tiến trình xoắn ốc vào đề phát triển phần mềm quản website bán quần áo không chỉ là một công cụ phân tích mạnh mẽ mà còn là một phương tiện hiệu quả để nắm bắt nhu cầu và mong muốn của khách hàng, từ đó nâng cao hiệu suất kinh doanh và đạt được sự thành công bền vững trong ngành thương mại điện tử.</w:t>
      </w:r>
    </w:p>
    <w:p w14:paraId="6FBC13D4" w14:textId="77777777" w:rsidR="001C4F9F" w:rsidRDefault="001C4F9F">
      <w:pPr>
        <w:spacing w:before="0" w:after="0" w:line="240" w:lineRule="auto"/>
        <w:rPr>
          <w:rFonts w:eastAsia="SimSun"/>
          <w:iCs w:val="0"/>
          <w:color w:val="000000"/>
          <w:position w:val="0"/>
          <w:lang w:eastAsia="zh-CN"/>
        </w:rPr>
      </w:pPr>
      <w:r>
        <w:rPr>
          <w:color w:val="000000"/>
        </w:rPr>
        <w:br w:type="page"/>
      </w:r>
    </w:p>
    <w:p w14:paraId="0148E957" w14:textId="77777777" w:rsidR="00425980" w:rsidRPr="001C4F9F" w:rsidRDefault="00425980" w:rsidP="001C4F9F">
      <w:pPr>
        <w:pStyle w:val="NormalWeb"/>
        <w:spacing w:before="80" w:beforeAutospacing="0" w:after="120" w:afterAutospacing="0" w:line="312" w:lineRule="auto"/>
        <w:ind w:left="307" w:right="113" w:firstLine="720"/>
        <w:jc w:val="both"/>
        <w:rPr>
          <w:lang w:val="vi-VN"/>
        </w:rPr>
      </w:pPr>
    </w:p>
    <w:p w14:paraId="0A56E3EC" w14:textId="4ABA00B6" w:rsidR="00425980" w:rsidRPr="004C0FBF" w:rsidRDefault="00425980" w:rsidP="003F3C1E">
      <w:pPr>
        <w:pStyle w:val="BodyText"/>
        <w:spacing w:line="312" w:lineRule="auto"/>
        <w:ind w:right="113"/>
        <w:jc w:val="center"/>
        <w:outlineLvl w:val="0"/>
        <w:rPr>
          <w:b/>
          <w:bCs/>
        </w:rPr>
      </w:pPr>
      <w:bookmarkStart w:id="266" w:name="_Toc168175764"/>
      <w:bookmarkStart w:id="267" w:name="_Toc168204806"/>
      <w:r w:rsidRPr="004C0FBF">
        <w:rPr>
          <w:b/>
          <w:bCs/>
        </w:rPr>
        <w:t>Kết luận</w:t>
      </w:r>
      <w:bookmarkEnd w:id="266"/>
      <w:bookmarkEnd w:id="267"/>
    </w:p>
    <w:p w14:paraId="662FDEB4" w14:textId="2B3D6DD8" w:rsidR="00B964C7" w:rsidRPr="004C0FBF" w:rsidRDefault="00B964C7" w:rsidP="00B964C7">
      <w:pPr>
        <w:spacing w:before="0" w:after="160" w:line="312" w:lineRule="auto"/>
        <w:ind w:firstLine="720"/>
        <w:jc w:val="both"/>
        <w:rPr>
          <w:rFonts w:eastAsia="Times New Roman"/>
          <w:iCs w:val="0"/>
          <w:position w:val="0"/>
          <w:sz w:val="24"/>
          <w:szCs w:val="24"/>
          <w:lang w:eastAsia="en-US"/>
        </w:rPr>
      </w:pPr>
      <w:r w:rsidRPr="004C0FBF">
        <w:rPr>
          <w:rFonts w:eastAsia="Times New Roman"/>
          <w:iCs w:val="0"/>
          <w:color w:val="000000"/>
          <w:position w:val="0"/>
          <w:lang w:eastAsia="en-US"/>
        </w:rPr>
        <w:t>Đề tài đã giới thiệu chi tiết bao gồm các giai đoạn trong mô hình thác nước. Việc áp dụng mô hình vào dự án đảm bảo được thực hiện theo từng giai đoạn của mô hình giúp dự án hoạt động hiệu quả năng suất sau này. Xây dựng mô hình dữ liệu dựa trên việc thiết kế theo mô hình quan hệ đảm bảo lưu trữ và quản lí dữ liệu hiệu quả. Đặc tả yêu cầu phần mềm mô tả chi tiết các chức năng giao diện, hiệu suất và các yêu cầu khác của hệ thống từ đó giúp việc thiết kế trở nên dễ dàng thuận tiện hơn.</w:t>
      </w:r>
    </w:p>
    <w:p w14:paraId="557F8B49" w14:textId="6EABCBE9" w:rsidR="00B964C7" w:rsidRPr="004C0FBF" w:rsidRDefault="00B964C7" w:rsidP="00B964C7">
      <w:pPr>
        <w:spacing w:before="0" w:after="160" w:line="312" w:lineRule="auto"/>
        <w:ind w:firstLine="720"/>
        <w:jc w:val="both"/>
        <w:rPr>
          <w:rFonts w:eastAsia="Times New Roman"/>
          <w:iCs w:val="0"/>
          <w:position w:val="0"/>
          <w:sz w:val="24"/>
          <w:szCs w:val="24"/>
          <w:lang w:eastAsia="en-US"/>
        </w:rPr>
      </w:pPr>
      <w:r w:rsidRPr="004C0FBF">
        <w:rPr>
          <w:rFonts w:eastAsia="Times New Roman"/>
          <w:iCs w:val="0"/>
          <w:color w:val="000000"/>
          <w:position w:val="0"/>
          <w:lang w:eastAsia="en-US"/>
        </w:rPr>
        <w:t>Kết quả của đề tài có ý nghĩa khoa học thực tiễn.</w:t>
      </w:r>
    </w:p>
    <w:p w14:paraId="190F5EF1" w14:textId="201201BE" w:rsidR="00B964C7" w:rsidRPr="004C0FBF" w:rsidRDefault="00B964C7" w:rsidP="00B964C7">
      <w:pPr>
        <w:spacing w:before="0" w:after="160" w:line="312" w:lineRule="auto"/>
        <w:ind w:firstLine="720"/>
        <w:jc w:val="both"/>
        <w:rPr>
          <w:rFonts w:eastAsia="Times New Roman"/>
          <w:iCs w:val="0"/>
          <w:position w:val="0"/>
          <w:sz w:val="24"/>
          <w:szCs w:val="24"/>
          <w:lang w:eastAsia="en-US"/>
        </w:rPr>
      </w:pPr>
      <w:r w:rsidRPr="004C0FBF">
        <w:rPr>
          <w:rFonts w:eastAsia="Times New Roman"/>
          <w:iCs w:val="0"/>
          <w:color w:val="000000"/>
          <w:position w:val="0"/>
          <w:lang w:eastAsia="en-US"/>
        </w:rPr>
        <w:t>Về mặt khoa học: Đề tài đã đóng góp vào việc nghiên cứu và ứng dụng mô hình xoắn ốc trong phát triển phần mềm, đặc biệt là trong lĩnh vực thương mại điện tử.</w:t>
      </w:r>
    </w:p>
    <w:p w14:paraId="7DB9FAD8" w14:textId="77777777" w:rsidR="00B964C7" w:rsidRPr="004C0FBF" w:rsidRDefault="00B964C7" w:rsidP="00B964C7">
      <w:pPr>
        <w:spacing w:before="0" w:after="160" w:line="312" w:lineRule="auto"/>
        <w:ind w:firstLine="720"/>
        <w:jc w:val="both"/>
        <w:rPr>
          <w:rFonts w:eastAsia="Times New Roman"/>
          <w:iCs w:val="0"/>
          <w:position w:val="0"/>
          <w:sz w:val="24"/>
          <w:szCs w:val="24"/>
          <w:lang w:eastAsia="en-US"/>
        </w:rPr>
      </w:pPr>
      <w:r w:rsidRPr="004C0FBF">
        <w:rPr>
          <w:rFonts w:eastAsia="Times New Roman"/>
          <w:iCs w:val="0"/>
          <w:color w:val="000000"/>
          <w:position w:val="0"/>
          <w:lang w:eastAsia="en-US"/>
        </w:rPr>
        <w:t>Về mặt thực tiễn: Đề tài cung cấp một tài liệu hướng dẫn chi tiết cho việc phân tích và đặc tả yêu cầu phần mềm cho website bán hàng, giúp các nhà phát triển phần mềm có thể áp dụng vào thực tế để thiết kế và phát triển các hệ thống phần mềm chất lượng cao.</w:t>
      </w:r>
    </w:p>
    <w:p w14:paraId="62D9329E" w14:textId="4FBA9EAF" w:rsidR="00B964C7" w:rsidRPr="004C0FBF" w:rsidRDefault="00B964C7" w:rsidP="00B964C7">
      <w:pPr>
        <w:spacing w:before="0" w:after="160" w:line="312" w:lineRule="auto"/>
        <w:ind w:firstLine="720"/>
        <w:jc w:val="both"/>
        <w:rPr>
          <w:rFonts w:eastAsia="Times New Roman"/>
          <w:iCs w:val="0"/>
          <w:position w:val="0"/>
          <w:sz w:val="24"/>
          <w:szCs w:val="24"/>
          <w:lang w:eastAsia="en-US"/>
        </w:rPr>
      </w:pPr>
      <w:r w:rsidRPr="004C0FBF">
        <w:rPr>
          <w:rFonts w:eastAsia="Times New Roman"/>
          <w:iCs w:val="0"/>
          <w:color w:val="000000"/>
          <w:position w:val="0"/>
          <w:lang w:eastAsia="en-US"/>
        </w:rPr>
        <w:t>Nhìn chung, đề tài "Tìm hiểu mô hình thác xoắn ốc và áp dụng đặc tả vào website Canifa" đã hoàn thành mục tiêu đề ra và có ý nghĩa khoa học và thực tiễn nhất định. Kết quả nghiên cứu của đề tài này có thể được áp dụng để phát triển các website bán hàng hiệu quả và chất lượng cao.</w:t>
      </w:r>
    </w:p>
    <w:p w14:paraId="4177C4DE" w14:textId="54813A68" w:rsidR="00B964C7" w:rsidRPr="004C0FBF" w:rsidRDefault="00B964C7" w:rsidP="00B964C7">
      <w:pPr>
        <w:spacing w:before="0" w:after="160" w:line="312" w:lineRule="auto"/>
        <w:ind w:firstLine="720"/>
        <w:jc w:val="both"/>
        <w:rPr>
          <w:rFonts w:eastAsia="Times New Roman"/>
          <w:iCs w:val="0"/>
          <w:position w:val="0"/>
          <w:sz w:val="24"/>
          <w:szCs w:val="24"/>
          <w:lang w:eastAsia="en-US"/>
        </w:rPr>
      </w:pPr>
      <w:r w:rsidRPr="004C0FBF">
        <w:rPr>
          <w:rFonts w:eastAsia="Times New Roman"/>
          <w:iCs w:val="0"/>
          <w:color w:val="000000"/>
          <w:position w:val="0"/>
          <w:lang w:eastAsia="en-US"/>
        </w:rPr>
        <w:t>Do thời gian có hạn và kiến thức còn hạn chế nên nhiều mục còn sơ sài, chưa cụ thể và còn nhiều thiếu sót. Nhóm chúng em rất mong nhận được những đánh giá và góp ý từ thầy cô để giúp đề tài được hoàn thiện hơn.</w:t>
      </w:r>
    </w:p>
    <w:p w14:paraId="0D858886" w14:textId="181E19D1" w:rsidR="00B964C7" w:rsidRPr="004C0FBF" w:rsidRDefault="00B964C7" w:rsidP="00B964C7">
      <w:pPr>
        <w:pStyle w:val="BodyText"/>
        <w:spacing w:line="312" w:lineRule="auto"/>
        <w:ind w:right="113" w:firstLine="720"/>
        <w:jc w:val="both"/>
      </w:pPr>
      <w:r w:rsidRPr="004C0FBF">
        <w:rPr>
          <w:rFonts w:eastAsia="Times New Roman"/>
          <w:iCs w:val="0"/>
          <w:position w:val="0"/>
          <w:sz w:val="24"/>
          <w:szCs w:val="24"/>
          <w:lang w:eastAsia="en-US"/>
        </w:rPr>
        <w:br/>
      </w:r>
      <w:r w:rsidRPr="004C0FBF">
        <w:rPr>
          <w:rFonts w:eastAsia="Times New Roman"/>
          <w:iCs w:val="0"/>
          <w:position w:val="0"/>
          <w:sz w:val="24"/>
          <w:szCs w:val="24"/>
          <w:lang w:eastAsia="en-US"/>
        </w:rPr>
        <w:br/>
      </w:r>
    </w:p>
    <w:p w14:paraId="1B429726" w14:textId="77777777" w:rsidR="00425980" w:rsidRPr="004C0FBF" w:rsidRDefault="00425980" w:rsidP="00425980">
      <w:pPr>
        <w:pStyle w:val="BodyText"/>
        <w:spacing w:line="312" w:lineRule="auto"/>
        <w:ind w:right="113"/>
      </w:pPr>
    </w:p>
    <w:p w14:paraId="43A3FCA1" w14:textId="77777777" w:rsidR="00035E5B" w:rsidRPr="004C0FBF" w:rsidRDefault="00CF5D30" w:rsidP="00425980">
      <w:pPr>
        <w:jc w:val="both"/>
      </w:pPr>
      <w:r w:rsidRPr="004C0FBF">
        <w:br w:type="page"/>
      </w:r>
    </w:p>
    <w:p w14:paraId="2420C552" w14:textId="77777777" w:rsidR="00035E5B" w:rsidRPr="004C0FBF" w:rsidRDefault="00CF5D30">
      <w:pPr>
        <w:pStyle w:val="Heading1"/>
        <w:rPr>
          <w:sz w:val="32"/>
          <w:szCs w:val="32"/>
        </w:rPr>
      </w:pPr>
      <w:bookmarkStart w:id="268" w:name="_Toc168175765"/>
      <w:bookmarkStart w:id="269" w:name="_Toc168204807"/>
      <w:r w:rsidRPr="004C0FBF">
        <w:rPr>
          <w:sz w:val="32"/>
          <w:szCs w:val="32"/>
        </w:rPr>
        <w:lastRenderedPageBreak/>
        <w:t>Tài liệu tham khảo</w:t>
      </w:r>
      <w:bookmarkEnd w:id="268"/>
      <w:bookmarkEnd w:id="269"/>
    </w:p>
    <w:p w14:paraId="183EA39F" w14:textId="77777777" w:rsidR="00035E5B" w:rsidRPr="004C0FBF" w:rsidRDefault="00CF5D30">
      <w:pPr>
        <w:jc w:val="both"/>
      </w:pPr>
      <w:r w:rsidRPr="004C0FBF">
        <w:rPr>
          <w:rStyle w:val="Strong"/>
          <w:color w:val="404040"/>
          <w:shd w:val="clear" w:color="auto" w:fill="F0F0F0"/>
        </w:rPr>
        <w:t xml:space="preserve">  Tài liệu chính</w:t>
      </w:r>
      <w:r w:rsidRPr="004C0FBF">
        <w:rPr>
          <w:color w:val="404040"/>
        </w:rPr>
        <w:br/>
      </w:r>
      <w:r w:rsidRPr="004C0FBF">
        <w:rPr>
          <w:color w:val="404040"/>
          <w:shd w:val="clear" w:color="auto" w:fill="F0F0F0"/>
        </w:rPr>
        <w:t xml:space="preserve">    [1] Phùng Đức Hòa, Giáo trình nhập môn công nghệ phần mềm, 2019</w:t>
      </w:r>
      <w:r w:rsidRPr="004C0FBF">
        <w:rPr>
          <w:color w:val="404040"/>
        </w:rPr>
        <w:br/>
      </w:r>
      <w:r w:rsidRPr="004C0FBF">
        <w:rPr>
          <w:rStyle w:val="Strong"/>
          <w:color w:val="404040"/>
          <w:shd w:val="clear" w:color="auto" w:fill="F0F0F0"/>
        </w:rPr>
        <w:t xml:space="preserve">  Tài liệu tham khảo</w:t>
      </w:r>
      <w:r w:rsidRPr="004C0FBF">
        <w:rPr>
          <w:color w:val="404040"/>
        </w:rPr>
        <w:br/>
      </w:r>
      <w:r w:rsidRPr="004C0FBF">
        <w:rPr>
          <w:color w:val="404040"/>
          <w:shd w:val="clear" w:color="auto" w:fill="F0F0F0"/>
        </w:rPr>
        <w:t xml:space="preserve">    [1] Roger S, Software Engineering - A Practitioner's Approach, Roger S, 2005</w:t>
      </w:r>
      <w:r w:rsidRPr="004C0FBF">
        <w:rPr>
          <w:color w:val="404040"/>
        </w:rPr>
        <w:br/>
      </w:r>
      <w:r w:rsidRPr="004C0FBF">
        <w:rPr>
          <w:color w:val="404040"/>
          <w:shd w:val="clear" w:color="auto" w:fill="F0F0F0"/>
        </w:rPr>
        <w:t xml:space="preserve">    [2] Sommerville, Ian, Software engineering. Ninth edition, 2011.</w:t>
      </w:r>
    </w:p>
    <w:p w14:paraId="3617D385" w14:textId="77777777" w:rsidR="00035E5B" w:rsidRPr="004C0FBF" w:rsidRDefault="00035E5B"/>
    <w:p w14:paraId="4B1A571A" w14:textId="77777777" w:rsidR="00035E5B" w:rsidRPr="004C0FBF" w:rsidRDefault="00035E5B"/>
    <w:p w14:paraId="4C8C6CB7" w14:textId="77777777" w:rsidR="00035E5B" w:rsidRPr="004C0FBF" w:rsidRDefault="00035E5B"/>
    <w:p w14:paraId="42339461" w14:textId="77777777" w:rsidR="00035E5B" w:rsidRDefault="00035E5B"/>
    <w:sectPr w:rsidR="00035E5B" w:rsidSect="009A32A0">
      <w:pgSz w:w="11906" w:h="16838"/>
      <w:pgMar w:top="1418" w:right="1134" w:bottom="1134"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3D8E58" w14:textId="77777777" w:rsidR="00720F50" w:rsidRPr="004C0FBF" w:rsidRDefault="00720F50">
      <w:pPr>
        <w:spacing w:line="240" w:lineRule="auto"/>
      </w:pPr>
      <w:r w:rsidRPr="004C0FBF">
        <w:separator/>
      </w:r>
    </w:p>
  </w:endnote>
  <w:endnote w:type="continuationSeparator" w:id="0">
    <w:p w14:paraId="20ED852E" w14:textId="77777777" w:rsidR="00720F50" w:rsidRPr="004C0FBF" w:rsidRDefault="00720F50">
      <w:pPr>
        <w:spacing w:line="240" w:lineRule="auto"/>
      </w:pPr>
      <w:r w:rsidRPr="004C0FB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5734304"/>
    </w:sdtPr>
    <w:sdtContent>
      <w:p w14:paraId="404A5A36" w14:textId="77777777" w:rsidR="00B50633" w:rsidRPr="004C0FBF" w:rsidRDefault="00B50633">
        <w:pPr>
          <w:pStyle w:val="Footer"/>
          <w:jc w:val="center"/>
        </w:pPr>
        <w:r w:rsidRPr="004C0FBF">
          <w:fldChar w:fldCharType="begin"/>
        </w:r>
        <w:r w:rsidRPr="004C0FBF">
          <w:instrText xml:space="preserve"> PAGE   \* MERGEFORMAT </w:instrText>
        </w:r>
        <w:r w:rsidRPr="004C0FBF">
          <w:fldChar w:fldCharType="separate"/>
        </w:r>
        <w:r w:rsidRPr="004C0FBF">
          <w:t>2</w:t>
        </w:r>
        <w:r w:rsidRPr="004C0FBF">
          <w:fldChar w:fldCharType="end"/>
        </w:r>
      </w:p>
    </w:sdtContent>
  </w:sdt>
  <w:p w14:paraId="7F73B104" w14:textId="77777777" w:rsidR="00B50633" w:rsidRPr="004C0FBF" w:rsidRDefault="00B506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5984797"/>
      <w:docPartObj>
        <w:docPartGallery w:val="Page Numbers (Bottom of Page)"/>
        <w:docPartUnique/>
      </w:docPartObj>
    </w:sdtPr>
    <w:sdtEndPr>
      <w:rPr>
        <w:noProof/>
      </w:rPr>
    </w:sdtEndPr>
    <w:sdtContent>
      <w:p w14:paraId="690E828F" w14:textId="77777777" w:rsidR="00B50633" w:rsidRDefault="00B506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B3872E" w14:textId="77777777" w:rsidR="00B50633" w:rsidRPr="004C0FBF" w:rsidRDefault="00B506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E61FCB" w14:textId="77777777" w:rsidR="00720F50" w:rsidRPr="004C0FBF" w:rsidRDefault="00720F50">
      <w:pPr>
        <w:spacing w:before="0" w:after="0"/>
      </w:pPr>
      <w:r w:rsidRPr="004C0FBF">
        <w:separator/>
      </w:r>
    </w:p>
  </w:footnote>
  <w:footnote w:type="continuationSeparator" w:id="0">
    <w:p w14:paraId="63AB6234" w14:textId="77777777" w:rsidR="00720F50" w:rsidRPr="004C0FBF" w:rsidRDefault="00720F50">
      <w:pPr>
        <w:spacing w:before="0" w:after="0"/>
      </w:pPr>
      <w:r w:rsidRPr="004C0FB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A4C6E700"/>
    <w:multiLevelType w:val="multilevel"/>
    <w:tmpl w:val="A4C6E70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B0BC8336"/>
    <w:multiLevelType w:val="singleLevel"/>
    <w:tmpl w:val="B0BC8336"/>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B1329B40"/>
    <w:multiLevelType w:val="multilevel"/>
    <w:tmpl w:val="B1329B40"/>
    <w:lvl w:ilvl="0">
      <w:start w:val="1"/>
      <w:numFmt w:val="bullet"/>
      <w:lvlText w:val=""/>
      <w:lvlJc w:val="left"/>
      <w:pPr>
        <w:tabs>
          <w:tab w:val="left" w:pos="-840"/>
        </w:tabs>
        <w:ind w:left="960" w:hanging="360"/>
      </w:pPr>
      <w:rPr>
        <w:rFonts w:ascii="Symbol" w:hAnsi="Symbol" w:hint="default"/>
        <w:b/>
        <w:i w:val="0"/>
        <w:spacing w:val="0"/>
        <w:kern w:val="0"/>
        <w:position w:val="0"/>
      </w:rPr>
    </w:lvl>
    <w:lvl w:ilvl="1">
      <w:start w:val="1"/>
      <w:numFmt w:val="bullet"/>
      <w:lvlText w:val="o"/>
      <w:lvlJc w:val="left"/>
      <w:pPr>
        <w:tabs>
          <w:tab w:val="left" w:pos="-840"/>
        </w:tabs>
        <w:ind w:left="1680" w:hanging="360"/>
      </w:pPr>
      <w:rPr>
        <w:rFonts w:ascii="Courier New" w:hAnsi="Courier New" w:cs="Courier New" w:hint="default"/>
      </w:rPr>
    </w:lvl>
    <w:lvl w:ilvl="2">
      <w:start w:val="1"/>
      <w:numFmt w:val="bullet"/>
      <w:lvlText w:val=""/>
      <w:lvlJc w:val="left"/>
      <w:pPr>
        <w:tabs>
          <w:tab w:val="left" w:pos="-840"/>
        </w:tabs>
        <w:ind w:left="2400" w:hanging="360"/>
      </w:pPr>
      <w:rPr>
        <w:rFonts w:ascii="Wingdings" w:hAnsi="Wingdings" w:hint="default"/>
      </w:rPr>
    </w:lvl>
    <w:lvl w:ilvl="3">
      <w:start w:val="1"/>
      <w:numFmt w:val="bullet"/>
      <w:lvlText w:val=""/>
      <w:lvlJc w:val="left"/>
      <w:pPr>
        <w:tabs>
          <w:tab w:val="left" w:pos="-840"/>
        </w:tabs>
        <w:ind w:left="3120" w:hanging="360"/>
      </w:pPr>
      <w:rPr>
        <w:rFonts w:ascii="Symbol" w:hAnsi="Symbol" w:hint="default"/>
      </w:rPr>
    </w:lvl>
    <w:lvl w:ilvl="4">
      <w:start w:val="1"/>
      <w:numFmt w:val="bullet"/>
      <w:lvlText w:val="o"/>
      <w:lvlJc w:val="left"/>
      <w:pPr>
        <w:tabs>
          <w:tab w:val="left" w:pos="-840"/>
        </w:tabs>
        <w:ind w:left="3840" w:hanging="360"/>
      </w:pPr>
      <w:rPr>
        <w:rFonts w:ascii="Courier New" w:hAnsi="Courier New" w:cs="Courier New" w:hint="default"/>
      </w:rPr>
    </w:lvl>
    <w:lvl w:ilvl="5">
      <w:start w:val="1"/>
      <w:numFmt w:val="bullet"/>
      <w:lvlText w:val=""/>
      <w:lvlJc w:val="left"/>
      <w:pPr>
        <w:tabs>
          <w:tab w:val="left" w:pos="-840"/>
        </w:tabs>
        <w:ind w:left="4560" w:hanging="360"/>
      </w:pPr>
      <w:rPr>
        <w:rFonts w:ascii="Wingdings" w:hAnsi="Wingdings" w:hint="default"/>
      </w:rPr>
    </w:lvl>
    <w:lvl w:ilvl="6">
      <w:start w:val="1"/>
      <w:numFmt w:val="bullet"/>
      <w:lvlText w:val=""/>
      <w:lvlJc w:val="left"/>
      <w:pPr>
        <w:tabs>
          <w:tab w:val="left" w:pos="-840"/>
        </w:tabs>
        <w:ind w:left="5280" w:hanging="360"/>
      </w:pPr>
      <w:rPr>
        <w:rFonts w:ascii="Symbol" w:hAnsi="Symbol" w:hint="default"/>
      </w:rPr>
    </w:lvl>
    <w:lvl w:ilvl="7">
      <w:start w:val="1"/>
      <w:numFmt w:val="bullet"/>
      <w:lvlText w:val="o"/>
      <w:lvlJc w:val="left"/>
      <w:pPr>
        <w:tabs>
          <w:tab w:val="left" w:pos="-840"/>
        </w:tabs>
        <w:ind w:left="6000" w:hanging="360"/>
      </w:pPr>
      <w:rPr>
        <w:rFonts w:ascii="Courier New" w:hAnsi="Courier New" w:cs="Courier New" w:hint="default"/>
      </w:rPr>
    </w:lvl>
    <w:lvl w:ilvl="8">
      <w:start w:val="1"/>
      <w:numFmt w:val="bullet"/>
      <w:lvlText w:val=""/>
      <w:lvlJc w:val="left"/>
      <w:pPr>
        <w:tabs>
          <w:tab w:val="left" w:pos="-840"/>
        </w:tabs>
        <w:ind w:left="6720" w:hanging="360"/>
      </w:pPr>
      <w:rPr>
        <w:rFonts w:ascii="Wingdings" w:hAnsi="Wingdings" w:hint="default"/>
      </w:rPr>
    </w:lvl>
  </w:abstractNum>
  <w:abstractNum w:abstractNumId="3" w15:restartNumberingAfterBreak="0">
    <w:nsid w:val="B5B13173"/>
    <w:multiLevelType w:val="singleLevel"/>
    <w:tmpl w:val="B5B13173"/>
    <w:lvl w:ilvl="0">
      <w:start w:val="1"/>
      <w:numFmt w:val="decimal"/>
      <w:suff w:val="space"/>
      <w:lvlText w:val="%1."/>
      <w:lvlJc w:val="left"/>
    </w:lvl>
  </w:abstractNum>
  <w:abstractNum w:abstractNumId="4" w15:restartNumberingAfterBreak="0">
    <w:nsid w:val="C6186ADF"/>
    <w:multiLevelType w:val="singleLevel"/>
    <w:tmpl w:val="C6186ADF"/>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C7EE54DB"/>
    <w:multiLevelType w:val="singleLevel"/>
    <w:tmpl w:val="C7EE54DB"/>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DE25E9D9"/>
    <w:multiLevelType w:val="singleLevel"/>
    <w:tmpl w:val="DE25E9D9"/>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DEF7C46E"/>
    <w:multiLevelType w:val="singleLevel"/>
    <w:tmpl w:val="DEF7C46E"/>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FFFFFF7C"/>
    <w:multiLevelType w:val="singleLevel"/>
    <w:tmpl w:val="FFFFFF7C"/>
    <w:lvl w:ilvl="0">
      <w:start w:val="1"/>
      <w:numFmt w:val="decimal"/>
      <w:pStyle w:val="ListNumber5"/>
      <w:lvlText w:val="%1."/>
      <w:lvlJc w:val="left"/>
      <w:pPr>
        <w:tabs>
          <w:tab w:val="left" w:pos="2040"/>
        </w:tabs>
        <w:ind w:leftChars="800" w:left="2040" w:hangingChars="200" w:hanging="360"/>
      </w:pPr>
    </w:lvl>
  </w:abstractNum>
  <w:abstractNum w:abstractNumId="9" w15:restartNumberingAfterBreak="0">
    <w:nsid w:val="FFFFFF7D"/>
    <w:multiLevelType w:val="singleLevel"/>
    <w:tmpl w:val="FFFFFF7D"/>
    <w:lvl w:ilvl="0">
      <w:start w:val="1"/>
      <w:numFmt w:val="decimal"/>
      <w:pStyle w:val="ListNumber4"/>
      <w:lvlText w:val="%1."/>
      <w:lvlJc w:val="left"/>
      <w:pPr>
        <w:tabs>
          <w:tab w:val="left" w:pos="1620"/>
        </w:tabs>
        <w:ind w:leftChars="600" w:left="1620" w:hangingChars="200" w:hanging="360"/>
      </w:pPr>
    </w:lvl>
  </w:abstractNum>
  <w:abstractNum w:abstractNumId="10" w15:restartNumberingAfterBreak="0">
    <w:nsid w:val="FFFFFF7E"/>
    <w:multiLevelType w:val="singleLevel"/>
    <w:tmpl w:val="FFFFFF7E"/>
    <w:lvl w:ilvl="0">
      <w:start w:val="1"/>
      <w:numFmt w:val="decimal"/>
      <w:pStyle w:val="ListNumber3"/>
      <w:lvlText w:val="%1."/>
      <w:lvlJc w:val="left"/>
      <w:pPr>
        <w:tabs>
          <w:tab w:val="left" w:pos="1200"/>
        </w:tabs>
        <w:ind w:leftChars="400" w:left="1200" w:hangingChars="200" w:hanging="360"/>
      </w:pPr>
    </w:lvl>
  </w:abstractNum>
  <w:abstractNum w:abstractNumId="11" w15:restartNumberingAfterBreak="0">
    <w:nsid w:val="FFFFFF7F"/>
    <w:multiLevelType w:val="singleLevel"/>
    <w:tmpl w:val="FFFFFF7F"/>
    <w:lvl w:ilvl="0">
      <w:start w:val="1"/>
      <w:numFmt w:val="decimal"/>
      <w:pStyle w:val="ListNumber2"/>
      <w:lvlText w:val="%1."/>
      <w:lvlJc w:val="left"/>
      <w:pPr>
        <w:tabs>
          <w:tab w:val="left" w:pos="780"/>
        </w:tabs>
        <w:ind w:leftChars="200" w:left="780" w:hangingChars="200" w:hanging="360"/>
      </w:pPr>
    </w:lvl>
  </w:abstractNum>
  <w:abstractNum w:abstractNumId="12" w15:restartNumberingAfterBreak="0">
    <w:nsid w:val="FFFFFF80"/>
    <w:multiLevelType w:val="singleLevel"/>
    <w:tmpl w:val="FFFFFF80"/>
    <w:lvl w:ilvl="0">
      <w:start w:val="1"/>
      <w:numFmt w:val="bullet"/>
      <w:pStyle w:val="ListBullet5"/>
      <w:lvlText w:val=""/>
      <w:lvlJc w:val="left"/>
      <w:pPr>
        <w:tabs>
          <w:tab w:val="left" w:pos="2040"/>
        </w:tabs>
        <w:ind w:leftChars="800" w:left="2040" w:hangingChars="200" w:hanging="360"/>
      </w:pPr>
      <w:rPr>
        <w:rFonts w:ascii="Wingdings" w:hAnsi="Wingdings" w:hint="default"/>
      </w:rPr>
    </w:lvl>
  </w:abstractNum>
  <w:abstractNum w:abstractNumId="13" w15:restartNumberingAfterBreak="0">
    <w:nsid w:val="FFFFFF81"/>
    <w:multiLevelType w:val="singleLevel"/>
    <w:tmpl w:val="FFFFFF81"/>
    <w:lvl w:ilvl="0">
      <w:start w:val="1"/>
      <w:numFmt w:val="bullet"/>
      <w:pStyle w:val="ListBullet4"/>
      <w:lvlText w:val=""/>
      <w:lvlJc w:val="left"/>
      <w:pPr>
        <w:tabs>
          <w:tab w:val="left" w:pos="1620"/>
        </w:tabs>
        <w:ind w:leftChars="600" w:left="1620" w:hangingChars="200" w:hanging="360"/>
      </w:pPr>
      <w:rPr>
        <w:rFonts w:ascii="Wingdings" w:hAnsi="Wingdings" w:hint="default"/>
      </w:rPr>
    </w:lvl>
  </w:abstractNum>
  <w:abstractNum w:abstractNumId="14" w15:restartNumberingAfterBreak="0">
    <w:nsid w:val="FFFFFF82"/>
    <w:multiLevelType w:val="singleLevel"/>
    <w:tmpl w:val="FFFFFF82"/>
    <w:lvl w:ilvl="0">
      <w:start w:val="1"/>
      <w:numFmt w:val="bullet"/>
      <w:pStyle w:val="ListBullet3"/>
      <w:lvlText w:val=""/>
      <w:lvlJc w:val="left"/>
      <w:pPr>
        <w:tabs>
          <w:tab w:val="left" w:pos="1200"/>
        </w:tabs>
        <w:ind w:leftChars="400" w:left="1200" w:hangingChars="200" w:hanging="360"/>
      </w:pPr>
      <w:rPr>
        <w:rFonts w:ascii="Wingdings" w:hAnsi="Wingdings" w:hint="default"/>
      </w:rPr>
    </w:lvl>
  </w:abstractNum>
  <w:abstractNum w:abstractNumId="15" w15:restartNumberingAfterBreak="0">
    <w:nsid w:val="FFFFFF83"/>
    <w:multiLevelType w:val="singleLevel"/>
    <w:tmpl w:val="FFFFFF83"/>
    <w:lvl w:ilvl="0">
      <w:start w:val="1"/>
      <w:numFmt w:val="bullet"/>
      <w:pStyle w:val="ListBullet2"/>
      <w:lvlText w:val=""/>
      <w:lvlJc w:val="left"/>
      <w:pPr>
        <w:tabs>
          <w:tab w:val="left" w:pos="780"/>
        </w:tabs>
        <w:ind w:leftChars="200" w:left="780" w:hangingChars="200" w:hanging="360"/>
      </w:pPr>
      <w:rPr>
        <w:rFonts w:ascii="Wingdings" w:hAnsi="Wingdings" w:hint="default"/>
      </w:rPr>
    </w:lvl>
  </w:abstractNum>
  <w:abstractNum w:abstractNumId="16" w15:restartNumberingAfterBreak="0">
    <w:nsid w:val="FFFFFF88"/>
    <w:multiLevelType w:val="singleLevel"/>
    <w:tmpl w:val="FFFFFF88"/>
    <w:lvl w:ilvl="0">
      <w:start w:val="1"/>
      <w:numFmt w:val="decimal"/>
      <w:pStyle w:val="ListNumber"/>
      <w:lvlText w:val="%1."/>
      <w:lvlJc w:val="left"/>
      <w:pPr>
        <w:tabs>
          <w:tab w:val="left" w:pos="360"/>
        </w:tabs>
        <w:ind w:left="360" w:hangingChars="200" w:hanging="360"/>
      </w:pPr>
    </w:lvl>
  </w:abstractNum>
  <w:abstractNum w:abstractNumId="17" w15:restartNumberingAfterBreak="0">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18" w15:restartNumberingAfterBreak="0">
    <w:nsid w:val="000F7FCD"/>
    <w:multiLevelType w:val="hybridMultilevel"/>
    <w:tmpl w:val="7E7E25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057518CC"/>
    <w:multiLevelType w:val="multilevel"/>
    <w:tmpl w:val="057518C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07102C2F"/>
    <w:multiLevelType w:val="multilevel"/>
    <w:tmpl w:val="86D64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A9F2067"/>
    <w:multiLevelType w:val="hybridMultilevel"/>
    <w:tmpl w:val="39643FE0"/>
    <w:lvl w:ilvl="0" w:tplc="E1D8DC70">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B9450F2"/>
    <w:multiLevelType w:val="multilevel"/>
    <w:tmpl w:val="4274E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D792DE9"/>
    <w:multiLevelType w:val="singleLevel"/>
    <w:tmpl w:val="0D792DE9"/>
    <w:lvl w:ilvl="0">
      <w:start w:val="1"/>
      <w:numFmt w:val="bullet"/>
      <w:lvlText w:val=""/>
      <w:lvlJc w:val="left"/>
      <w:pPr>
        <w:ind w:left="720" w:hanging="360"/>
      </w:pPr>
      <w:rPr>
        <w:rFonts w:ascii="Wingdings" w:hAnsi="Wingdings" w:hint="default"/>
      </w:rPr>
    </w:lvl>
  </w:abstractNum>
  <w:abstractNum w:abstractNumId="24" w15:restartNumberingAfterBreak="0">
    <w:nsid w:val="135A13AD"/>
    <w:multiLevelType w:val="hybridMultilevel"/>
    <w:tmpl w:val="D8806556"/>
    <w:lvl w:ilvl="0" w:tplc="71C63DDE">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186D4D4E"/>
    <w:multiLevelType w:val="multilevel"/>
    <w:tmpl w:val="186D4D4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1893116C"/>
    <w:multiLevelType w:val="multilevel"/>
    <w:tmpl w:val="1893116C"/>
    <w:lvl w:ilvl="0">
      <w:start w:val="1"/>
      <w:numFmt w:val="bullet"/>
      <w:lvlText w:val=""/>
      <w:lvlJc w:val="left"/>
      <w:pPr>
        <w:ind w:left="1800" w:hanging="360"/>
      </w:pPr>
      <w:rPr>
        <w:rFonts w:ascii="Symbol" w:hAnsi="Symbol" w:hint="default"/>
        <w:b/>
        <w:i w:val="0"/>
        <w:spacing w:val="0"/>
        <w:kern w:val="0"/>
        <w:position w:val="0"/>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7" w15:restartNumberingAfterBreak="0">
    <w:nsid w:val="19D30D51"/>
    <w:multiLevelType w:val="singleLevel"/>
    <w:tmpl w:val="19D30D51"/>
    <w:lvl w:ilvl="0">
      <w:start w:val="1"/>
      <w:numFmt w:val="bullet"/>
      <w:lvlText w:val=""/>
      <w:lvlJc w:val="left"/>
      <w:pPr>
        <w:tabs>
          <w:tab w:val="left" w:pos="420"/>
        </w:tabs>
        <w:ind w:left="420" w:hanging="420"/>
      </w:pPr>
      <w:rPr>
        <w:rFonts w:ascii="Wingdings" w:hAnsi="Wingdings" w:hint="default"/>
      </w:rPr>
    </w:lvl>
  </w:abstractNum>
  <w:abstractNum w:abstractNumId="28" w15:restartNumberingAfterBreak="0">
    <w:nsid w:val="20B97F01"/>
    <w:multiLevelType w:val="hybridMultilevel"/>
    <w:tmpl w:val="E2F8DD50"/>
    <w:lvl w:ilvl="0" w:tplc="0DE687E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C3D5B58"/>
    <w:multiLevelType w:val="multilevel"/>
    <w:tmpl w:val="34226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D02E13"/>
    <w:multiLevelType w:val="hybridMultilevel"/>
    <w:tmpl w:val="B540E4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32021A8"/>
    <w:multiLevelType w:val="multilevel"/>
    <w:tmpl w:val="332021A8"/>
    <w:lvl w:ilvl="0">
      <w:start w:val="1"/>
      <w:numFmt w:val="bullet"/>
      <w:lvlText w:val=""/>
      <w:lvlJc w:val="left"/>
      <w:pPr>
        <w:ind w:left="1800" w:hanging="360"/>
      </w:pPr>
      <w:rPr>
        <w:rFonts w:ascii="Symbol" w:hAnsi="Symbol" w:hint="default"/>
        <w:b/>
        <w:i w:val="0"/>
        <w:spacing w:val="0"/>
        <w:kern w:val="0"/>
        <w:position w:val="0"/>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32" w15:restartNumberingAfterBreak="0">
    <w:nsid w:val="40C623B3"/>
    <w:multiLevelType w:val="hybridMultilevel"/>
    <w:tmpl w:val="71A66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0D315E6"/>
    <w:multiLevelType w:val="multilevel"/>
    <w:tmpl w:val="40D315E6"/>
    <w:lvl w:ilvl="0">
      <w:start w:val="1"/>
      <w:numFmt w:val="bullet"/>
      <w:lvlText w:val=""/>
      <w:lvlJc w:val="left"/>
      <w:pPr>
        <w:ind w:left="1560" w:hanging="360"/>
      </w:pPr>
      <w:rPr>
        <w:rFonts w:ascii="Wingdings" w:hAnsi="Wingdings" w:hint="default"/>
      </w:rPr>
    </w:lvl>
    <w:lvl w:ilvl="1">
      <w:start w:val="1"/>
      <w:numFmt w:val="bullet"/>
      <w:lvlText w:val="o"/>
      <w:lvlJc w:val="left"/>
      <w:pPr>
        <w:ind w:left="1560" w:hanging="360"/>
      </w:pPr>
      <w:rPr>
        <w:rFonts w:ascii="Courier New" w:hAnsi="Courier New" w:cs="Courier New" w:hint="default"/>
      </w:rPr>
    </w:lvl>
    <w:lvl w:ilvl="2">
      <w:start w:val="1"/>
      <w:numFmt w:val="bullet"/>
      <w:lvlText w:val=""/>
      <w:lvlJc w:val="left"/>
      <w:pPr>
        <w:ind w:left="2280" w:hanging="360"/>
      </w:pPr>
      <w:rPr>
        <w:rFonts w:ascii="Wingdings" w:hAnsi="Wingdings" w:hint="default"/>
      </w:rPr>
    </w:lvl>
    <w:lvl w:ilvl="3">
      <w:start w:val="1"/>
      <w:numFmt w:val="bullet"/>
      <w:lvlText w:val=""/>
      <w:lvlJc w:val="left"/>
      <w:pPr>
        <w:ind w:left="3000" w:hanging="360"/>
      </w:pPr>
      <w:rPr>
        <w:rFonts w:ascii="Symbol" w:hAnsi="Symbol" w:hint="default"/>
      </w:rPr>
    </w:lvl>
    <w:lvl w:ilvl="4">
      <w:start w:val="1"/>
      <w:numFmt w:val="bullet"/>
      <w:lvlText w:val="o"/>
      <w:lvlJc w:val="left"/>
      <w:pPr>
        <w:ind w:left="3720" w:hanging="360"/>
      </w:pPr>
      <w:rPr>
        <w:rFonts w:ascii="Courier New" w:hAnsi="Courier New" w:cs="Courier New" w:hint="default"/>
      </w:rPr>
    </w:lvl>
    <w:lvl w:ilvl="5">
      <w:start w:val="1"/>
      <w:numFmt w:val="bullet"/>
      <w:lvlText w:val=""/>
      <w:lvlJc w:val="left"/>
      <w:pPr>
        <w:ind w:left="4440" w:hanging="360"/>
      </w:pPr>
      <w:rPr>
        <w:rFonts w:ascii="Wingdings" w:hAnsi="Wingdings" w:hint="default"/>
      </w:rPr>
    </w:lvl>
    <w:lvl w:ilvl="6">
      <w:start w:val="1"/>
      <w:numFmt w:val="bullet"/>
      <w:lvlText w:val=""/>
      <w:lvlJc w:val="left"/>
      <w:pPr>
        <w:ind w:left="5160" w:hanging="360"/>
      </w:pPr>
      <w:rPr>
        <w:rFonts w:ascii="Symbol" w:hAnsi="Symbol" w:hint="default"/>
      </w:rPr>
    </w:lvl>
    <w:lvl w:ilvl="7">
      <w:start w:val="1"/>
      <w:numFmt w:val="bullet"/>
      <w:lvlText w:val="o"/>
      <w:lvlJc w:val="left"/>
      <w:pPr>
        <w:ind w:left="5880" w:hanging="360"/>
      </w:pPr>
      <w:rPr>
        <w:rFonts w:ascii="Courier New" w:hAnsi="Courier New" w:cs="Courier New" w:hint="default"/>
      </w:rPr>
    </w:lvl>
    <w:lvl w:ilvl="8">
      <w:start w:val="1"/>
      <w:numFmt w:val="bullet"/>
      <w:lvlText w:val=""/>
      <w:lvlJc w:val="left"/>
      <w:pPr>
        <w:ind w:left="6600" w:hanging="360"/>
      </w:pPr>
      <w:rPr>
        <w:rFonts w:ascii="Wingdings" w:hAnsi="Wingdings" w:hint="default"/>
      </w:rPr>
    </w:lvl>
  </w:abstractNum>
  <w:abstractNum w:abstractNumId="34" w15:restartNumberingAfterBreak="0">
    <w:nsid w:val="41035620"/>
    <w:multiLevelType w:val="multilevel"/>
    <w:tmpl w:val="41035620"/>
    <w:lvl w:ilvl="0">
      <w:start w:val="1"/>
      <w:numFmt w:val="bullet"/>
      <w:lvlText w:val=""/>
      <w:lvlJc w:val="left"/>
      <w:pPr>
        <w:ind w:left="1800" w:hanging="360"/>
      </w:pPr>
      <w:rPr>
        <w:rFonts w:ascii="Symbol" w:hAnsi="Symbol" w:hint="default"/>
        <w:b/>
        <w:i w:val="0"/>
        <w:spacing w:val="0"/>
        <w:kern w:val="0"/>
        <w:position w:val="0"/>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35" w15:restartNumberingAfterBreak="0">
    <w:nsid w:val="4CD24D91"/>
    <w:multiLevelType w:val="hybridMultilevel"/>
    <w:tmpl w:val="F9E0CE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D197199"/>
    <w:multiLevelType w:val="hybridMultilevel"/>
    <w:tmpl w:val="7CD0B0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4D94233"/>
    <w:multiLevelType w:val="multilevel"/>
    <w:tmpl w:val="54D94233"/>
    <w:lvl w:ilvl="0">
      <w:start w:val="1"/>
      <w:numFmt w:val="bullet"/>
      <w:lvlText w:val=""/>
      <w:lvlJc w:val="left"/>
      <w:pPr>
        <w:ind w:left="1800" w:hanging="360"/>
      </w:pPr>
      <w:rPr>
        <w:rFonts w:ascii="Symbol" w:hAnsi="Symbol" w:hint="default"/>
        <w:b/>
        <w:i w:val="0"/>
        <w:spacing w:val="0"/>
        <w:kern w:val="0"/>
        <w:position w:val="0"/>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38" w15:restartNumberingAfterBreak="0">
    <w:nsid w:val="585B700E"/>
    <w:multiLevelType w:val="multilevel"/>
    <w:tmpl w:val="585B700E"/>
    <w:lvl w:ilvl="0">
      <w:start w:val="1"/>
      <w:numFmt w:val="bullet"/>
      <w:lvlText w:val=""/>
      <w:lvlJc w:val="left"/>
      <w:pPr>
        <w:ind w:left="1800" w:hanging="360"/>
      </w:pPr>
      <w:rPr>
        <w:rFonts w:ascii="Symbol" w:hAnsi="Symbol" w:hint="default"/>
        <w:b/>
        <w:i w:val="0"/>
        <w:spacing w:val="0"/>
        <w:kern w:val="0"/>
        <w:position w:val="0"/>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39" w15:restartNumberingAfterBreak="0">
    <w:nsid w:val="5A280A02"/>
    <w:multiLevelType w:val="multilevel"/>
    <w:tmpl w:val="45C63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4C535F"/>
    <w:multiLevelType w:val="multilevel"/>
    <w:tmpl w:val="32740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DAD0AAF"/>
    <w:multiLevelType w:val="singleLevel"/>
    <w:tmpl w:val="5DAD0AAF"/>
    <w:lvl w:ilvl="0">
      <w:start w:val="1"/>
      <w:numFmt w:val="bullet"/>
      <w:lvlText w:val=""/>
      <w:lvlJc w:val="left"/>
      <w:pPr>
        <w:tabs>
          <w:tab w:val="left" w:pos="420"/>
        </w:tabs>
        <w:ind w:left="420" w:hanging="420"/>
      </w:pPr>
      <w:rPr>
        <w:rFonts w:ascii="Wingdings" w:hAnsi="Wingdings" w:hint="default"/>
      </w:rPr>
    </w:lvl>
  </w:abstractNum>
  <w:abstractNum w:abstractNumId="42" w15:restartNumberingAfterBreak="0">
    <w:nsid w:val="6B922104"/>
    <w:multiLevelType w:val="multilevel"/>
    <w:tmpl w:val="B2CE3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000728D"/>
    <w:multiLevelType w:val="hybridMultilevel"/>
    <w:tmpl w:val="B1C8C9EE"/>
    <w:lvl w:ilvl="0" w:tplc="0D792DE9">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08031EC"/>
    <w:multiLevelType w:val="multilevel"/>
    <w:tmpl w:val="708031EC"/>
    <w:lvl w:ilvl="0">
      <w:start w:val="1"/>
      <w:numFmt w:val="bullet"/>
      <w:lvlText w:val=""/>
      <w:lvlJc w:val="left"/>
      <w:pPr>
        <w:tabs>
          <w:tab w:val="left" w:pos="420"/>
        </w:tabs>
        <w:ind w:left="1800" w:hanging="360"/>
      </w:pPr>
      <w:rPr>
        <w:rFonts w:ascii="Symbol" w:hAnsi="Symbol" w:hint="default"/>
        <w:b/>
        <w:i w:val="0"/>
        <w:spacing w:val="0"/>
        <w:kern w:val="0"/>
        <w:position w:val="0"/>
      </w:rPr>
    </w:lvl>
    <w:lvl w:ilvl="1">
      <w:start w:val="1"/>
      <w:numFmt w:val="bullet"/>
      <w:lvlText w:val="o"/>
      <w:lvlJc w:val="left"/>
      <w:pPr>
        <w:tabs>
          <w:tab w:val="left" w:pos="420"/>
        </w:tabs>
        <w:ind w:left="2520" w:hanging="360"/>
      </w:pPr>
      <w:rPr>
        <w:rFonts w:ascii="Courier New" w:hAnsi="Courier New" w:cs="Courier New" w:hint="default"/>
      </w:rPr>
    </w:lvl>
    <w:lvl w:ilvl="2">
      <w:start w:val="1"/>
      <w:numFmt w:val="bullet"/>
      <w:lvlText w:val=""/>
      <w:lvlJc w:val="left"/>
      <w:pPr>
        <w:tabs>
          <w:tab w:val="left" w:pos="420"/>
        </w:tabs>
        <w:ind w:left="3240" w:hanging="360"/>
      </w:pPr>
      <w:rPr>
        <w:rFonts w:ascii="Wingdings" w:hAnsi="Wingdings" w:hint="default"/>
      </w:rPr>
    </w:lvl>
    <w:lvl w:ilvl="3">
      <w:start w:val="1"/>
      <w:numFmt w:val="bullet"/>
      <w:lvlText w:val=""/>
      <w:lvlJc w:val="left"/>
      <w:pPr>
        <w:tabs>
          <w:tab w:val="left" w:pos="420"/>
        </w:tabs>
        <w:ind w:left="3960" w:hanging="360"/>
      </w:pPr>
      <w:rPr>
        <w:rFonts w:ascii="Symbol" w:hAnsi="Symbol" w:hint="default"/>
      </w:rPr>
    </w:lvl>
    <w:lvl w:ilvl="4">
      <w:start w:val="1"/>
      <w:numFmt w:val="bullet"/>
      <w:lvlText w:val="o"/>
      <w:lvlJc w:val="left"/>
      <w:pPr>
        <w:tabs>
          <w:tab w:val="left" w:pos="420"/>
        </w:tabs>
        <w:ind w:left="4680" w:hanging="360"/>
      </w:pPr>
      <w:rPr>
        <w:rFonts w:ascii="Courier New" w:hAnsi="Courier New" w:cs="Courier New" w:hint="default"/>
      </w:rPr>
    </w:lvl>
    <w:lvl w:ilvl="5">
      <w:start w:val="1"/>
      <w:numFmt w:val="bullet"/>
      <w:lvlText w:val=""/>
      <w:lvlJc w:val="left"/>
      <w:pPr>
        <w:tabs>
          <w:tab w:val="left" w:pos="420"/>
        </w:tabs>
        <w:ind w:left="5400" w:hanging="360"/>
      </w:pPr>
      <w:rPr>
        <w:rFonts w:ascii="Wingdings" w:hAnsi="Wingdings" w:hint="default"/>
      </w:rPr>
    </w:lvl>
    <w:lvl w:ilvl="6">
      <w:start w:val="1"/>
      <w:numFmt w:val="bullet"/>
      <w:lvlText w:val=""/>
      <w:lvlJc w:val="left"/>
      <w:pPr>
        <w:tabs>
          <w:tab w:val="left" w:pos="420"/>
        </w:tabs>
        <w:ind w:left="6120" w:hanging="360"/>
      </w:pPr>
      <w:rPr>
        <w:rFonts w:ascii="Symbol" w:hAnsi="Symbol" w:hint="default"/>
      </w:rPr>
    </w:lvl>
    <w:lvl w:ilvl="7">
      <w:start w:val="1"/>
      <w:numFmt w:val="bullet"/>
      <w:lvlText w:val="o"/>
      <w:lvlJc w:val="left"/>
      <w:pPr>
        <w:tabs>
          <w:tab w:val="left" w:pos="420"/>
        </w:tabs>
        <w:ind w:left="6840" w:hanging="360"/>
      </w:pPr>
      <w:rPr>
        <w:rFonts w:ascii="Courier New" w:hAnsi="Courier New" w:cs="Courier New" w:hint="default"/>
      </w:rPr>
    </w:lvl>
    <w:lvl w:ilvl="8">
      <w:start w:val="1"/>
      <w:numFmt w:val="bullet"/>
      <w:lvlText w:val=""/>
      <w:lvlJc w:val="left"/>
      <w:pPr>
        <w:tabs>
          <w:tab w:val="left" w:pos="420"/>
        </w:tabs>
        <w:ind w:left="7560" w:hanging="360"/>
      </w:pPr>
      <w:rPr>
        <w:rFonts w:ascii="Wingdings" w:hAnsi="Wingdings" w:hint="default"/>
      </w:rPr>
    </w:lvl>
  </w:abstractNum>
  <w:abstractNum w:abstractNumId="45" w15:restartNumberingAfterBreak="0">
    <w:nsid w:val="751743F6"/>
    <w:multiLevelType w:val="multilevel"/>
    <w:tmpl w:val="EBE65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62DD610"/>
    <w:multiLevelType w:val="multilevel"/>
    <w:tmpl w:val="762DD610"/>
    <w:lvl w:ilvl="0">
      <w:start w:val="1"/>
      <w:numFmt w:val="bullet"/>
      <w:lvlText w:val=""/>
      <w:lvlJc w:val="left"/>
      <w:pPr>
        <w:ind w:left="640" w:hanging="360"/>
      </w:pPr>
      <w:rPr>
        <w:rFonts w:ascii="Symbol" w:hAnsi="Symbol" w:hint="default"/>
        <w:b/>
        <w:i w:val="0"/>
        <w:spacing w:val="0"/>
        <w:kern w:val="0"/>
        <w:position w:val="0"/>
      </w:rPr>
    </w:lvl>
    <w:lvl w:ilvl="1">
      <w:start w:val="1"/>
      <w:numFmt w:val="bullet"/>
      <w:lvlText w:val="o"/>
      <w:lvlJc w:val="left"/>
      <w:pPr>
        <w:ind w:left="1360" w:hanging="360"/>
      </w:pPr>
      <w:rPr>
        <w:rFonts w:ascii="Courier New" w:hAnsi="Courier New" w:cs="Courier New" w:hint="default"/>
      </w:rPr>
    </w:lvl>
    <w:lvl w:ilvl="2">
      <w:start w:val="1"/>
      <w:numFmt w:val="bullet"/>
      <w:lvlText w:val=""/>
      <w:lvlJc w:val="left"/>
      <w:pPr>
        <w:ind w:left="2080" w:hanging="360"/>
      </w:pPr>
      <w:rPr>
        <w:rFonts w:ascii="Wingdings" w:hAnsi="Wingdings" w:hint="default"/>
      </w:rPr>
    </w:lvl>
    <w:lvl w:ilvl="3">
      <w:start w:val="1"/>
      <w:numFmt w:val="bullet"/>
      <w:lvlText w:val=""/>
      <w:lvlJc w:val="left"/>
      <w:pPr>
        <w:ind w:left="2800" w:hanging="360"/>
      </w:pPr>
      <w:rPr>
        <w:rFonts w:ascii="Symbol" w:hAnsi="Symbol" w:hint="default"/>
      </w:rPr>
    </w:lvl>
    <w:lvl w:ilvl="4">
      <w:start w:val="1"/>
      <w:numFmt w:val="bullet"/>
      <w:lvlText w:val="o"/>
      <w:lvlJc w:val="left"/>
      <w:pPr>
        <w:ind w:left="3520" w:hanging="360"/>
      </w:pPr>
      <w:rPr>
        <w:rFonts w:ascii="Courier New" w:hAnsi="Courier New" w:cs="Courier New" w:hint="default"/>
      </w:rPr>
    </w:lvl>
    <w:lvl w:ilvl="5">
      <w:start w:val="1"/>
      <w:numFmt w:val="bullet"/>
      <w:lvlText w:val=""/>
      <w:lvlJc w:val="left"/>
      <w:pPr>
        <w:ind w:left="4240" w:hanging="360"/>
      </w:pPr>
      <w:rPr>
        <w:rFonts w:ascii="Wingdings" w:hAnsi="Wingdings" w:hint="default"/>
      </w:rPr>
    </w:lvl>
    <w:lvl w:ilvl="6">
      <w:start w:val="1"/>
      <w:numFmt w:val="bullet"/>
      <w:lvlText w:val=""/>
      <w:lvlJc w:val="left"/>
      <w:pPr>
        <w:ind w:left="4960" w:hanging="360"/>
      </w:pPr>
      <w:rPr>
        <w:rFonts w:ascii="Symbol" w:hAnsi="Symbol" w:hint="default"/>
      </w:rPr>
    </w:lvl>
    <w:lvl w:ilvl="7">
      <w:start w:val="1"/>
      <w:numFmt w:val="bullet"/>
      <w:lvlText w:val="o"/>
      <w:lvlJc w:val="left"/>
      <w:pPr>
        <w:ind w:left="5680" w:hanging="360"/>
      </w:pPr>
      <w:rPr>
        <w:rFonts w:ascii="Courier New" w:hAnsi="Courier New" w:cs="Courier New" w:hint="default"/>
      </w:rPr>
    </w:lvl>
    <w:lvl w:ilvl="8">
      <w:start w:val="1"/>
      <w:numFmt w:val="bullet"/>
      <w:lvlText w:val=""/>
      <w:lvlJc w:val="left"/>
      <w:pPr>
        <w:ind w:left="6400" w:hanging="360"/>
      </w:pPr>
      <w:rPr>
        <w:rFonts w:ascii="Wingdings" w:hAnsi="Wingdings" w:hint="default"/>
      </w:rPr>
    </w:lvl>
  </w:abstractNum>
  <w:abstractNum w:abstractNumId="47" w15:restartNumberingAfterBreak="0">
    <w:nsid w:val="7D08795B"/>
    <w:multiLevelType w:val="hybridMultilevel"/>
    <w:tmpl w:val="D55E2B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46691307">
    <w:abstractNumId w:val="17"/>
  </w:num>
  <w:num w:numId="2" w16cid:durableId="109781448">
    <w:abstractNumId w:val="15"/>
  </w:num>
  <w:num w:numId="3" w16cid:durableId="1846363460">
    <w:abstractNumId w:val="14"/>
  </w:num>
  <w:num w:numId="4" w16cid:durableId="343020702">
    <w:abstractNumId w:val="13"/>
  </w:num>
  <w:num w:numId="5" w16cid:durableId="1727029142">
    <w:abstractNumId w:val="12"/>
  </w:num>
  <w:num w:numId="6" w16cid:durableId="1094857355">
    <w:abstractNumId w:val="16"/>
  </w:num>
  <w:num w:numId="7" w16cid:durableId="26107060">
    <w:abstractNumId w:val="11"/>
  </w:num>
  <w:num w:numId="8" w16cid:durableId="200939922">
    <w:abstractNumId w:val="10"/>
  </w:num>
  <w:num w:numId="9" w16cid:durableId="2098207648">
    <w:abstractNumId w:val="9"/>
  </w:num>
  <w:num w:numId="10" w16cid:durableId="284577624">
    <w:abstractNumId w:val="8"/>
  </w:num>
  <w:num w:numId="11" w16cid:durableId="629633797">
    <w:abstractNumId w:val="3"/>
  </w:num>
  <w:num w:numId="12" w16cid:durableId="1324117612">
    <w:abstractNumId w:val="46"/>
  </w:num>
  <w:num w:numId="13" w16cid:durableId="1039284405">
    <w:abstractNumId w:val="23"/>
  </w:num>
  <w:num w:numId="14" w16cid:durableId="192423337">
    <w:abstractNumId w:val="27"/>
  </w:num>
  <w:num w:numId="15" w16cid:durableId="1803648025">
    <w:abstractNumId w:val="37"/>
  </w:num>
  <w:num w:numId="16" w16cid:durableId="597905920">
    <w:abstractNumId w:val="2"/>
  </w:num>
  <w:num w:numId="17" w16cid:durableId="1091587683">
    <w:abstractNumId w:val="0"/>
  </w:num>
  <w:num w:numId="18" w16cid:durableId="559101121">
    <w:abstractNumId w:val="33"/>
  </w:num>
  <w:num w:numId="19" w16cid:durableId="743336126">
    <w:abstractNumId w:val="34"/>
  </w:num>
  <w:num w:numId="20" w16cid:durableId="72240289">
    <w:abstractNumId w:val="44"/>
  </w:num>
  <w:num w:numId="21" w16cid:durableId="1345547527">
    <w:abstractNumId w:val="31"/>
  </w:num>
  <w:num w:numId="22" w16cid:durableId="160510839">
    <w:abstractNumId w:val="38"/>
  </w:num>
  <w:num w:numId="23" w16cid:durableId="1041975891">
    <w:abstractNumId w:val="26"/>
  </w:num>
  <w:num w:numId="24" w16cid:durableId="1820612698">
    <w:abstractNumId w:val="41"/>
  </w:num>
  <w:num w:numId="25" w16cid:durableId="1300116127">
    <w:abstractNumId w:val="1"/>
  </w:num>
  <w:num w:numId="26" w16cid:durableId="801773225">
    <w:abstractNumId w:val="19"/>
  </w:num>
  <w:num w:numId="27" w16cid:durableId="1440107916">
    <w:abstractNumId w:val="5"/>
  </w:num>
  <w:num w:numId="28" w16cid:durableId="837307829">
    <w:abstractNumId w:val="7"/>
  </w:num>
  <w:num w:numId="29" w16cid:durableId="1731147724">
    <w:abstractNumId w:val="6"/>
  </w:num>
  <w:num w:numId="30" w16cid:durableId="1992560527">
    <w:abstractNumId w:val="4"/>
  </w:num>
  <w:num w:numId="31" w16cid:durableId="501630848">
    <w:abstractNumId w:val="25"/>
  </w:num>
  <w:num w:numId="32" w16cid:durableId="1220094756">
    <w:abstractNumId w:val="28"/>
  </w:num>
  <w:num w:numId="33" w16cid:durableId="298997634">
    <w:abstractNumId w:val="24"/>
  </w:num>
  <w:num w:numId="34" w16cid:durableId="1195771388">
    <w:abstractNumId w:val="21"/>
  </w:num>
  <w:num w:numId="35" w16cid:durableId="645864065">
    <w:abstractNumId w:val="43"/>
  </w:num>
  <w:num w:numId="36" w16cid:durableId="1060640959">
    <w:abstractNumId w:val="29"/>
  </w:num>
  <w:num w:numId="37" w16cid:durableId="753819310">
    <w:abstractNumId w:val="45"/>
  </w:num>
  <w:num w:numId="38" w16cid:durableId="2028830307">
    <w:abstractNumId w:val="42"/>
  </w:num>
  <w:num w:numId="39" w16cid:durableId="908225129">
    <w:abstractNumId w:val="22"/>
  </w:num>
  <w:num w:numId="40" w16cid:durableId="1837374859">
    <w:abstractNumId w:val="39"/>
  </w:num>
  <w:num w:numId="41" w16cid:durableId="2012678284">
    <w:abstractNumId w:val="20"/>
  </w:num>
  <w:num w:numId="42" w16cid:durableId="393621960">
    <w:abstractNumId w:val="40"/>
  </w:num>
  <w:num w:numId="43" w16cid:durableId="1560558624">
    <w:abstractNumId w:val="32"/>
  </w:num>
  <w:num w:numId="44" w16cid:durableId="967783746">
    <w:abstractNumId w:val="36"/>
  </w:num>
  <w:num w:numId="45" w16cid:durableId="1134909716">
    <w:abstractNumId w:val="47"/>
  </w:num>
  <w:num w:numId="46" w16cid:durableId="619604897">
    <w:abstractNumId w:val="18"/>
  </w:num>
  <w:num w:numId="47" w16cid:durableId="2001888282">
    <w:abstractNumId w:val="35"/>
  </w:num>
  <w:num w:numId="48" w16cid:durableId="10736095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isplayBackgroundShap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VerticalSpacing w:val="156"/>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BA47BB5"/>
    <w:rsid w:val="000136D7"/>
    <w:rsid w:val="00016363"/>
    <w:rsid w:val="00016E8F"/>
    <w:rsid w:val="00023A9D"/>
    <w:rsid w:val="00026DE0"/>
    <w:rsid w:val="00035E5B"/>
    <w:rsid w:val="00050A31"/>
    <w:rsid w:val="00064A98"/>
    <w:rsid w:val="000716D2"/>
    <w:rsid w:val="00071AAB"/>
    <w:rsid w:val="000B76C4"/>
    <w:rsid w:val="000C5610"/>
    <w:rsid w:val="000E6552"/>
    <w:rsid w:val="000F3A4F"/>
    <w:rsid w:val="000F59AC"/>
    <w:rsid w:val="00105D96"/>
    <w:rsid w:val="00117DCB"/>
    <w:rsid w:val="001364FE"/>
    <w:rsid w:val="001368DD"/>
    <w:rsid w:val="00147DB3"/>
    <w:rsid w:val="001500DB"/>
    <w:rsid w:val="001518A5"/>
    <w:rsid w:val="00154C2F"/>
    <w:rsid w:val="00170095"/>
    <w:rsid w:val="00170E4F"/>
    <w:rsid w:val="001743F4"/>
    <w:rsid w:val="00175372"/>
    <w:rsid w:val="00186891"/>
    <w:rsid w:val="00187C33"/>
    <w:rsid w:val="001901A8"/>
    <w:rsid w:val="001936B7"/>
    <w:rsid w:val="00196AB1"/>
    <w:rsid w:val="001C4F9F"/>
    <w:rsid w:val="001D3D9E"/>
    <w:rsid w:val="001F6008"/>
    <w:rsid w:val="001F7F4E"/>
    <w:rsid w:val="00200E27"/>
    <w:rsid w:val="00201333"/>
    <w:rsid w:val="002100FC"/>
    <w:rsid w:val="00210FA7"/>
    <w:rsid w:val="00216417"/>
    <w:rsid w:val="00242353"/>
    <w:rsid w:val="0026631D"/>
    <w:rsid w:val="00267DAD"/>
    <w:rsid w:val="00296FCE"/>
    <w:rsid w:val="002C1740"/>
    <w:rsid w:val="002C2F53"/>
    <w:rsid w:val="002D4C7A"/>
    <w:rsid w:val="0030556F"/>
    <w:rsid w:val="00315706"/>
    <w:rsid w:val="00316EA5"/>
    <w:rsid w:val="0033518C"/>
    <w:rsid w:val="003437C2"/>
    <w:rsid w:val="003465BC"/>
    <w:rsid w:val="00364328"/>
    <w:rsid w:val="003644CC"/>
    <w:rsid w:val="00364C65"/>
    <w:rsid w:val="00377186"/>
    <w:rsid w:val="003904C1"/>
    <w:rsid w:val="00393457"/>
    <w:rsid w:val="003A1C03"/>
    <w:rsid w:val="003B4EBB"/>
    <w:rsid w:val="003F3C1E"/>
    <w:rsid w:val="00414627"/>
    <w:rsid w:val="00424CC2"/>
    <w:rsid w:val="00424E4A"/>
    <w:rsid w:val="00425980"/>
    <w:rsid w:val="00425D63"/>
    <w:rsid w:val="004643D8"/>
    <w:rsid w:val="00497C24"/>
    <w:rsid w:val="004A7902"/>
    <w:rsid w:val="004C0FBF"/>
    <w:rsid w:val="004C7BA5"/>
    <w:rsid w:val="004E113F"/>
    <w:rsid w:val="004E7628"/>
    <w:rsid w:val="004F48F2"/>
    <w:rsid w:val="00512D66"/>
    <w:rsid w:val="005149B1"/>
    <w:rsid w:val="00526B60"/>
    <w:rsid w:val="00557066"/>
    <w:rsid w:val="005647F2"/>
    <w:rsid w:val="005662D1"/>
    <w:rsid w:val="00573A09"/>
    <w:rsid w:val="00590892"/>
    <w:rsid w:val="00590A68"/>
    <w:rsid w:val="005A4526"/>
    <w:rsid w:val="005C1550"/>
    <w:rsid w:val="005C1B16"/>
    <w:rsid w:val="005D4B36"/>
    <w:rsid w:val="005E53D0"/>
    <w:rsid w:val="006002EB"/>
    <w:rsid w:val="006128EF"/>
    <w:rsid w:val="006264B4"/>
    <w:rsid w:val="00643033"/>
    <w:rsid w:val="00644CC3"/>
    <w:rsid w:val="00646D05"/>
    <w:rsid w:val="00661468"/>
    <w:rsid w:val="0066457E"/>
    <w:rsid w:val="006649F0"/>
    <w:rsid w:val="0066548C"/>
    <w:rsid w:val="0067245D"/>
    <w:rsid w:val="0068470E"/>
    <w:rsid w:val="00695DCD"/>
    <w:rsid w:val="006A05CC"/>
    <w:rsid w:val="006A35A7"/>
    <w:rsid w:val="006B7C03"/>
    <w:rsid w:val="006D0D3C"/>
    <w:rsid w:val="006D3A51"/>
    <w:rsid w:val="006E1974"/>
    <w:rsid w:val="006F2E37"/>
    <w:rsid w:val="0070294B"/>
    <w:rsid w:val="007152D7"/>
    <w:rsid w:val="00720F50"/>
    <w:rsid w:val="00734ED4"/>
    <w:rsid w:val="00746C14"/>
    <w:rsid w:val="0076100F"/>
    <w:rsid w:val="007A3397"/>
    <w:rsid w:val="007C2C59"/>
    <w:rsid w:val="007E36BF"/>
    <w:rsid w:val="00801F23"/>
    <w:rsid w:val="00805ECF"/>
    <w:rsid w:val="00811DA2"/>
    <w:rsid w:val="00812647"/>
    <w:rsid w:val="00837632"/>
    <w:rsid w:val="008462A4"/>
    <w:rsid w:val="008512DA"/>
    <w:rsid w:val="0085640F"/>
    <w:rsid w:val="008567AA"/>
    <w:rsid w:val="00861DF8"/>
    <w:rsid w:val="00892712"/>
    <w:rsid w:val="008A2D73"/>
    <w:rsid w:val="008A680A"/>
    <w:rsid w:val="008B0BB0"/>
    <w:rsid w:val="008C73EB"/>
    <w:rsid w:val="008E6C4B"/>
    <w:rsid w:val="008F18C0"/>
    <w:rsid w:val="008F28FE"/>
    <w:rsid w:val="00907648"/>
    <w:rsid w:val="00930FDE"/>
    <w:rsid w:val="009447AC"/>
    <w:rsid w:val="00984127"/>
    <w:rsid w:val="00984C93"/>
    <w:rsid w:val="00987CE1"/>
    <w:rsid w:val="0099405C"/>
    <w:rsid w:val="009A32A0"/>
    <w:rsid w:val="009C600F"/>
    <w:rsid w:val="009D3723"/>
    <w:rsid w:val="009E04F2"/>
    <w:rsid w:val="00A03B7B"/>
    <w:rsid w:val="00A16B3A"/>
    <w:rsid w:val="00A200C9"/>
    <w:rsid w:val="00A250D5"/>
    <w:rsid w:val="00A32F56"/>
    <w:rsid w:val="00A36028"/>
    <w:rsid w:val="00A57AF1"/>
    <w:rsid w:val="00A7019A"/>
    <w:rsid w:val="00A744E8"/>
    <w:rsid w:val="00A90808"/>
    <w:rsid w:val="00A91424"/>
    <w:rsid w:val="00AA2C77"/>
    <w:rsid w:val="00AC3FB9"/>
    <w:rsid w:val="00AC702A"/>
    <w:rsid w:val="00AD226F"/>
    <w:rsid w:val="00AE0AA1"/>
    <w:rsid w:val="00AE60DC"/>
    <w:rsid w:val="00AF1DD6"/>
    <w:rsid w:val="00B10749"/>
    <w:rsid w:val="00B13A52"/>
    <w:rsid w:val="00B21A52"/>
    <w:rsid w:val="00B22A9C"/>
    <w:rsid w:val="00B24CF4"/>
    <w:rsid w:val="00B26993"/>
    <w:rsid w:val="00B4570C"/>
    <w:rsid w:val="00B50633"/>
    <w:rsid w:val="00B5208C"/>
    <w:rsid w:val="00B74876"/>
    <w:rsid w:val="00B964C7"/>
    <w:rsid w:val="00BA6325"/>
    <w:rsid w:val="00BB2CD1"/>
    <w:rsid w:val="00BB7C2B"/>
    <w:rsid w:val="00BC1664"/>
    <w:rsid w:val="00BC2546"/>
    <w:rsid w:val="00BE245D"/>
    <w:rsid w:val="00C03B8F"/>
    <w:rsid w:val="00C05085"/>
    <w:rsid w:val="00C1593D"/>
    <w:rsid w:val="00C56C7E"/>
    <w:rsid w:val="00C776A4"/>
    <w:rsid w:val="00C85308"/>
    <w:rsid w:val="00C95F55"/>
    <w:rsid w:val="00CA2C6C"/>
    <w:rsid w:val="00CC0600"/>
    <w:rsid w:val="00CC4F3B"/>
    <w:rsid w:val="00CC78AC"/>
    <w:rsid w:val="00CD1FE0"/>
    <w:rsid w:val="00CD4F96"/>
    <w:rsid w:val="00CE02B5"/>
    <w:rsid w:val="00CF22D5"/>
    <w:rsid w:val="00CF5D30"/>
    <w:rsid w:val="00CF7953"/>
    <w:rsid w:val="00D00572"/>
    <w:rsid w:val="00D07232"/>
    <w:rsid w:val="00D10245"/>
    <w:rsid w:val="00D21BDD"/>
    <w:rsid w:val="00D23B4D"/>
    <w:rsid w:val="00D2714C"/>
    <w:rsid w:val="00D36C4D"/>
    <w:rsid w:val="00D52E89"/>
    <w:rsid w:val="00D65F07"/>
    <w:rsid w:val="00D6776E"/>
    <w:rsid w:val="00D731FF"/>
    <w:rsid w:val="00D84403"/>
    <w:rsid w:val="00D92BB7"/>
    <w:rsid w:val="00DC76D2"/>
    <w:rsid w:val="00DD287B"/>
    <w:rsid w:val="00DD30ED"/>
    <w:rsid w:val="00E4008D"/>
    <w:rsid w:val="00E64C21"/>
    <w:rsid w:val="00EC24C6"/>
    <w:rsid w:val="00EF2933"/>
    <w:rsid w:val="00F03A6A"/>
    <w:rsid w:val="00F05146"/>
    <w:rsid w:val="00F1115D"/>
    <w:rsid w:val="00F25616"/>
    <w:rsid w:val="00F334D6"/>
    <w:rsid w:val="00F3513C"/>
    <w:rsid w:val="00F465C5"/>
    <w:rsid w:val="00F5180D"/>
    <w:rsid w:val="00F51B21"/>
    <w:rsid w:val="00F51D87"/>
    <w:rsid w:val="00F83284"/>
    <w:rsid w:val="00F8455C"/>
    <w:rsid w:val="00FA5727"/>
    <w:rsid w:val="00FB14D1"/>
    <w:rsid w:val="00FD54AD"/>
    <w:rsid w:val="09EF2201"/>
    <w:rsid w:val="196568DC"/>
    <w:rsid w:val="1F145BF4"/>
    <w:rsid w:val="2BA47BB5"/>
    <w:rsid w:val="390B76A7"/>
    <w:rsid w:val="49B052FA"/>
    <w:rsid w:val="53016C3B"/>
    <w:rsid w:val="7F2864C8"/>
    <w:rsid w:val="7FEE6C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9259B87"/>
  <w15:docId w15:val="{2DEE9BCB-C3E4-4124-82F5-BFED851AC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1" w:count="376">
    <w:lsdException w:name="heading 2" w:unhideWhenUsed="1"/>
    <w:lsdException w:name="heading 3"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toc 1" w:uiPriority="39"/>
    <w:lsdException w:name="toc 2" w:uiPriority="39"/>
    <w:lsdException w:name="toc 3" w:uiPriority="39"/>
    <w:lsdException w:name="toc 7" w:qFormat="0"/>
    <w:lsdException w:name="footer" w:uiPriority="99"/>
    <w:lsdException w:name="caption" w:semiHidden="1" w:unhideWhenUsed="1"/>
    <w:lsdException w:name="envelope return" w:qFormat="0"/>
    <w:lsdException w:name="toa heading" w:qFormat="0"/>
    <w:lsdException w:name="List 3" w:qFormat="0"/>
    <w:lsdException w:name="Default Paragraph Font" w:semiHidden="1" w:uiPriority="1" w:unhideWhenUsed="1"/>
    <w:lsdException w:name="List Continue" w:qFormat="0"/>
    <w:lsdException w:name="List Continue 3" w:qFormat="0"/>
    <w:lsdException w:name="Hyperlink" w:uiPriority="99"/>
    <w:lsdException w:name="Strong" w:uiPriority="22"/>
    <w:lsdException w:name="Plain Text" w:qFormat="0"/>
    <w:lsdException w:name="HTML Top of Form" w:semiHidden="1" w:uiPriority="99" w:unhideWhenUsed="1" w:qFormat="0"/>
    <w:lsdException w:name="HTML Bottom of Form" w:semiHidden="1" w:uiPriority="99" w:unhideWhenUsed="1" w:qFormat="0"/>
    <w:lsdException w:name="Normal (Web)" w:uiPriority="99"/>
    <w:lsdException w:name="HTML Acronym" w:qFormat="0"/>
    <w:lsdException w:name="HTML Cite" w:qFormat="0"/>
    <w:lsdException w:name="HTML Preformatted" w:qFormat="0"/>
    <w:lsdException w:name="Normal Table" w:semiHidden="1" w:uiPriority="99" w:unhideWhenUsed="1" w:qFormat="0"/>
    <w:lsdException w:name="annotation subject" w:qFormat="0"/>
    <w:lsdException w:name="No List" w:semiHidden="1" w:uiPriority="99" w:unhideWhenUsed="1" w:qFormat="0"/>
    <w:lsdException w:name="Outline List 1" w:semiHidden="1" w:uiPriority="99" w:unhideWhenUsed="1" w:qFormat="0"/>
    <w:lsdException w:name="Outline List 2" w:semiHidden="1" w:uiPriority="99" w:unhideWhenUsed="1" w:qFormat="0"/>
    <w:lsdException w:name="Outline List 3" w:semiHidden="1" w:uiPriority="99" w:unhideWhenUsed="1" w:qFormat="0"/>
    <w:lsdException w:name="Table Simple 1" w:semiHidden="1" w:unhideWhenUsed="1" w:qFormat="0"/>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qFormat="0"/>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qFormat="0"/>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qFormat="0"/>
    <w:lsdException w:name="Table Web 1" w:semiHidden="1" w:unhideWhenUsed="1"/>
    <w:lsdException w:name="Table Web 2" w:semiHidden="1" w:unhideWhenUsed="1" w:qFormat="0"/>
    <w:lsdException w:name="Table Web 3" w:semiHidden="1" w:unhideWhenUsed="1" w:qFormat="0"/>
    <w:lsdException w:name="Table Theme" w:semiHidden="1" w:unhideWhenUsed="1"/>
    <w:lsdException w:name="Placeholder Text" w:semiHidden="1" w:uiPriority="99" w:unhideWhenUsed="1" w:qFormat="0"/>
    <w:lsdException w:name="No Spacing" w:semiHidden="1" w:uiPriority="99" w:unhideWhenUsed="1" w:qFormat="0"/>
    <w:lsdException w:name="Light Shading" w:uiPriority="60" w:qFormat="0"/>
    <w:lsdException w:name="Light List" w:uiPriority="61"/>
    <w:lsdException w:name="Light Grid" w:uiPriority="62" w:qFormat="0"/>
    <w:lsdException w:name="Medium Shading 1" w:uiPriority="63"/>
    <w:lsdException w:name="Medium Shading 2" w:uiPriority="64" w:qFormat="0"/>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0"/>
    <w:lsdException w:name="Light List Accent 1" w:uiPriority="61" w:qFormat="0"/>
    <w:lsdException w:name="Light Grid Accent 1" w:uiPriority="62" w:qFormat="0"/>
    <w:lsdException w:name="Medium Shading 1 Accent 1" w:uiPriority="63"/>
    <w:lsdException w:name="Medium Shading 2 Accent 1" w:uiPriority="64" w:qFormat="0"/>
    <w:lsdException w:name="Medium List 1 Accent 1" w:uiPriority="65"/>
    <w:lsdException w:name="Revision" w:semiHidden="1" w:uiPriority="99" w:unhideWhenUsed="1" w:qFormat="0"/>
    <w:lsdException w:name="List Paragraph" w:uiPriority="34"/>
    <w:lsdException w:name="Quote" w:semiHidden="1" w:uiPriority="99" w:unhideWhenUsed="1" w:qFormat="0"/>
    <w:lsdException w:name="Intense Quote" w:semiHidden="1" w:uiPriority="99" w:unhideWhenUsed="1" w:qFormat="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qFormat="0"/>
    <w:lsdException w:name="Colorful List Accent 1" w:uiPriority="72"/>
    <w:lsdException w:name="Colorful Grid Accent 1" w:uiPriority="73"/>
    <w:lsdException w:name="Light Shading Accent 2" w:uiPriority="60"/>
    <w:lsdException w:name="Light List Accent 2" w:uiPriority="61" w:qFormat="0"/>
    <w:lsdException w:name="Light Grid Accent 2" w:uiPriority="62" w:qFormat="0"/>
    <w:lsdException w:name="Medium Shading 1 Accent 2" w:uiPriority="63"/>
    <w:lsdException w:name="Medium Shading 2 Accent 2" w:uiPriority="64" w:qFormat="0"/>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qFormat="0"/>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qFormat="0"/>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qFormat="0"/>
    <w:lsdException w:name="Light List Accent 4" w:uiPriority="61" w:qFormat="0"/>
    <w:lsdException w:name="Light Grid Accent 4" w:uiPriority="62" w:qFormat="0"/>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qFormat="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qFormat="0"/>
    <w:lsdException w:name="Dark List Accent 5" w:uiPriority="70" w:qFormat="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qFormat="0"/>
    <w:lsdException w:name="Light Grid Accent 6" w:uiPriority="62" w:qFormat="0"/>
    <w:lsdException w:name="Medium Shading 1 Accent 6" w:uiPriority="63" w:qFormat="0"/>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qFormat="0"/>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0"/>
    <w:lsdException w:name="TOC Heading" w:semiHidden="1" w:uiPriority="39" w:unhideWhenUsed="1"/>
    <w:lsdException w:name="Plain Table 1" w:uiPriority="41" w:qFormat="0"/>
    <w:lsdException w:name="Plain Table 2" w:uiPriority="42" w:qFormat="0"/>
    <w:lsdException w:name="Plain Table 3" w:uiPriority="43" w:qFormat="0"/>
    <w:lsdException w:name="Plain Table 4" w:uiPriority="44" w:qFormat="0"/>
    <w:lsdException w:name="Plain Table 5" w:uiPriority="45" w:qFormat="0"/>
    <w:lsdException w:name="Grid Table Light" w:uiPriority="40" w:qFormat="0"/>
    <w:lsdException w:name="Grid Table 1 Light" w:uiPriority="46" w:qFormat="0"/>
    <w:lsdException w:name="Grid Table 2" w:uiPriority="47" w:qFormat="0"/>
    <w:lsdException w:name="Grid Table 3" w:uiPriority="48" w:qFormat="0"/>
    <w:lsdException w:name="Grid Table 4" w:uiPriority="49" w:qFormat="0"/>
    <w:lsdException w:name="Grid Table 5 Dark" w:uiPriority="50" w:qFormat="0"/>
    <w:lsdException w:name="Grid Table 6 Colorful" w:uiPriority="51" w:qFormat="0"/>
    <w:lsdException w:name="Grid Table 7 Colorful" w:uiPriority="52" w:qFormat="0"/>
    <w:lsdException w:name="Grid Table 1 Light Accent 1" w:uiPriority="46" w:qFormat="0"/>
    <w:lsdException w:name="Grid Table 2 Accent 1" w:uiPriority="47" w:qFormat="0"/>
    <w:lsdException w:name="Grid Table 3 Accent 1" w:uiPriority="48" w:qFormat="0"/>
    <w:lsdException w:name="Grid Table 4 Accent 1" w:uiPriority="49" w:qFormat="0"/>
    <w:lsdException w:name="Grid Table 5 Dark Accent 1" w:uiPriority="50" w:qFormat="0"/>
    <w:lsdException w:name="Grid Table 6 Colorful Accent 1" w:uiPriority="51" w:qFormat="0"/>
    <w:lsdException w:name="Grid Table 7 Colorful Accent 1" w:uiPriority="52" w:qFormat="0"/>
    <w:lsdException w:name="Grid Table 1 Light Accent 2" w:uiPriority="46" w:qFormat="0"/>
    <w:lsdException w:name="Grid Table 2 Accent 2" w:uiPriority="47" w:qFormat="0"/>
    <w:lsdException w:name="Grid Table 3 Accent 2" w:uiPriority="48" w:qFormat="0"/>
    <w:lsdException w:name="Grid Table 4 Accent 2" w:uiPriority="49" w:qFormat="0"/>
    <w:lsdException w:name="Grid Table 5 Dark Accent 2" w:uiPriority="50" w:qFormat="0"/>
    <w:lsdException w:name="Grid Table 6 Colorful Accent 2" w:uiPriority="51" w:qFormat="0"/>
    <w:lsdException w:name="Grid Table 7 Colorful Accent 2" w:uiPriority="52" w:qFormat="0"/>
    <w:lsdException w:name="Grid Table 1 Light Accent 3" w:uiPriority="46" w:qFormat="0"/>
    <w:lsdException w:name="Grid Table 2 Accent 3" w:uiPriority="47" w:qFormat="0"/>
    <w:lsdException w:name="Grid Table 3 Accent 3" w:uiPriority="48" w:qFormat="0"/>
    <w:lsdException w:name="Grid Table 4 Accent 3" w:uiPriority="49" w:qFormat="0"/>
    <w:lsdException w:name="Grid Table 5 Dark Accent 3" w:uiPriority="50" w:qFormat="0"/>
    <w:lsdException w:name="Grid Table 6 Colorful Accent 3" w:uiPriority="51" w:qFormat="0"/>
    <w:lsdException w:name="Grid Table 7 Colorful Accent 3" w:uiPriority="52" w:qFormat="0"/>
    <w:lsdException w:name="Grid Table 1 Light Accent 4" w:uiPriority="46" w:qFormat="0"/>
    <w:lsdException w:name="Grid Table 2 Accent 4" w:uiPriority="47" w:qFormat="0"/>
    <w:lsdException w:name="Grid Table 3 Accent 4" w:uiPriority="48" w:qFormat="0"/>
    <w:lsdException w:name="Grid Table 4 Accent 4" w:uiPriority="49" w:qFormat="0"/>
    <w:lsdException w:name="Grid Table 5 Dark Accent 4" w:uiPriority="50" w:qFormat="0"/>
    <w:lsdException w:name="Grid Table 6 Colorful Accent 4" w:uiPriority="51" w:qFormat="0"/>
    <w:lsdException w:name="Grid Table 7 Colorful Accent 4" w:uiPriority="52" w:qFormat="0"/>
    <w:lsdException w:name="Grid Table 1 Light Accent 5" w:uiPriority="46" w:qFormat="0"/>
    <w:lsdException w:name="Grid Table 2 Accent 5" w:uiPriority="47" w:qFormat="0"/>
    <w:lsdException w:name="Grid Table 3 Accent 5" w:uiPriority="48" w:qFormat="0"/>
    <w:lsdException w:name="Grid Table 4 Accent 5" w:uiPriority="49" w:qFormat="0"/>
    <w:lsdException w:name="Grid Table 5 Dark Accent 5" w:uiPriority="50" w:qFormat="0"/>
    <w:lsdException w:name="Grid Table 6 Colorful Accent 5" w:uiPriority="51" w:qFormat="0"/>
    <w:lsdException w:name="Grid Table 7 Colorful Accent 5" w:uiPriority="52" w:qFormat="0"/>
    <w:lsdException w:name="Grid Table 1 Light Accent 6" w:uiPriority="46" w:qFormat="0"/>
    <w:lsdException w:name="Grid Table 2 Accent 6" w:uiPriority="47" w:qFormat="0"/>
    <w:lsdException w:name="Grid Table 3 Accent 6" w:uiPriority="48" w:qFormat="0"/>
    <w:lsdException w:name="Grid Table 4 Accent 6" w:uiPriority="49" w:qFormat="0"/>
    <w:lsdException w:name="Grid Table 5 Dark Accent 6" w:uiPriority="50" w:qFormat="0"/>
    <w:lsdException w:name="Grid Table 6 Colorful Accent 6" w:uiPriority="51" w:qFormat="0"/>
    <w:lsdException w:name="Grid Table 7 Colorful Accent 6" w:uiPriority="52" w:qFormat="0"/>
    <w:lsdException w:name="List Table 1 Light" w:uiPriority="46" w:qFormat="0"/>
    <w:lsdException w:name="List Table 2" w:uiPriority="47" w:qFormat="0"/>
    <w:lsdException w:name="List Table 3" w:uiPriority="48" w:qFormat="0"/>
    <w:lsdException w:name="List Table 4" w:uiPriority="49" w:qFormat="0"/>
    <w:lsdException w:name="List Table 5 Dark" w:uiPriority="50" w:qFormat="0"/>
    <w:lsdException w:name="List Table 6 Colorful" w:uiPriority="51" w:qFormat="0"/>
    <w:lsdException w:name="List Table 7 Colorful" w:uiPriority="52" w:qFormat="0"/>
    <w:lsdException w:name="List Table 1 Light Accent 1" w:uiPriority="46" w:qFormat="0"/>
    <w:lsdException w:name="List Table 2 Accent 1" w:uiPriority="47" w:qFormat="0"/>
    <w:lsdException w:name="List Table 3 Accent 1" w:uiPriority="48" w:qFormat="0"/>
    <w:lsdException w:name="List Table 4 Accent 1" w:uiPriority="49" w:qFormat="0"/>
    <w:lsdException w:name="List Table 5 Dark Accent 1" w:uiPriority="50" w:qFormat="0"/>
    <w:lsdException w:name="List Table 6 Colorful Accent 1" w:uiPriority="51" w:qFormat="0"/>
    <w:lsdException w:name="List Table 7 Colorful Accent 1" w:uiPriority="52" w:qFormat="0"/>
    <w:lsdException w:name="List Table 1 Light Accent 2" w:uiPriority="46" w:qFormat="0"/>
    <w:lsdException w:name="List Table 2 Accent 2" w:uiPriority="47" w:qFormat="0"/>
    <w:lsdException w:name="List Table 3 Accent 2" w:uiPriority="48" w:qFormat="0"/>
    <w:lsdException w:name="List Table 4 Accent 2" w:uiPriority="49" w:qFormat="0"/>
    <w:lsdException w:name="List Table 5 Dark Accent 2" w:uiPriority="50" w:qFormat="0"/>
    <w:lsdException w:name="List Table 6 Colorful Accent 2" w:uiPriority="51" w:qFormat="0"/>
    <w:lsdException w:name="List Table 7 Colorful Accent 2" w:uiPriority="52" w:qFormat="0"/>
    <w:lsdException w:name="List Table 1 Light Accent 3" w:uiPriority="46" w:qFormat="0"/>
    <w:lsdException w:name="List Table 2 Accent 3" w:uiPriority="47" w:qFormat="0"/>
    <w:lsdException w:name="List Table 3 Accent 3" w:uiPriority="48" w:qFormat="0"/>
    <w:lsdException w:name="List Table 4 Accent 3" w:uiPriority="49" w:qFormat="0"/>
    <w:lsdException w:name="List Table 5 Dark Accent 3" w:uiPriority="50" w:qFormat="0"/>
    <w:lsdException w:name="List Table 6 Colorful Accent 3" w:uiPriority="51" w:qFormat="0"/>
    <w:lsdException w:name="List Table 7 Colorful Accent 3" w:uiPriority="52" w:qFormat="0"/>
    <w:lsdException w:name="List Table 1 Light Accent 4" w:uiPriority="46" w:qFormat="0"/>
    <w:lsdException w:name="List Table 2 Accent 4" w:uiPriority="47" w:qFormat="0"/>
    <w:lsdException w:name="List Table 3 Accent 4" w:uiPriority="48" w:qFormat="0"/>
    <w:lsdException w:name="List Table 4 Accent 4" w:uiPriority="49" w:qFormat="0"/>
    <w:lsdException w:name="List Table 5 Dark Accent 4" w:uiPriority="50" w:qFormat="0"/>
    <w:lsdException w:name="List Table 6 Colorful Accent 4" w:uiPriority="51" w:qFormat="0"/>
    <w:lsdException w:name="List Table 7 Colorful Accent 4" w:uiPriority="52" w:qFormat="0"/>
    <w:lsdException w:name="List Table 1 Light Accent 5" w:uiPriority="46" w:qFormat="0"/>
    <w:lsdException w:name="List Table 2 Accent 5" w:uiPriority="47" w:qFormat="0"/>
    <w:lsdException w:name="List Table 3 Accent 5" w:uiPriority="48" w:qFormat="0"/>
    <w:lsdException w:name="List Table 4 Accent 5" w:uiPriority="49" w:qFormat="0"/>
    <w:lsdException w:name="List Table 5 Dark Accent 5" w:uiPriority="50" w:qFormat="0"/>
    <w:lsdException w:name="List Table 6 Colorful Accent 5" w:uiPriority="51" w:qFormat="0"/>
    <w:lsdException w:name="List Table 7 Colorful Accent 5" w:uiPriority="52" w:qFormat="0"/>
    <w:lsdException w:name="List Table 1 Light Accent 6" w:uiPriority="46" w:qFormat="0"/>
    <w:lsdException w:name="List Table 2 Accent 6" w:uiPriority="47" w:qFormat="0"/>
    <w:lsdException w:name="List Table 3 Accent 6" w:uiPriority="48" w:qFormat="0"/>
    <w:lsdException w:name="List Table 4 Accent 6" w:uiPriority="49" w:qFormat="0"/>
    <w:lsdException w:name="List Table 5 Dark Accent 6" w:uiPriority="50" w:qFormat="0"/>
    <w:lsdException w:name="List Table 6 Colorful Accent 6" w:uiPriority="51" w:qFormat="0"/>
    <w:lsdException w:name="List Table 7 Colorful Accent 6" w:uiPriority="52" w:qFormat="0"/>
    <w:lsdException w:name="Mention" w:semiHidden="1" w:uiPriority="99" w:unhideWhenUsed="1" w:qFormat="0"/>
    <w:lsdException w:name="Smart Hyperlink" w:semiHidden="1" w:uiPriority="99" w:unhideWhenUsed="1" w:qFormat="0"/>
    <w:lsdException w:name="Hashtag" w:semiHidden="1" w:uiPriority="99" w:unhideWhenUsed="1" w:qFormat="0"/>
    <w:lsdException w:name="Unresolved Mention" w:semiHidden="1" w:uiPriority="99" w:unhideWhenUsed="1" w:qFormat="0"/>
    <w:lsdException w:name="Smart Link" w:semiHidden="1" w:uiPriority="99" w:unhideWhenUsed="1" w:qFormat="0"/>
  </w:latentStyles>
  <w:style w:type="paragraph" w:default="1" w:styleId="Normal">
    <w:name w:val="Normal"/>
    <w:qFormat/>
    <w:rsid w:val="00BA6325"/>
    <w:pPr>
      <w:spacing w:before="80" w:after="80" w:line="288" w:lineRule="auto"/>
    </w:pPr>
    <w:rPr>
      <w:rFonts w:eastAsia="MS Mincho"/>
      <w:iCs/>
      <w:position w:val="-4"/>
      <w:sz w:val="28"/>
      <w:szCs w:val="28"/>
      <w:lang w:val="vi-VN" w:eastAsia="ja-JP"/>
    </w:rPr>
  </w:style>
  <w:style w:type="paragraph" w:styleId="Heading1">
    <w:name w:val="heading 1"/>
    <w:basedOn w:val="Normal"/>
    <w:next w:val="Normal"/>
    <w:qFormat/>
    <w:pPr>
      <w:keepNext/>
      <w:keepLines/>
      <w:spacing w:before="100" w:after="90" w:line="240" w:lineRule="auto"/>
      <w:outlineLvl w:val="0"/>
    </w:pPr>
    <w:rPr>
      <w:b/>
      <w:bCs/>
      <w:kern w:val="44"/>
      <w:szCs w:val="44"/>
    </w:rPr>
  </w:style>
  <w:style w:type="paragraph" w:styleId="Heading2">
    <w:name w:val="heading 2"/>
    <w:basedOn w:val="Normal"/>
    <w:next w:val="Normal"/>
    <w:link w:val="Heading2Char"/>
    <w:unhideWhenUsed/>
    <w:qFormat/>
    <w:pPr>
      <w:keepNext/>
      <w:keepLines/>
      <w:spacing w:before="140" w:after="140" w:line="240" w:lineRule="auto"/>
      <w:outlineLvl w:val="1"/>
    </w:pPr>
    <w:rPr>
      <w:b/>
      <w:bCs/>
      <w:szCs w:val="32"/>
    </w:rPr>
  </w:style>
  <w:style w:type="paragraph" w:styleId="Heading3">
    <w:name w:val="heading 3"/>
    <w:basedOn w:val="Normal"/>
    <w:next w:val="Normal"/>
    <w:link w:val="Heading3Char"/>
    <w:unhideWhenUsed/>
    <w:qFormat/>
    <w:pPr>
      <w:keepNext/>
      <w:keepLines/>
      <w:spacing w:before="140" w:after="140" w:line="240" w:lineRule="auto"/>
      <w:outlineLvl w:val="2"/>
    </w:pPr>
    <w:rPr>
      <w:b/>
      <w:bCs/>
      <w:szCs w:val="32"/>
    </w:rPr>
  </w:style>
  <w:style w:type="paragraph" w:styleId="Heading4">
    <w:name w:val="heading 4"/>
    <w:basedOn w:val="NormalWeb"/>
    <w:next w:val="Normal"/>
    <w:unhideWhenUsed/>
    <w:qFormat/>
    <w:rsid w:val="00267DAD"/>
    <w:pPr>
      <w:spacing w:before="80" w:beforeAutospacing="0" w:after="80" w:afterAutospacing="0"/>
      <w:jc w:val="center"/>
      <w:outlineLvl w:val="3"/>
    </w:pPr>
    <w:rPr>
      <w:color w:val="000000"/>
      <w:sz w:val="28"/>
      <w:szCs w:val="28"/>
    </w:rPr>
  </w:style>
  <w:style w:type="paragraph" w:styleId="Heading5">
    <w:name w:val="heading 5"/>
    <w:basedOn w:val="Normal"/>
    <w:next w:val="Normal"/>
    <w:unhideWhenUsed/>
    <w:qFormat/>
    <w:rsid w:val="00B50633"/>
    <w:pPr>
      <w:keepNext/>
      <w:keepLines/>
      <w:spacing w:before="280" w:after="290" w:line="376" w:lineRule="auto"/>
      <w:ind w:left="1440" w:firstLine="720"/>
      <w:outlineLvl w:val="4"/>
    </w:pPr>
    <w:rPr>
      <w:bCs/>
    </w:rPr>
  </w:style>
  <w:style w:type="paragraph" w:styleId="Heading6">
    <w:name w:val="heading 6"/>
    <w:basedOn w:val="Normal"/>
    <w:next w:val="Normal"/>
    <w:semiHidden/>
    <w:unhideWhenUsed/>
    <w:qFormat/>
    <w:pPr>
      <w:keepNext/>
      <w:keepLines/>
      <w:spacing w:before="240" w:after="64" w:line="320" w:lineRule="auto"/>
      <w:outlineLvl w:val="5"/>
    </w:pPr>
    <w:rPr>
      <w:bCs/>
      <w:sz w:val="24"/>
      <w:szCs w:val="24"/>
    </w:rPr>
  </w:style>
  <w:style w:type="paragraph" w:styleId="Heading7">
    <w:name w:val="heading 7"/>
    <w:basedOn w:val="Normal"/>
    <w:next w:val="Normal"/>
    <w:semiHidden/>
    <w:unhideWhenUsed/>
    <w:qFormat/>
    <w:pPr>
      <w:keepNext/>
      <w:keepLines/>
      <w:spacing w:before="240" w:after="64" w:line="320" w:lineRule="auto"/>
      <w:outlineLvl w:val="6"/>
    </w:pPr>
    <w:rPr>
      <w:bCs/>
      <w:sz w:val="24"/>
      <w:szCs w:val="24"/>
    </w:rPr>
  </w:style>
  <w:style w:type="paragraph" w:styleId="Heading8">
    <w:name w:val="heading 8"/>
    <w:basedOn w:val="Normal"/>
    <w:next w:val="Normal"/>
    <w:semiHidden/>
    <w:unhideWhenUsed/>
    <w:qFormat/>
    <w:pPr>
      <w:keepNext/>
      <w:keepLines/>
      <w:spacing w:before="240" w:after="64" w:line="320" w:lineRule="auto"/>
      <w:outlineLvl w:val="7"/>
    </w:pPr>
    <w:rPr>
      <w:sz w:val="24"/>
      <w:szCs w:val="24"/>
    </w:rPr>
  </w:style>
  <w:style w:type="paragraph" w:styleId="Heading9">
    <w:name w:val="heading 9"/>
    <w:basedOn w:val="Normal"/>
    <w:next w:val="Normal"/>
    <w:semiHidden/>
    <w:unhideWhenUsed/>
    <w:qFormat/>
    <w:pPr>
      <w:keepNext/>
      <w:keepLines/>
      <w:spacing w:before="240" w:after="64" w:line="320" w:lineRule="auto"/>
      <w:outlineLvl w:val="8"/>
    </w:pPr>
    <w:rPr>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qFormat/>
    <w:rPr>
      <w:sz w:val="16"/>
      <w:szCs w:val="16"/>
    </w:rPr>
  </w:style>
  <w:style w:type="paragraph" w:styleId="BlockText">
    <w:name w:val="Block Text"/>
    <w:basedOn w:val="Normal"/>
    <w:qFormat/>
    <w:pPr>
      <w:spacing w:after="120"/>
      <w:ind w:leftChars="700" w:left="1440" w:rightChars="700" w:right="1440"/>
    </w:pPr>
  </w:style>
  <w:style w:type="paragraph" w:styleId="BodyText">
    <w:name w:val="Body Text"/>
    <w:basedOn w:val="Normal"/>
    <w:link w:val="BodyTextChar"/>
    <w:qFormat/>
    <w:pPr>
      <w:spacing w:after="120"/>
    </w:pPr>
  </w:style>
  <w:style w:type="paragraph" w:styleId="BodyText2">
    <w:name w:val="Body Text 2"/>
    <w:basedOn w:val="Normal"/>
    <w:qFormat/>
    <w:pPr>
      <w:spacing w:after="120" w:line="480" w:lineRule="auto"/>
    </w:pPr>
  </w:style>
  <w:style w:type="paragraph" w:styleId="BodyText3">
    <w:name w:val="Body Text 3"/>
    <w:basedOn w:val="Normal"/>
    <w:qFormat/>
    <w:pPr>
      <w:spacing w:after="120"/>
    </w:pPr>
    <w:rPr>
      <w:sz w:val="16"/>
      <w:szCs w:val="16"/>
    </w:rPr>
  </w:style>
  <w:style w:type="paragraph" w:styleId="BodyTextFirstIndent">
    <w:name w:val="Body Text First Indent"/>
    <w:basedOn w:val="BodyText"/>
    <w:qFormat/>
    <w:pPr>
      <w:ind w:firstLineChars="100" w:firstLine="420"/>
    </w:pPr>
  </w:style>
  <w:style w:type="paragraph" w:styleId="BodyTextIndent">
    <w:name w:val="Body Text Indent"/>
    <w:basedOn w:val="Normal"/>
    <w:qFormat/>
    <w:pPr>
      <w:spacing w:after="120"/>
      <w:ind w:leftChars="200" w:left="420"/>
    </w:pPr>
  </w:style>
  <w:style w:type="paragraph" w:styleId="BodyTextFirstIndent2">
    <w:name w:val="Body Text First Indent 2"/>
    <w:basedOn w:val="BodyTextIndent"/>
    <w:qFormat/>
    <w:pPr>
      <w:ind w:firstLineChars="200" w:firstLine="420"/>
    </w:pPr>
  </w:style>
  <w:style w:type="paragraph" w:styleId="BodyTextIndent2">
    <w:name w:val="Body Text Indent 2"/>
    <w:basedOn w:val="Normal"/>
    <w:qFormat/>
    <w:pPr>
      <w:spacing w:after="120" w:line="480" w:lineRule="auto"/>
      <w:ind w:leftChars="200" w:left="420"/>
    </w:pPr>
  </w:style>
  <w:style w:type="paragraph" w:styleId="BodyTextIndent3">
    <w:name w:val="Body Text Indent 3"/>
    <w:basedOn w:val="Normal"/>
    <w:qFormat/>
    <w:pPr>
      <w:spacing w:after="120"/>
      <w:ind w:leftChars="200" w:left="420"/>
    </w:pPr>
    <w:rPr>
      <w:sz w:val="16"/>
      <w:szCs w:val="16"/>
    </w:rPr>
  </w:style>
  <w:style w:type="paragraph" w:styleId="Caption">
    <w:name w:val="caption"/>
    <w:basedOn w:val="Normal"/>
    <w:semiHidden/>
    <w:unhideWhenUsed/>
    <w:qFormat/>
    <w:pPr>
      <w:jc w:val="center"/>
    </w:pPr>
    <w:rPr>
      <w:rFonts w:ascii="Arial" w:eastAsia="SimHei" w:hAnsi="Arial" w:cs="Arial"/>
      <w:i/>
      <w:sz w:val="20"/>
    </w:rPr>
  </w:style>
  <w:style w:type="paragraph" w:styleId="Closing">
    <w:name w:val="Closing"/>
    <w:basedOn w:val="Normal"/>
    <w:qFormat/>
    <w:pPr>
      <w:ind w:leftChars="2100" w:left="100"/>
    </w:pPr>
  </w:style>
  <w:style w:type="character" w:styleId="CommentReference">
    <w:name w:val="annotation reference"/>
    <w:basedOn w:val="DefaultParagraphFont"/>
    <w:qFormat/>
    <w:rPr>
      <w:sz w:val="21"/>
      <w:szCs w:val="21"/>
    </w:rPr>
  </w:style>
  <w:style w:type="paragraph" w:styleId="CommentText">
    <w:name w:val="annotation text"/>
    <w:basedOn w:val="Normal"/>
    <w:qFormat/>
  </w:style>
  <w:style w:type="paragraph" w:styleId="CommentSubject">
    <w:name w:val="annotation subject"/>
    <w:basedOn w:val="CommentText"/>
    <w:next w:val="CommentText"/>
    <w:rPr>
      <w:bCs/>
    </w:rPr>
  </w:style>
  <w:style w:type="paragraph" w:styleId="Date">
    <w:name w:val="Date"/>
    <w:basedOn w:val="Normal"/>
    <w:next w:val="Normal"/>
    <w:qFormat/>
    <w:pPr>
      <w:ind w:leftChars="2500" w:left="100"/>
    </w:pPr>
  </w:style>
  <w:style w:type="paragraph" w:styleId="DocumentMap">
    <w:name w:val="Document Map"/>
    <w:basedOn w:val="Normal"/>
    <w:qFormat/>
    <w:pPr>
      <w:shd w:val="clear" w:color="auto" w:fill="000080"/>
    </w:pPr>
  </w:style>
  <w:style w:type="paragraph" w:styleId="E-mailSignature">
    <w:name w:val="E-mail Signature"/>
    <w:basedOn w:val="Normal"/>
    <w:qFormat/>
  </w:style>
  <w:style w:type="character" w:styleId="Emphasis">
    <w:name w:val="Emphasis"/>
    <w:basedOn w:val="DefaultParagraphFont"/>
    <w:qFormat/>
    <w:rPr>
      <w:i/>
      <w:iCs/>
    </w:rPr>
  </w:style>
  <w:style w:type="character" w:styleId="EndnoteReference">
    <w:name w:val="endnote reference"/>
    <w:basedOn w:val="DefaultParagraphFont"/>
    <w:qFormat/>
    <w:rPr>
      <w:vertAlign w:val="superscript"/>
    </w:rPr>
  </w:style>
  <w:style w:type="paragraph" w:styleId="EndnoteText">
    <w:name w:val="endnote text"/>
    <w:basedOn w:val="Normal"/>
    <w:qFormat/>
    <w:pPr>
      <w:snapToGrid w:val="0"/>
    </w:pPr>
  </w:style>
  <w:style w:type="paragraph" w:styleId="EnvelopeAddress">
    <w:name w:val="envelope address"/>
    <w:basedOn w:val="Normal"/>
    <w:qFormat/>
    <w:pPr>
      <w:framePr w:w="7920" w:h="1980" w:hRule="exact" w:hSpace="180" w:wrap="auto" w:hAnchor="page" w:xAlign="center" w:yAlign="bottom"/>
      <w:snapToGrid w:val="0"/>
      <w:ind w:leftChars="1400" w:left="100"/>
    </w:pPr>
    <w:rPr>
      <w:rFonts w:ascii="Arial" w:hAnsi="Arial" w:cs="Arial"/>
      <w:sz w:val="24"/>
      <w:szCs w:val="24"/>
    </w:rPr>
  </w:style>
  <w:style w:type="paragraph" w:styleId="EnvelopeReturn">
    <w:name w:val="envelope return"/>
    <w:basedOn w:val="Normal"/>
    <w:pPr>
      <w:snapToGrid w:val="0"/>
    </w:pPr>
    <w:rPr>
      <w:rFonts w:ascii="Arial" w:hAnsi="Arial" w:cs="Arial"/>
    </w:rPr>
  </w:style>
  <w:style w:type="character" w:styleId="FollowedHyperlink">
    <w:name w:val="FollowedHyperlink"/>
    <w:basedOn w:val="DefaultParagraphFont"/>
    <w:qFormat/>
    <w:rPr>
      <w:color w:val="800080"/>
      <w:u w:val="single"/>
    </w:rPr>
  </w:style>
  <w:style w:type="paragraph" w:styleId="Footer">
    <w:name w:val="footer"/>
    <w:basedOn w:val="Normal"/>
    <w:link w:val="FooterChar"/>
    <w:uiPriority w:val="99"/>
    <w:qFormat/>
    <w:pPr>
      <w:tabs>
        <w:tab w:val="center" w:pos="4153"/>
        <w:tab w:val="right" w:pos="8306"/>
      </w:tabs>
      <w:snapToGrid w:val="0"/>
    </w:pPr>
    <w:rPr>
      <w:sz w:val="18"/>
      <w:szCs w:val="18"/>
    </w:rPr>
  </w:style>
  <w:style w:type="character" w:styleId="FootnoteReference">
    <w:name w:val="footnote reference"/>
    <w:basedOn w:val="DefaultParagraphFont"/>
    <w:qFormat/>
    <w:rPr>
      <w:vertAlign w:val="superscript"/>
    </w:rPr>
  </w:style>
  <w:style w:type="paragraph" w:styleId="FootnoteText">
    <w:name w:val="footnote text"/>
    <w:basedOn w:val="Normal"/>
    <w:qFormat/>
    <w:pPr>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TMLAcronym">
    <w:name w:val="HTML Acronym"/>
    <w:basedOn w:val="DefaultParagraphFont"/>
  </w:style>
  <w:style w:type="paragraph" w:styleId="HTMLAddress">
    <w:name w:val="HTML Address"/>
    <w:basedOn w:val="Normal"/>
    <w:qFormat/>
    <w:rPr>
      <w:i/>
      <w:iCs w:val="0"/>
    </w:rPr>
  </w:style>
  <w:style w:type="character" w:styleId="HTMLCite">
    <w:name w:val="HTML Cite"/>
    <w:basedOn w:val="DefaultParagraphFont"/>
    <w:rPr>
      <w:i/>
      <w:iCs/>
    </w:rPr>
  </w:style>
  <w:style w:type="character" w:styleId="HTMLCode">
    <w:name w:val="HTML Code"/>
    <w:basedOn w:val="DefaultParagraphFont"/>
    <w:qFormat/>
    <w:rPr>
      <w:rFonts w:ascii="Courier New" w:hAnsi="Courier New" w:cs="Courier New"/>
      <w:sz w:val="20"/>
      <w:szCs w:val="20"/>
    </w:rPr>
  </w:style>
  <w:style w:type="character" w:styleId="HTMLDefinition">
    <w:name w:val="HTML Definition"/>
    <w:basedOn w:val="DefaultParagraphFont"/>
    <w:qFormat/>
    <w:rPr>
      <w:i/>
      <w:iCs/>
    </w:rPr>
  </w:style>
  <w:style w:type="character" w:styleId="HTMLKeyboard">
    <w:name w:val="HTML Keyboard"/>
    <w:basedOn w:val="DefaultParagraphFont"/>
    <w:qFormat/>
    <w:rPr>
      <w:rFonts w:ascii="Courier New" w:hAnsi="Courier New" w:cs="Courier New"/>
      <w:sz w:val="20"/>
      <w:szCs w:val="20"/>
    </w:rPr>
  </w:style>
  <w:style w:type="paragraph" w:styleId="HTMLPreformatted">
    <w:name w:val="HTML Preformatted"/>
    <w:basedOn w:val="Normal"/>
    <w:rPr>
      <w:rFonts w:ascii="Courier New" w:hAnsi="Courier New" w:cs="Courier New"/>
      <w:sz w:val="20"/>
    </w:rPr>
  </w:style>
  <w:style w:type="character" w:styleId="HTMLSample">
    <w:name w:val="HTML Sample"/>
    <w:basedOn w:val="DefaultParagraphFont"/>
    <w:qFormat/>
    <w:rPr>
      <w:rFonts w:ascii="Courier New" w:hAnsi="Courier New" w:cs="Courier New"/>
    </w:rPr>
  </w:style>
  <w:style w:type="character" w:styleId="HTMLTypewriter">
    <w:name w:val="HTML Typewriter"/>
    <w:basedOn w:val="DefaultParagraphFont"/>
    <w:qFormat/>
    <w:rPr>
      <w:rFonts w:ascii="Courier New" w:hAnsi="Courier New" w:cs="Courier New"/>
      <w:sz w:val="20"/>
      <w:szCs w:val="20"/>
    </w:rPr>
  </w:style>
  <w:style w:type="character" w:styleId="HTMLVariable">
    <w:name w:val="HTML Variable"/>
    <w:basedOn w:val="DefaultParagraphFont"/>
    <w:qFormat/>
    <w:rPr>
      <w:i/>
      <w:iCs/>
    </w:rPr>
  </w:style>
  <w:style w:type="character" w:styleId="Hyperlink">
    <w:name w:val="Hyperlink"/>
    <w:basedOn w:val="DefaultParagraphFont"/>
    <w:uiPriority w:val="99"/>
    <w:qFormat/>
    <w:rPr>
      <w:color w:val="0000FF"/>
      <w:u w:val="single"/>
    </w:rPr>
  </w:style>
  <w:style w:type="paragraph" w:styleId="Index1">
    <w:name w:val="index 1"/>
    <w:basedOn w:val="Normal"/>
    <w:next w:val="Normal"/>
    <w:qFormat/>
  </w:style>
  <w:style w:type="paragraph" w:styleId="Index2">
    <w:name w:val="index 2"/>
    <w:basedOn w:val="Normal"/>
    <w:next w:val="Normal"/>
    <w:qFormat/>
    <w:pPr>
      <w:ind w:leftChars="200" w:left="200"/>
    </w:pPr>
  </w:style>
  <w:style w:type="paragraph" w:styleId="Index3">
    <w:name w:val="index 3"/>
    <w:basedOn w:val="Normal"/>
    <w:next w:val="Normal"/>
    <w:qFormat/>
    <w:pPr>
      <w:ind w:leftChars="400" w:left="400"/>
    </w:pPr>
  </w:style>
  <w:style w:type="paragraph" w:styleId="Index4">
    <w:name w:val="index 4"/>
    <w:basedOn w:val="Normal"/>
    <w:next w:val="Normal"/>
    <w:qFormat/>
    <w:pPr>
      <w:ind w:leftChars="600" w:left="600"/>
    </w:pPr>
  </w:style>
  <w:style w:type="paragraph" w:styleId="Index5">
    <w:name w:val="index 5"/>
    <w:basedOn w:val="Normal"/>
    <w:next w:val="Normal"/>
    <w:qFormat/>
    <w:pPr>
      <w:ind w:leftChars="800" w:left="800"/>
    </w:pPr>
  </w:style>
  <w:style w:type="paragraph" w:styleId="Index6">
    <w:name w:val="index 6"/>
    <w:basedOn w:val="Normal"/>
    <w:next w:val="Normal"/>
    <w:qFormat/>
    <w:pPr>
      <w:ind w:leftChars="1000" w:left="1000"/>
    </w:pPr>
  </w:style>
  <w:style w:type="paragraph" w:styleId="Index7">
    <w:name w:val="index 7"/>
    <w:basedOn w:val="Normal"/>
    <w:next w:val="Normal"/>
    <w:qFormat/>
    <w:pPr>
      <w:ind w:leftChars="1200" w:left="1200"/>
    </w:pPr>
  </w:style>
  <w:style w:type="paragraph" w:styleId="Index8">
    <w:name w:val="index 8"/>
    <w:basedOn w:val="Normal"/>
    <w:next w:val="Normal"/>
    <w:qFormat/>
    <w:pPr>
      <w:ind w:leftChars="1400" w:left="1400"/>
    </w:pPr>
  </w:style>
  <w:style w:type="paragraph" w:styleId="Index9">
    <w:name w:val="index 9"/>
    <w:basedOn w:val="Normal"/>
    <w:next w:val="Normal"/>
    <w:qFormat/>
    <w:pPr>
      <w:ind w:leftChars="1600" w:left="1600"/>
    </w:pPr>
  </w:style>
  <w:style w:type="paragraph" w:styleId="IndexHeading">
    <w:name w:val="index heading"/>
    <w:basedOn w:val="Normal"/>
    <w:next w:val="Index1"/>
    <w:qFormat/>
    <w:rPr>
      <w:rFonts w:ascii="Arial" w:hAnsi="Arial" w:cs="Arial"/>
      <w:bCs/>
    </w:rPr>
  </w:style>
  <w:style w:type="character" w:styleId="LineNumber">
    <w:name w:val="line number"/>
    <w:basedOn w:val="DefaultParagraphFont"/>
    <w:qFormat/>
  </w:style>
  <w:style w:type="paragraph" w:styleId="List">
    <w:name w:val="List"/>
    <w:basedOn w:val="Normal"/>
    <w:qFormat/>
    <w:pPr>
      <w:ind w:left="200" w:hangingChars="200" w:hanging="200"/>
    </w:pPr>
  </w:style>
  <w:style w:type="paragraph" w:styleId="List2">
    <w:name w:val="List 2"/>
    <w:basedOn w:val="Normal"/>
    <w:qFormat/>
    <w:pPr>
      <w:ind w:leftChars="200" w:left="100" w:hangingChars="200" w:hanging="200"/>
    </w:pPr>
  </w:style>
  <w:style w:type="paragraph" w:styleId="List3">
    <w:name w:val="List 3"/>
    <w:basedOn w:val="Normal"/>
    <w:pPr>
      <w:ind w:leftChars="400" w:left="100" w:hangingChars="200" w:hanging="200"/>
    </w:pPr>
  </w:style>
  <w:style w:type="paragraph" w:styleId="List4">
    <w:name w:val="List 4"/>
    <w:basedOn w:val="Normal"/>
    <w:qFormat/>
    <w:pPr>
      <w:ind w:leftChars="600" w:left="100" w:hangingChars="200" w:hanging="200"/>
    </w:pPr>
  </w:style>
  <w:style w:type="paragraph" w:styleId="List5">
    <w:name w:val="List 5"/>
    <w:basedOn w:val="Normal"/>
    <w:qFormat/>
    <w:pPr>
      <w:ind w:leftChars="800" w:left="100" w:hangingChars="200" w:hanging="200"/>
    </w:pPr>
  </w:style>
  <w:style w:type="paragraph" w:styleId="ListBullet">
    <w:name w:val="List Bullet"/>
    <w:basedOn w:val="Normal"/>
    <w:qFormat/>
    <w:pPr>
      <w:numPr>
        <w:numId w:val="1"/>
      </w:numPr>
    </w:pPr>
  </w:style>
  <w:style w:type="paragraph" w:styleId="ListBullet2">
    <w:name w:val="List Bullet 2"/>
    <w:basedOn w:val="Normal"/>
    <w:qFormat/>
    <w:pPr>
      <w:numPr>
        <w:numId w:val="2"/>
      </w:numPr>
    </w:pPr>
  </w:style>
  <w:style w:type="paragraph" w:styleId="ListBullet3">
    <w:name w:val="List Bullet 3"/>
    <w:basedOn w:val="Normal"/>
    <w:qFormat/>
    <w:pPr>
      <w:numPr>
        <w:numId w:val="3"/>
      </w:numPr>
    </w:pPr>
  </w:style>
  <w:style w:type="paragraph" w:styleId="ListBullet4">
    <w:name w:val="List Bullet 4"/>
    <w:basedOn w:val="Normal"/>
    <w:qFormat/>
    <w:pPr>
      <w:numPr>
        <w:numId w:val="4"/>
      </w:numPr>
    </w:pPr>
  </w:style>
  <w:style w:type="paragraph" w:styleId="ListBullet5">
    <w:name w:val="List Bullet 5"/>
    <w:basedOn w:val="Normal"/>
    <w:qFormat/>
    <w:pPr>
      <w:numPr>
        <w:numId w:val="5"/>
      </w:numPr>
    </w:pPr>
  </w:style>
  <w:style w:type="paragraph" w:styleId="ListContinue">
    <w:name w:val="List Continue"/>
    <w:basedOn w:val="Normal"/>
    <w:pPr>
      <w:spacing w:after="120"/>
      <w:ind w:leftChars="200" w:left="420"/>
    </w:pPr>
  </w:style>
  <w:style w:type="paragraph" w:styleId="ListContinue2">
    <w:name w:val="List Continue 2"/>
    <w:basedOn w:val="Normal"/>
    <w:qFormat/>
    <w:pPr>
      <w:spacing w:after="120"/>
      <w:ind w:leftChars="400" w:left="840"/>
    </w:pPr>
  </w:style>
  <w:style w:type="paragraph" w:styleId="ListContinue3">
    <w:name w:val="List Continue 3"/>
    <w:basedOn w:val="Normal"/>
    <w:pPr>
      <w:spacing w:after="120"/>
      <w:ind w:leftChars="600" w:left="1260"/>
    </w:pPr>
  </w:style>
  <w:style w:type="paragraph" w:styleId="ListContinue4">
    <w:name w:val="List Continue 4"/>
    <w:basedOn w:val="Normal"/>
    <w:qFormat/>
    <w:pPr>
      <w:spacing w:after="120"/>
      <w:ind w:leftChars="800" w:left="1680"/>
    </w:pPr>
  </w:style>
  <w:style w:type="paragraph" w:styleId="ListContinue5">
    <w:name w:val="List Continue 5"/>
    <w:basedOn w:val="Normal"/>
    <w:qFormat/>
    <w:pPr>
      <w:spacing w:after="120"/>
      <w:ind w:leftChars="1000" w:left="2100"/>
    </w:pPr>
  </w:style>
  <w:style w:type="paragraph" w:styleId="ListNumber">
    <w:name w:val="List Number"/>
    <w:basedOn w:val="Normal"/>
    <w:qFormat/>
    <w:pPr>
      <w:numPr>
        <w:numId w:val="6"/>
      </w:numPr>
    </w:pPr>
  </w:style>
  <w:style w:type="paragraph" w:styleId="ListNumber2">
    <w:name w:val="List Number 2"/>
    <w:basedOn w:val="Normal"/>
    <w:qFormat/>
    <w:pPr>
      <w:numPr>
        <w:numId w:val="7"/>
      </w:numPr>
    </w:pPr>
  </w:style>
  <w:style w:type="paragraph" w:styleId="ListNumber3">
    <w:name w:val="List Number 3"/>
    <w:basedOn w:val="Normal"/>
    <w:qFormat/>
    <w:pPr>
      <w:numPr>
        <w:numId w:val="8"/>
      </w:numPr>
    </w:pPr>
  </w:style>
  <w:style w:type="paragraph" w:styleId="ListNumber4">
    <w:name w:val="List Number 4"/>
    <w:basedOn w:val="Normal"/>
    <w:qFormat/>
    <w:pPr>
      <w:numPr>
        <w:numId w:val="9"/>
      </w:numPr>
    </w:pPr>
  </w:style>
  <w:style w:type="paragraph" w:styleId="ListNumber5">
    <w:name w:val="List Number 5"/>
    <w:basedOn w:val="Normal"/>
    <w:qFormat/>
    <w:pPr>
      <w:numPr>
        <w:numId w:val="10"/>
      </w:numPr>
    </w:pPr>
  </w:style>
  <w:style w:type="paragraph" w:styleId="MacroText">
    <w:name w:val="macro"/>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Theme="minorEastAsia" w:hAnsi="Courier New" w:cs="Courier New"/>
      <w:kern w:val="2"/>
      <w:sz w:val="24"/>
      <w:szCs w:val="24"/>
      <w:lang w:eastAsia="zh-CN"/>
    </w:rPr>
  </w:style>
  <w:style w:type="paragraph" w:styleId="MessageHeader">
    <w:name w:val="Message Header"/>
    <w:basedOn w:val="Normal"/>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NormalWeb">
    <w:name w:val="Normal (Web)"/>
    <w:uiPriority w:val="99"/>
    <w:qFormat/>
    <w:pPr>
      <w:spacing w:beforeAutospacing="1" w:afterAutospacing="1"/>
    </w:pPr>
    <w:rPr>
      <w:sz w:val="24"/>
      <w:szCs w:val="24"/>
      <w:lang w:eastAsia="zh-CN"/>
    </w:rPr>
  </w:style>
  <w:style w:type="paragraph" w:styleId="NormalIndent">
    <w:name w:val="Normal Indent"/>
    <w:basedOn w:val="Normal"/>
    <w:qFormat/>
    <w:pPr>
      <w:ind w:firstLineChars="200" w:firstLine="420"/>
    </w:pPr>
  </w:style>
  <w:style w:type="paragraph" w:styleId="NoteHeading">
    <w:name w:val="Note Heading"/>
    <w:basedOn w:val="Normal"/>
    <w:next w:val="Normal"/>
    <w:qFormat/>
    <w:pPr>
      <w:jc w:val="center"/>
    </w:pPr>
  </w:style>
  <w:style w:type="character" w:styleId="PageNumber">
    <w:name w:val="page number"/>
    <w:basedOn w:val="DefaultParagraphFont"/>
    <w:qFormat/>
  </w:style>
  <w:style w:type="paragraph" w:styleId="PlainText">
    <w:name w:val="Plain Text"/>
    <w:basedOn w:val="Normal"/>
    <w:rPr>
      <w:rFonts w:ascii="SimSun" w:hAnsi="Courier New" w:cs="Courier New"/>
      <w:szCs w:val="21"/>
    </w:rPr>
  </w:style>
  <w:style w:type="paragraph" w:styleId="Salutation">
    <w:name w:val="Salutation"/>
    <w:basedOn w:val="Normal"/>
    <w:next w:val="Normal"/>
    <w:qFormat/>
  </w:style>
  <w:style w:type="paragraph" w:styleId="Signature">
    <w:name w:val="Signature"/>
    <w:basedOn w:val="Normal"/>
    <w:qFormat/>
    <w:pPr>
      <w:ind w:leftChars="2100" w:left="100"/>
    </w:pPr>
  </w:style>
  <w:style w:type="character" w:styleId="Strong">
    <w:name w:val="Strong"/>
    <w:basedOn w:val="DefaultParagraphFont"/>
    <w:uiPriority w:val="22"/>
    <w:qFormat/>
    <w:rPr>
      <w:b/>
      <w:bCs/>
    </w:rPr>
  </w:style>
  <w:style w:type="paragraph" w:styleId="Subtitle">
    <w:name w:val="Subtitle"/>
    <w:basedOn w:val="Normal"/>
    <w:qFormat/>
    <w:pPr>
      <w:spacing w:before="240" w:after="60" w:line="312" w:lineRule="auto"/>
      <w:jc w:val="center"/>
      <w:outlineLvl w:val="1"/>
    </w:pPr>
    <w:rPr>
      <w:rFonts w:ascii="Arial" w:hAnsi="Arial" w:cs="Arial"/>
      <w:bCs/>
      <w:kern w:val="28"/>
      <w:sz w:val="32"/>
      <w:szCs w:val="32"/>
    </w:rPr>
  </w:style>
  <w:style w:type="table" w:styleId="Table3Deffects1">
    <w:name w:val="Table 3D effects 1"/>
    <w:basedOn w:val="TableNormal"/>
    <w:qFormat/>
    <w:pPr>
      <w:widowControl w:val="0"/>
      <w:jc w:val="both"/>
    </w:pPr>
    <w:tblPr/>
    <w:tcPr>
      <w:shd w:val="solid" w:color="C0C0C0" w:fill="FFFFFF"/>
    </w:tcPr>
    <w:tblStylePr w:type="firstRow">
      <w:rPr>
        <w:b/>
        <w:bCs/>
        <w:color w:val="800080"/>
      </w:rPr>
      <w:tblPr/>
      <w:tcPr>
        <w:tcBorders>
          <w:left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bottom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qFormat/>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qFormat/>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Classic1">
    <w:name w:val="Table Classic 1"/>
    <w:basedOn w:val="TableNormal"/>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left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left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left w:val="single" w:sz="6" w:space="0" w:color="000000"/>
          <w:tl2br w:val="nil"/>
          <w:tr2bl w:val="nil"/>
        </w:tcBorders>
        <w:shd w:val="pct50" w:color="000080" w:fill="FFFFFF"/>
      </w:tcPr>
    </w:tblStylePr>
    <w:tblStylePr w:type="lastRow">
      <w:rPr>
        <w:color w:val="000080"/>
      </w:rPr>
      <w:tblPr/>
      <w:tcPr>
        <w:tcBorders>
          <w:left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Colorful1">
    <w:name w:val="Table Colorful 1"/>
    <w:basedOn w:val="TableNormal"/>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pPr>
      <w:widowControl w:val="0"/>
      <w:jc w:val="both"/>
    </w:pPr>
    <w:tblPr>
      <w:tblBorders>
        <w:bottom w:val="single" w:sz="12" w:space="0" w:color="000000"/>
      </w:tblBorders>
    </w:tblPr>
    <w:tcPr>
      <w:shd w:val="pct20" w:color="FFFF00" w:fill="FFFFFF"/>
    </w:tcPr>
    <w:tblStylePr w:type="firstRow">
      <w:rPr>
        <w:b/>
        <w:bCs/>
        <w:i/>
        <w:iCs/>
        <w:color w:val="FFFFFF"/>
      </w:rPr>
      <w:tblPr/>
      <w:tcPr>
        <w:tcBorders>
          <w:left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left w:val="single" w:sz="6" w:space="0" w:color="000000"/>
          <w:tl2br w:val="nil"/>
          <w:tr2bl w:val="nil"/>
        </w:tcBorders>
        <w:shd w:val="solid" w:color="008080" w:fill="FFFFFF"/>
      </w:tcPr>
    </w:tblStylePr>
    <w:tblStylePr w:type="firstCol">
      <w:tblPr/>
      <w:tcPr>
        <w:tcBorders>
          <w:bottom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Columns1">
    <w:name w:val="Table Columns 1"/>
    <w:basedOn w:val="TableNormal"/>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left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qFormat/>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qFormat/>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left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qFormat/>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Elegant">
    <w:name w:val="Table Elegant"/>
    <w:basedOn w:val="TableNormal"/>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left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left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left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left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List1">
    <w:name w:val="Table List 1"/>
    <w:basedOn w:val="TableNormal"/>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left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qFormat/>
    <w:pPr>
      <w:widowControl w:val="0"/>
      <w:jc w:val="both"/>
    </w:pPr>
    <w:tblPr>
      <w:tblBorders>
        <w:bottom w:val="single" w:sz="12" w:space="0" w:color="808080"/>
      </w:tblBorders>
    </w:tblPr>
    <w:tblStylePr w:type="firstRow">
      <w:rPr>
        <w:b/>
        <w:bCs/>
        <w:color w:val="FFFFFF"/>
      </w:rPr>
      <w:tblPr/>
      <w:tcPr>
        <w:tcBorders>
          <w:left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left w:val="single" w:sz="12" w:space="0" w:color="000000"/>
          <w:tl2br w:val="nil"/>
          <w:tr2bl w:val="nil"/>
        </w:tcBorders>
        <w:shd w:val="solid" w:color="808080" w:fill="FFFFFF"/>
      </w:tcPr>
    </w:tblStylePr>
  </w:style>
  <w:style w:type="table" w:styleId="TableList5">
    <w:name w:val="Table List 5"/>
    <w:basedOn w:val="TableNormal"/>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left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left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left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left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paragraph" w:styleId="TableofAuthorities">
    <w:name w:val="table of authorities"/>
    <w:basedOn w:val="Normal"/>
    <w:next w:val="Normal"/>
    <w:qFormat/>
    <w:pPr>
      <w:ind w:leftChars="200" w:left="420"/>
    </w:pPr>
  </w:style>
  <w:style w:type="paragraph" w:styleId="TableofFigures">
    <w:name w:val="table of figures"/>
    <w:basedOn w:val="Normal"/>
    <w:next w:val="Normal"/>
    <w:qFormat/>
    <w:pPr>
      <w:ind w:leftChars="200" w:left="200" w:hangingChars="200" w:hanging="200"/>
    </w:pPr>
  </w:style>
  <w:style w:type="table" w:styleId="TableProfessional">
    <w:name w:val="Table Professional"/>
    <w:basedOn w:val="TableNormal"/>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TableSimple1">
    <w:name w:val="Table Simple 1"/>
    <w:basedOn w:val="TableNormal"/>
    <w:pPr>
      <w:widowControl w:val="0"/>
      <w:jc w:val="both"/>
    </w:pPr>
    <w:tblPr>
      <w:tblBorders>
        <w:top w:val="single" w:sz="12" w:space="0" w:color="008000"/>
        <w:bottom w:val="single" w:sz="12" w:space="0" w:color="008000"/>
      </w:tblBorders>
    </w:tblPr>
    <w:tcPr>
      <w:shd w:val="clear" w:color="auto" w:fill="auto"/>
    </w:tcPr>
    <w:tblStylePr w:type="firstRow">
      <w:tblPr/>
      <w:tcPr>
        <w:tcBorders>
          <w:left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qFormat/>
    <w:pPr>
      <w:widowControl w:val="0"/>
      <w:jc w:val="both"/>
    </w:pPr>
    <w:tblPr/>
    <w:tblStylePr w:type="firstRow">
      <w:rPr>
        <w:b/>
        <w:bCs/>
      </w:rPr>
      <w:tblPr/>
      <w:tcPr>
        <w:tcBorders>
          <w:left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bottom w:val="single" w:sz="6" w:space="0" w:color="00000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qFormat/>
    <w:pPr>
      <w:widowControl w:val="0"/>
      <w:jc w:val="both"/>
    </w:pPr>
    <w:tblPr>
      <w:tblStyleRowBandSize w:val="1"/>
    </w:tblPr>
    <w:tblStylePr w:type="firstRow">
      <w:tblPr/>
      <w:tcPr>
        <w:tcBorders>
          <w:top w:val="single" w:sz="6" w:space="0" w:color="000000"/>
          <w:left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bottom w:val="single" w:sz="12" w:space="0" w:color="000000"/>
          <w:tl2br w:val="nil"/>
          <w:tr2bl w:val="nil"/>
        </w:tcBorders>
      </w:tcPr>
    </w:tblStylePr>
    <w:tblStylePr w:type="band1Horz">
      <w:tblPr/>
      <w:tcPr>
        <w:tcBorders>
          <w:left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pPr>
      <w:widowControl w:val="0"/>
      <w:jc w:val="both"/>
    </w:pPr>
    <w:tblPr>
      <w:tblBorders>
        <w:left w:val="single" w:sz="6" w:space="0" w:color="000000"/>
        <w:right w:val="single" w:sz="6" w:space="0" w:color="000000"/>
      </w:tblBorders>
    </w:tblPr>
    <w:tblStylePr w:type="firstRow">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bottom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Theme">
    <w:name w:val="Table Theme"/>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Title">
    <w:name w:val="Title"/>
    <w:basedOn w:val="Normal"/>
    <w:qFormat/>
    <w:pPr>
      <w:spacing w:before="240" w:after="60"/>
      <w:jc w:val="center"/>
      <w:outlineLvl w:val="0"/>
    </w:pPr>
    <w:rPr>
      <w:rFonts w:ascii="Arial" w:hAnsi="Arial" w:cs="Arial"/>
      <w:bCs/>
      <w:sz w:val="32"/>
      <w:szCs w:val="32"/>
    </w:rPr>
  </w:style>
  <w:style w:type="paragraph" w:styleId="TOAHeading">
    <w:name w:val="toa heading"/>
    <w:basedOn w:val="Normal"/>
    <w:next w:val="Normal"/>
    <w:pPr>
      <w:spacing w:before="120"/>
    </w:pPr>
    <w:rPr>
      <w:rFonts w:ascii="Arial" w:hAnsi="Arial" w:cs="Arial"/>
      <w:sz w:val="24"/>
      <w:szCs w:val="24"/>
    </w:r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TOC3">
    <w:name w:val="toc 3"/>
    <w:basedOn w:val="Normal"/>
    <w:next w:val="Normal"/>
    <w:uiPriority w:val="39"/>
    <w:qFormat/>
    <w:pPr>
      <w:ind w:leftChars="400" w:left="840"/>
    </w:pPr>
  </w:style>
  <w:style w:type="paragraph" w:styleId="TOC4">
    <w:name w:val="toc 4"/>
    <w:basedOn w:val="Normal"/>
    <w:next w:val="Normal"/>
    <w:qFormat/>
    <w:pPr>
      <w:ind w:leftChars="600" w:left="1260"/>
    </w:pPr>
  </w:style>
  <w:style w:type="paragraph" w:styleId="TOC5">
    <w:name w:val="toc 5"/>
    <w:basedOn w:val="Normal"/>
    <w:next w:val="Normal"/>
    <w:qFormat/>
    <w:pPr>
      <w:ind w:leftChars="800" w:left="1680"/>
    </w:pPr>
  </w:style>
  <w:style w:type="paragraph" w:styleId="TOC6">
    <w:name w:val="toc 6"/>
    <w:basedOn w:val="Normal"/>
    <w:next w:val="Normal"/>
    <w:qFormat/>
    <w:pPr>
      <w:ind w:leftChars="1000" w:left="2100"/>
    </w:pPr>
  </w:style>
  <w:style w:type="paragraph" w:styleId="TOC7">
    <w:name w:val="toc 7"/>
    <w:basedOn w:val="Normal"/>
    <w:next w:val="Normal"/>
    <w:pPr>
      <w:ind w:leftChars="1200" w:left="2520"/>
    </w:pPr>
  </w:style>
  <w:style w:type="paragraph" w:styleId="TOC8">
    <w:name w:val="toc 8"/>
    <w:basedOn w:val="Normal"/>
    <w:next w:val="Normal"/>
    <w:qFormat/>
    <w:pPr>
      <w:ind w:leftChars="1400" w:left="2940"/>
    </w:pPr>
  </w:style>
  <w:style w:type="paragraph" w:styleId="TOC9">
    <w:name w:val="toc 9"/>
    <w:basedOn w:val="Normal"/>
    <w:next w:val="Normal"/>
    <w:qFormat/>
    <w:pPr>
      <w:ind w:leftChars="1600" w:left="3360"/>
    </w:pPr>
  </w:style>
  <w:style w:type="table" w:styleId="LightShading">
    <w:name w:val="Light Shading"/>
    <w:basedOn w:val="TableNormal"/>
    <w:uiPriority w:val="60"/>
    <w:rPr>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LightShading-Accent1">
    <w:name w:val="Light Shading Accent 1"/>
    <w:basedOn w:val="TableNormal"/>
    <w:uiPriority w:val="60"/>
    <w:rPr>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la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LightShading-Accent2">
    <w:name w:val="Light Shading Accent 2"/>
    <w:basedOn w:val="TableNormal"/>
    <w:uiPriority w:val="60"/>
    <w:qFormat/>
    <w:rPr>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la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LightShading-Accent3">
    <w:name w:val="Light Shading Accent 3"/>
    <w:basedOn w:val="TableNormal"/>
    <w:uiPriority w:val="60"/>
    <w:qFormat/>
    <w:rPr>
      <w:color w:val="76923C"/>
    </w:rPr>
    <w:tblPr>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la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LightShading-Accent4">
    <w:name w:val="Light Shading Accent 4"/>
    <w:basedOn w:val="TableNormal"/>
    <w:uiPriority w:val="60"/>
    <w:rPr>
      <w:color w:val="5F497A"/>
    </w:rPr>
    <w:tblPr>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la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LightShading-Accent5">
    <w:name w:val="Light Shading Accent 5"/>
    <w:basedOn w:val="TableNormal"/>
    <w:uiPriority w:val="60"/>
    <w:qFormat/>
    <w:rPr>
      <w:color w:val="31849B"/>
    </w:rPr>
    <w:tblPr>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la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LightShading-Accent6">
    <w:name w:val="Light Shading Accent 6"/>
    <w:basedOn w:val="TableNormal"/>
    <w:uiPriority w:val="60"/>
    <w:qFormat/>
    <w:rPr>
      <w:color w:val="E36C0A"/>
    </w:rPr>
    <w:tblPr>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la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LightList">
    <w:name w:val="Light List"/>
    <w:basedOn w:val="TableNormal"/>
    <w:uiPriority w:val="61"/>
    <w:qFormat/>
    <w:tblPr>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tblPr>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qFormat/>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tblPr>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qFormat/>
    <w:tblPr>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tblPr>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Grid">
    <w:name w:val="Light Grid"/>
    <w:basedOn w:val="TableNormal"/>
    <w:uiPriority w:val="62"/>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styleId="LightGrid-Accent1">
    <w:name w:val="Light Grid Accent 1"/>
    <w:basedOn w:val="TableNormal"/>
    <w:uiPriority w:val="62"/>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styleId="LightGrid-Accent2">
    <w:name w:val="Light Grid Accent 2"/>
    <w:basedOn w:val="TableNormal"/>
    <w:uiPriority w:val="62"/>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styleId="LightGrid-Accent3">
    <w:name w:val="Light Grid Accent 3"/>
    <w:basedOn w:val="TableNormal"/>
    <w:uiPriority w:val="62"/>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cBorders>
      </w:tcPr>
    </w:tblStylePr>
    <w:tblStylePr w:type="lastRow">
      <w:pPr>
        <w:spacing w:before="0" w:after="0" w:line="240" w:lineRule="auto"/>
      </w:pPr>
      <w:rPr>
        <w:rFont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table" w:styleId="LightGrid-Accent4">
    <w:name w:val="Light Grid Accent 4"/>
    <w:basedOn w:val="TableNormal"/>
    <w:uiPriority w:val="62"/>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cBorders>
      </w:tcPr>
    </w:tblStylePr>
    <w:tblStylePr w:type="lastRow">
      <w:pPr>
        <w:spacing w:before="0" w:after="0" w:line="240" w:lineRule="auto"/>
      </w:pPr>
      <w:rPr>
        <w:rFont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auto"/>
        </w:tcBorders>
      </w:tcPr>
    </w:tblStylePr>
  </w:style>
  <w:style w:type="table" w:styleId="LightGrid-Accent5">
    <w:name w:val="Light Grid Accent 5"/>
    <w:basedOn w:val="TableNormal"/>
    <w:uiPriority w:val="62"/>
    <w:qFormat/>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styleId="LightGrid-Accent6">
    <w:name w:val="Light Grid Accent 6"/>
    <w:basedOn w:val="TableNormal"/>
    <w:uiPriority w:val="62"/>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styleId="MediumShading1">
    <w:name w:val="Medium Shading 1"/>
    <w:basedOn w:val="TableNormal"/>
    <w:uiPriority w:val="63"/>
    <w:qFormat/>
    <w:tblPr>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qFormat/>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qFormat/>
    <w:tblPr>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qFormat/>
    <w:tblPr>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qFormat/>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qFormat/>
    <w:tblPr>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tblPr>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
    <w:name w:val="Medium Shading 2"/>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1">
    <w:name w:val="Medium Shading 2 Accent 1"/>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2">
    <w:name w:val="Medium Shading 2 Accent 2"/>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3">
    <w:name w:val="Medium Shading 2 Accent 3"/>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4">
    <w:name w:val="Medium Shading 2 Accent 4"/>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5">
    <w:name w:val="Medium Shading 2 Accent 5"/>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6">
    <w:name w:val="Medium Shading 2 Accent 6"/>
    <w:basedOn w:val="TableNormal"/>
    <w:uiPriority w:val="64"/>
    <w:qFormat/>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List1">
    <w:name w:val="Medium List 1"/>
    <w:basedOn w:val="TableNormal"/>
    <w:uiPriority w:val="65"/>
    <w:qFormat/>
    <w:rPr>
      <w:color w:val="000000"/>
    </w:rPr>
    <w:tblPr>
      <w:tblBorders>
        <w:top w:val="single" w:sz="8" w:space="0" w:color="000000"/>
        <w:bottom w:val="single" w:sz="8" w:space="0" w:color="000000"/>
      </w:tblBorders>
    </w:tblPr>
    <w:tblStylePr w:type="firstRow">
      <w:rPr>
        <w:rFonts w:cs="Times New Roman"/>
      </w:rPr>
      <w:tblPr/>
      <w:tcPr>
        <w:tcBorders>
          <w:top w:val="nil"/>
          <w:left w:val="single" w:sz="8" w:space="0" w:color="000000"/>
        </w:tcBorders>
      </w:tcPr>
    </w:tblStylePr>
    <w:tblStylePr w:type="lastRow">
      <w:rPr>
        <w:b/>
        <w:bCs/>
        <w:color w:val="1F497D"/>
      </w:rPr>
      <w:tblPr/>
      <w:tcPr>
        <w:tcBorders>
          <w:top w:val="single" w:sz="8" w:space="0" w:color="000000"/>
          <w:left w:val="single" w:sz="8" w:space="0" w:color="000000"/>
        </w:tcBorders>
      </w:tcPr>
    </w:tblStylePr>
    <w:tblStylePr w:type="firstCol">
      <w:rPr>
        <w:b/>
        <w:bCs/>
      </w:rPr>
    </w:tblStylePr>
    <w:tblStylePr w:type="lastCol">
      <w:rPr>
        <w:b/>
        <w:bCs/>
      </w:rPr>
      <w:tblPr/>
      <w:tcPr>
        <w:tcBorders>
          <w:top w:val="single" w:sz="8" w:space="0" w:color="000000"/>
          <w:left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qFormat/>
    <w:rPr>
      <w:color w:val="000000"/>
    </w:rPr>
    <w:tblPr>
      <w:tblBorders>
        <w:top w:val="single" w:sz="8" w:space="0" w:color="4F81BD"/>
        <w:bottom w:val="single" w:sz="8" w:space="0" w:color="4F81BD"/>
      </w:tblBorders>
    </w:tblPr>
    <w:tblStylePr w:type="firstRow">
      <w:rPr>
        <w:rFonts w:cs="Times New Roman"/>
      </w:rPr>
      <w:tblPr/>
      <w:tcPr>
        <w:tcBorders>
          <w:top w:val="nil"/>
          <w:left w:val="single" w:sz="8" w:space="0" w:color="4F81BD"/>
        </w:tcBorders>
      </w:tcPr>
    </w:tblStylePr>
    <w:tblStylePr w:type="lastRow">
      <w:rPr>
        <w:b/>
        <w:bCs/>
        <w:color w:val="1F497D"/>
      </w:rPr>
      <w:tblPr/>
      <w:tcPr>
        <w:tcBorders>
          <w:top w:val="single" w:sz="8" w:space="0" w:color="4F81BD"/>
          <w:left w:val="single" w:sz="8" w:space="0" w:color="4F81BD"/>
        </w:tcBorders>
      </w:tcPr>
    </w:tblStylePr>
    <w:tblStylePr w:type="firstCol">
      <w:rPr>
        <w:b/>
        <w:bCs/>
      </w:rPr>
    </w:tblStylePr>
    <w:tblStylePr w:type="lastCol">
      <w:rPr>
        <w:b/>
        <w:bCs/>
      </w:rPr>
      <w:tblPr/>
      <w:tcPr>
        <w:tcBorders>
          <w:top w:val="single" w:sz="8" w:space="0" w:color="4F81BD"/>
          <w:left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qFormat/>
    <w:rPr>
      <w:color w:val="000000"/>
    </w:rPr>
    <w:tblPr>
      <w:tblBorders>
        <w:top w:val="single" w:sz="8" w:space="0" w:color="C0504D"/>
        <w:bottom w:val="single" w:sz="8" w:space="0" w:color="C0504D"/>
      </w:tblBorders>
    </w:tblPr>
    <w:tblStylePr w:type="firstRow">
      <w:rPr>
        <w:rFonts w:cs="Times New Roman"/>
      </w:rPr>
      <w:tblPr/>
      <w:tcPr>
        <w:tcBorders>
          <w:top w:val="nil"/>
          <w:left w:val="single" w:sz="8" w:space="0" w:color="C0504D"/>
        </w:tcBorders>
      </w:tcPr>
    </w:tblStylePr>
    <w:tblStylePr w:type="lastRow">
      <w:rPr>
        <w:b/>
        <w:bCs/>
        <w:color w:val="1F497D"/>
      </w:rPr>
      <w:tblPr/>
      <w:tcPr>
        <w:tcBorders>
          <w:top w:val="single" w:sz="8" w:space="0" w:color="C0504D"/>
          <w:left w:val="single" w:sz="8" w:space="0" w:color="C0504D"/>
        </w:tcBorders>
      </w:tcPr>
    </w:tblStylePr>
    <w:tblStylePr w:type="firstCol">
      <w:rPr>
        <w:b/>
        <w:bCs/>
      </w:rPr>
    </w:tblStylePr>
    <w:tblStylePr w:type="lastCol">
      <w:rPr>
        <w:b/>
        <w:bCs/>
      </w:rPr>
      <w:tblPr/>
      <w:tcPr>
        <w:tcBorders>
          <w:top w:val="single" w:sz="8" w:space="0" w:color="C0504D"/>
          <w:left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qFormat/>
    <w:rPr>
      <w:color w:val="000000"/>
    </w:rPr>
    <w:tblPr>
      <w:tblBorders>
        <w:top w:val="single" w:sz="8" w:space="0" w:color="9BBB59"/>
        <w:bottom w:val="single" w:sz="8" w:space="0" w:color="9BBB59"/>
      </w:tblBorders>
    </w:tblPr>
    <w:tblStylePr w:type="firstRow">
      <w:rPr>
        <w:rFonts w:cs="Times New Roman"/>
      </w:rPr>
      <w:tblPr/>
      <w:tcPr>
        <w:tcBorders>
          <w:top w:val="nil"/>
          <w:left w:val="single" w:sz="8" w:space="0" w:color="9BBB59"/>
        </w:tcBorders>
      </w:tcPr>
    </w:tblStylePr>
    <w:tblStylePr w:type="lastRow">
      <w:rPr>
        <w:b/>
        <w:bCs/>
        <w:color w:val="1F497D"/>
      </w:rPr>
      <w:tblPr/>
      <w:tcPr>
        <w:tcBorders>
          <w:top w:val="single" w:sz="8" w:space="0" w:color="9BBB59"/>
          <w:left w:val="single" w:sz="8" w:space="0" w:color="9BBB59"/>
        </w:tcBorders>
      </w:tcPr>
    </w:tblStylePr>
    <w:tblStylePr w:type="firstCol">
      <w:rPr>
        <w:b/>
        <w:bCs/>
      </w:rPr>
    </w:tblStylePr>
    <w:tblStylePr w:type="lastCol">
      <w:rPr>
        <w:b/>
        <w:bCs/>
      </w:rPr>
      <w:tblPr/>
      <w:tcPr>
        <w:tcBorders>
          <w:top w:val="single" w:sz="8" w:space="0" w:color="9BBB59"/>
          <w:left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qFormat/>
    <w:rPr>
      <w:color w:val="000000"/>
    </w:rPr>
    <w:tblPr>
      <w:tblBorders>
        <w:top w:val="single" w:sz="8" w:space="0" w:color="8064A2"/>
        <w:bottom w:val="single" w:sz="8" w:space="0" w:color="8064A2"/>
      </w:tblBorders>
    </w:tblPr>
    <w:tblStylePr w:type="firstRow">
      <w:rPr>
        <w:rFonts w:cs="Times New Roman"/>
      </w:rPr>
      <w:tblPr/>
      <w:tcPr>
        <w:tcBorders>
          <w:top w:val="nil"/>
          <w:left w:val="single" w:sz="8" w:space="0" w:color="8064A2"/>
        </w:tcBorders>
      </w:tcPr>
    </w:tblStylePr>
    <w:tblStylePr w:type="lastRow">
      <w:rPr>
        <w:b/>
        <w:bCs/>
        <w:color w:val="1F497D"/>
      </w:rPr>
      <w:tblPr/>
      <w:tcPr>
        <w:tcBorders>
          <w:top w:val="single" w:sz="8" w:space="0" w:color="8064A2"/>
          <w:left w:val="single" w:sz="8" w:space="0" w:color="8064A2"/>
        </w:tcBorders>
      </w:tcPr>
    </w:tblStylePr>
    <w:tblStylePr w:type="firstCol">
      <w:rPr>
        <w:b/>
        <w:bCs/>
      </w:rPr>
    </w:tblStylePr>
    <w:tblStylePr w:type="lastCol">
      <w:rPr>
        <w:b/>
        <w:bCs/>
      </w:rPr>
      <w:tblPr/>
      <w:tcPr>
        <w:tcBorders>
          <w:top w:val="single" w:sz="8" w:space="0" w:color="8064A2"/>
          <w:left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qFormat/>
    <w:rPr>
      <w:color w:val="000000"/>
    </w:rPr>
    <w:tblPr>
      <w:tblBorders>
        <w:top w:val="single" w:sz="8" w:space="0" w:color="4BACC6"/>
        <w:bottom w:val="single" w:sz="8" w:space="0" w:color="4BACC6"/>
      </w:tblBorders>
    </w:tblPr>
    <w:tblStylePr w:type="firstRow">
      <w:rPr>
        <w:rFonts w:cs="Times New Roman"/>
      </w:rPr>
      <w:tblPr/>
      <w:tcPr>
        <w:tcBorders>
          <w:top w:val="nil"/>
          <w:left w:val="single" w:sz="8" w:space="0" w:color="4BACC6"/>
        </w:tcBorders>
      </w:tcPr>
    </w:tblStylePr>
    <w:tblStylePr w:type="lastRow">
      <w:rPr>
        <w:b/>
        <w:bCs/>
        <w:color w:val="1F497D"/>
      </w:rPr>
      <w:tblPr/>
      <w:tcPr>
        <w:tcBorders>
          <w:top w:val="single" w:sz="8" w:space="0" w:color="4BACC6"/>
          <w:left w:val="single" w:sz="8" w:space="0" w:color="4BACC6"/>
        </w:tcBorders>
      </w:tcPr>
    </w:tblStylePr>
    <w:tblStylePr w:type="firstCol">
      <w:rPr>
        <w:b/>
        <w:bCs/>
      </w:rPr>
    </w:tblStylePr>
    <w:tblStylePr w:type="lastCol">
      <w:rPr>
        <w:b/>
        <w:bCs/>
      </w:rPr>
      <w:tblPr/>
      <w:tcPr>
        <w:tcBorders>
          <w:top w:val="single" w:sz="8" w:space="0" w:color="4BACC6"/>
          <w:left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qFormat/>
    <w:rPr>
      <w:color w:val="000000"/>
    </w:rPr>
    <w:tblPr>
      <w:tblBorders>
        <w:top w:val="single" w:sz="8" w:space="0" w:color="F79646"/>
        <w:bottom w:val="single" w:sz="8" w:space="0" w:color="F79646"/>
      </w:tblBorders>
    </w:tblPr>
    <w:tblStylePr w:type="firstRow">
      <w:rPr>
        <w:rFonts w:cs="Times New Roman"/>
      </w:rPr>
      <w:tblPr/>
      <w:tcPr>
        <w:tcBorders>
          <w:top w:val="nil"/>
          <w:left w:val="single" w:sz="8" w:space="0" w:color="F79646"/>
        </w:tcBorders>
      </w:tcPr>
    </w:tblStylePr>
    <w:tblStylePr w:type="lastRow">
      <w:rPr>
        <w:b/>
        <w:bCs/>
        <w:color w:val="1F497D"/>
      </w:rPr>
      <w:tblPr/>
      <w:tcPr>
        <w:tcBorders>
          <w:top w:val="single" w:sz="8" w:space="0" w:color="F79646"/>
          <w:left w:val="single" w:sz="8" w:space="0" w:color="F79646"/>
        </w:tcBorders>
      </w:tcPr>
    </w:tblStylePr>
    <w:tblStylePr w:type="firstCol">
      <w:rPr>
        <w:b/>
        <w:bCs/>
      </w:rPr>
    </w:tblStylePr>
    <w:tblStylePr w:type="lastCol">
      <w:rPr>
        <w:b/>
        <w:bCs/>
      </w:rPr>
      <w:tblPr/>
      <w:tcPr>
        <w:tcBorders>
          <w:top w:val="single" w:sz="8" w:space="0" w:color="F79646"/>
          <w:left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List2">
    <w:name w:val="Medium List 2"/>
    <w:basedOn w:val="TableNormal"/>
    <w:uiPriority w:val="66"/>
    <w:qFormat/>
    <w:rPr>
      <w:rFonts w:ascii="SimSun" w:eastAsia="Courier New" w:hAnsi="SimSun"/>
      <w:color w:val="000000"/>
    </w:rPr>
    <w:tblPr>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single" w:sz="24" w:space="0" w:color="000000"/>
          <w:bottom w:val="nil"/>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nil"/>
          <w:bottom w:val="single" w:sz="8" w:space="0" w:color="00000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qFormat/>
    <w:rPr>
      <w:rFonts w:ascii="SimSun" w:eastAsia="Courier New" w:hAnsi="SimSun"/>
      <w:color w:val="000000"/>
    </w:rPr>
    <w:tblPr>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single" w:sz="24" w:space="0" w:color="4F81BD"/>
          <w:bottom w:val="nil"/>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nil"/>
          <w:bottom w:val="single" w:sz="8" w:space="0" w:color="4F81BD"/>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qFormat/>
    <w:rPr>
      <w:rFonts w:ascii="SimSun" w:eastAsia="Courier New" w:hAnsi="SimSun"/>
      <w:color w:val="000000"/>
    </w:rPr>
    <w:tblPr>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single" w:sz="24" w:space="0" w:color="C0504D"/>
          <w:bottom w:val="nil"/>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nil"/>
          <w:bottom w:val="single" w:sz="8" w:space="0" w:color="C0504D"/>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qFormat/>
    <w:rPr>
      <w:rFonts w:ascii="SimSun" w:eastAsia="Courier New" w:hAnsi="SimSu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single" w:sz="24" w:space="0" w:color="9BBB59"/>
          <w:bottom w:val="nil"/>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nil"/>
          <w:bottom w:val="single" w:sz="8" w:space="0" w:color="9BBB59"/>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qFormat/>
    <w:rPr>
      <w:rFonts w:ascii="SimSun" w:eastAsia="Courier New" w:hAnsi="SimSun"/>
      <w:color w:val="000000"/>
    </w:rPr>
    <w:tblPr>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single" w:sz="24" w:space="0" w:color="8064A2"/>
          <w:bottom w:val="nil"/>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nil"/>
          <w:bottom w:val="single" w:sz="8" w:space="0" w:color="8064A2"/>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qFormat/>
    <w:rPr>
      <w:rFonts w:ascii="SimSun" w:eastAsia="Courier New" w:hAnsi="SimSun"/>
      <w:color w:val="000000"/>
    </w:rPr>
    <w:tblPr>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single" w:sz="24" w:space="0" w:color="4BACC6"/>
          <w:bottom w:val="nil"/>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nil"/>
          <w:bottom w:val="single" w:sz="8" w:space="0" w:color="4BACC6"/>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qFormat/>
    <w:rPr>
      <w:rFonts w:ascii="SimSun" w:eastAsia="Courier New" w:hAnsi="SimSun"/>
      <w:color w:val="000000"/>
    </w:rPr>
    <w:tblPr>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single" w:sz="24" w:space="0" w:color="F79646"/>
          <w:bottom w:val="nil"/>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nil"/>
          <w:bottom w:val="single" w:sz="8" w:space="0" w:color="F79646"/>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ediumGrid1">
    <w:name w:val="Medium Grid 1"/>
    <w:basedOn w:val="TableNormal"/>
    <w:uiPriority w:val="67"/>
    <w:qFormat/>
    <w:tblPr>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qFormat/>
    <w:tblPr>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qFormat/>
    <w:tblPr>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qFormat/>
    <w:tblPr>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qFormat/>
    <w:tblPr>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qFormat/>
    <w:tblPr>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qFormat/>
    <w:tblPr>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
    <w:name w:val="Medium Grid 2"/>
    <w:basedOn w:val="TableNormal"/>
    <w:uiPriority w:val="68"/>
    <w:qFormat/>
    <w:rPr>
      <w:rFonts w:ascii="SimSun" w:eastAsia="Courier New" w:hAnsi="SimSun"/>
      <w:color w:val="000000"/>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qFormat/>
    <w:rPr>
      <w:rFonts w:ascii="SimSun" w:eastAsia="Courier New" w:hAnsi="SimSun"/>
      <w:color w:val="000000"/>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auto"/>
          <w:insideV w:val="single" w:sz="6" w:space="0" w:color="auto"/>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qFormat/>
    <w:rPr>
      <w:rFonts w:ascii="SimSun" w:eastAsia="Courier New" w:hAnsi="SimSun"/>
      <w:color w:val="000000"/>
    </w:rPr>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auto"/>
          <w:insideV w:val="single" w:sz="6" w:space="0" w:color="auto"/>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qFormat/>
    <w:rPr>
      <w:rFonts w:ascii="SimSun" w:eastAsia="Courier New" w:hAnsi="SimSun"/>
      <w:color w:val="000000"/>
    </w:rPr>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auto"/>
          <w:insideV w:val="single" w:sz="6" w:space="0" w:color="auto"/>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qFormat/>
    <w:rPr>
      <w:rFonts w:ascii="SimSun" w:eastAsia="Courier New" w:hAnsi="SimSun"/>
      <w:color w:val="000000"/>
    </w:rPr>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auto"/>
          <w:insideV w:val="single" w:sz="6" w:space="0" w:color="auto"/>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qFormat/>
    <w:rPr>
      <w:rFonts w:ascii="SimSun" w:eastAsia="Courier New" w:hAnsi="SimSun"/>
      <w:color w:val="000000"/>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auto"/>
          <w:insideV w:val="single" w:sz="6" w:space="0" w:color="auto"/>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rPr>
      <w:rFonts w:ascii="SimSun" w:eastAsia="Courier New" w:hAnsi="SimSun"/>
      <w:color w:val="000000"/>
    </w:rPr>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auto"/>
          <w:insideV w:val="single" w:sz="6" w:space="0" w:color="auto"/>
        </w:tcBorders>
        <w:shd w:val="clear" w:color="auto" w:fill="FBCAA2"/>
      </w:tcPr>
    </w:tblStylePr>
    <w:tblStylePr w:type="nwCell">
      <w:tblPr/>
      <w:tcPr>
        <w:shd w:val="clear" w:color="auto" w:fill="FFFFFF"/>
      </w:tcPr>
    </w:tblStylePr>
  </w:style>
  <w:style w:type="table" w:styleId="MediumGrid3">
    <w:name w:val="Medium Grid 3"/>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style>
  <w:style w:type="table" w:styleId="MediumGrid3-Accent1">
    <w:name w:val="Medium Grid 3 Accent 1"/>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table" w:styleId="MediumGrid3-Accent2">
    <w:name w:val="Medium Grid 3 Accent 2"/>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styleId="MediumGrid3-Accent3">
    <w:name w:val="Medium Grid 3 Accent 3"/>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style>
  <w:style w:type="table" w:styleId="MediumGrid3-Accent4">
    <w:name w:val="Medium Grid 3 Accent 4"/>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style>
  <w:style w:type="table" w:styleId="MediumGrid3-Accent5">
    <w:name w:val="Medium Grid 3 Accent 5"/>
    <w:basedOn w:val="TableNormal"/>
    <w:uiPriority w:val="69"/>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styleId="MediumGrid3-Accent6">
    <w:name w:val="Medium Grid 3 Accent 6"/>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table" w:styleId="DarkList">
    <w:name w:val="Dark List"/>
    <w:basedOn w:val="TableNormal"/>
    <w:uiPriority w:val="70"/>
    <w:qFormat/>
    <w:rPr>
      <w:color w:val="FFFFFF"/>
    </w:rPr>
    <w:tblPr>
      <w:tblStyleRowBandSize w:val="1"/>
      <w:tblStyleColBandSize w:val="1"/>
    </w:tblPr>
    <w:tcPr>
      <w:shd w:val="clear" w:color="auto" w:fill="000000"/>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nil"/>
          <w:bottom w:val="single" w:sz="18" w:space="0" w:color="FFFFFF"/>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qFormat/>
    <w:rPr>
      <w:color w:val="FFFFFF"/>
    </w:rPr>
    <w:tblPr>
      <w:tblStyleRowBandSize w:val="1"/>
      <w:tblStyleColBandSize w:val="1"/>
    </w:tblPr>
    <w:tcPr>
      <w:shd w:val="clear" w:color="auto" w:fill="4F81B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nil"/>
          <w:bottom w:val="single" w:sz="18" w:space="0" w:color="FFFFFF"/>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qFormat/>
    <w:rPr>
      <w:color w:val="FFFFFF"/>
    </w:rPr>
    <w:tblPr>
      <w:tblStyleRowBandSize w:val="1"/>
      <w:tblStyleColBandSize w:val="1"/>
    </w:tblPr>
    <w:tcPr>
      <w:shd w:val="clear" w:color="auto" w:fill="C0504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nil"/>
          <w:bottom w:val="single" w:sz="18" w:space="0" w:color="FFFFFF"/>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qFormat/>
    <w:rPr>
      <w:color w:val="FFFFFF"/>
    </w:rPr>
    <w:tblPr>
      <w:tblStyleRowBandSize w:val="1"/>
      <w:tblStyleColBandSize w:val="1"/>
    </w:tblPr>
    <w:tcPr>
      <w:shd w:val="clear" w:color="auto" w:fill="9BBB59"/>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nil"/>
          <w:bottom w:val="single" w:sz="18" w:space="0" w:color="FFFFFF"/>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rPr>
      <w:color w:val="FFFFFF"/>
    </w:rPr>
    <w:tblPr>
      <w:tblStyleRowBandSize w:val="1"/>
      <w:tblStyleColBandSize w:val="1"/>
    </w:tblPr>
    <w:tcPr>
      <w:shd w:val="clear" w:color="auto" w:fill="8064A2"/>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nil"/>
          <w:bottom w:val="single" w:sz="18" w:space="0" w:color="FFFFFF"/>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rPr>
      <w:color w:val="FFFFFF"/>
    </w:rPr>
    <w:tblPr>
      <w:tblStyleRowBandSize w:val="1"/>
      <w:tblStyleColBandSize w:val="1"/>
    </w:tblPr>
    <w:tcPr>
      <w:shd w:val="clear" w:color="auto" w:fill="4BACC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nil"/>
          <w:bottom w:val="single" w:sz="18" w:space="0" w:color="FFFFFF"/>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qFormat/>
    <w:rPr>
      <w:color w:val="FFFFFF"/>
    </w:rPr>
    <w:tblPr>
      <w:tblStyleRowBandSize w:val="1"/>
      <w:tblStyleColBandSize w:val="1"/>
    </w:tblPr>
    <w:tcPr>
      <w:shd w:val="clear" w:color="auto" w:fill="F7964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nil"/>
          <w:bottom w:val="single" w:sz="18" w:space="0" w:color="FFFFFF"/>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ColorfulShading">
    <w:name w:val="Colorful Shading"/>
    <w:basedOn w:val="TableNormal"/>
    <w:uiPriority w:val="71"/>
    <w:qFormat/>
    <w:rPr>
      <w:color w:val="000000"/>
    </w:rPr>
    <w:tblPr>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auto"/>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rPr>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qFormat/>
    <w:rPr>
      <w:color w:val="000000"/>
    </w:rPr>
    <w:tblPr>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auto"/>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qFormat/>
    <w:rPr>
      <w:color w:val="000000"/>
    </w:rPr>
    <w:tblPr>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single" w:sz="24" w:space="0" w:color="8064A2"/>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auto"/>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qFormat/>
    <w:rPr>
      <w:color w:val="000000"/>
    </w:rPr>
    <w:tblPr>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single" w:sz="24" w:space="0" w:color="9BBB59"/>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auto"/>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qFormat/>
    <w:rPr>
      <w:color w:val="000000"/>
    </w:rPr>
    <w:tblPr>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single" w:sz="24" w:space="0" w:color="F7964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auto"/>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qFormat/>
    <w:rPr>
      <w:color w:val="000000"/>
    </w:rPr>
    <w:tblPr>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single" w:sz="24" w:space="0" w:color="4BACC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auto"/>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ColorfulList">
    <w:name w:val="Colorful List"/>
    <w:basedOn w:val="TableNormal"/>
    <w:uiPriority w:val="72"/>
    <w:qFormat/>
    <w:rPr>
      <w:color w:val="000000"/>
    </w:rPr>
    <w:tblPr>
      <w:tblStyleRowBandSize w:val="1"/>
      <w:tblStyleColBandSize w:val="1"/>
    </w:tblPr>
    <w:tcPr>
      <w:shd w:val="clear" w:color="auto" w:fill="E6E6E6"/>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qFormat/>
    <w:rPr>
      <w:color w:val="000000"/>
    </w:rPr>
    <w:tblPr>
      <w:tblStyleRowBandSize w:val="1"/>
      <w:tblStyleColBandSize w:val="1"/>
    </w:tblPr>
    <w:tcPr>
      <w:shd w:val="clear" w:color="auto" w:fill="EDF2F8"/>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qFormat/>
    <w:rPr>
      <w:color w:val="000000"/>
    </w:rPr>
    <w:tblPr>
      <w:tblStyleRowBandSize w:val="1"/>
      <w:tblStyleColBandSize w:val="1"/>
    </w:tblPr>
    <w:tcPr>
      <w:shd w:val="clear" w:color="auto" w:fill="F8EDED"/>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qFormat/>
    <w:rPr>
      <w:color w:val="000000"/>
    </w:rPr>
    <w:tblPr>
      <w:tblStyleRowBandSize w:val="1"/>
      <w:tblStyleColBandSize w:val="1"/>
    </w:tblPr>
    <w:tcPr>
      <w:shd w:val="clear" w:color="auto" w:fill="F5F8EE"/>
    </w:tcPr>
    <w:tblStylePr w:type="firstRow">
      <w:rPr>
        <w:b/>
        <w:bCs/>
        <w:color w:val="FFFFFF"/>
      </w:rPr>
      <w:tblPr/>
      <w:tcPr>
        <w:tcBorders>
          <w:left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qFormat/>
    <w:rPr>
      <w:color w:val="000000"/>
    </w:rPr>
    <w:tblPr>
      <w:tblStyleRowBandSize w:val="1"/>
      <w:tblStyleColBandSize w:val="1"/>
    </w:tblPr>
    <w:tcPr>
      <w:shd w:val="clear" w:color="auto" w:fill="F2EFF6"/>
    </w:tcPr>
    <w:tblStylePr w:type="firstRow">
      <w:rPr>
        <w:b/>
        <w:bCs/>
        <w:color w:val="FFFFFF"/>
      </w:rPr>
      <w:tblPr/>
      <w:tcPr>
        <w:tcBorders>
          <w:left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qFormat/>
    <w:rPr>
      <w:color w:val="000000"/>
    </w:rPr>
    <w:tblPr>
      <w:tblStyleRowBandSize w:val="1"/>
      <w:tblStyleColBandSize w:val="1"/>
    </w:tblPr>
    <w:tcPr>
      <w:shd w:val="clear" w:color="auto" w:fill="EDF6F9"/>
    </w:tcPr>
    <w:tblStylePr w:type="firstRow">
      <w:rPr>
        <w:b/>
        <w:bCs/>
        <w:color w:val="FFFFFF"/>
      </w:rPr>
      <w:tblPr/>
      <w:tcPr>
        <w:tcBorders>
          <w:left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qFormat/>
    <w:rPr>
      <w:color w:val="000000"/>
    </w:rPr>
    <w:tblPr>
      <w:tblStyleRowBandSize w:val="1"/>
      <w:tblStyleColBandSize w:val="1"/>
    </w:tblPr>
    <w:tcPr>
      <w:shd w:val="clear" w:color="auto" w:fill="FEF4EC"/>
    </w:tcPr>
    <w:tblStylePr w:type="firstRow">
      <w:rPr>
        <w:b/>
        <w:bCs/>
        <w:color w:val="FFFFFF"/>
      </w:rPr>
      <w:tblPr/>
      <w:tcPr>
        <w:tcBorders>
          <w:left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ColorfulGrid">
    <w:name w:val="Colorful Grid"/>
    <w:basedOn w:val="TableNormal"/>
    <w:uiPriority w:val="73"/>
    <w:qFormat/>
    <w:rPr>
      <w:color w:val="000000"/>
    </w:rPr>
    <w:tblPr>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qFormat/>
    <w:rPr>
      <w:color w:val="000000"/>
    </w:rPr>
    <w:tblPr>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qFormat/>
    <w:rPr>
      <w:color w:val="000000"/>
    </w:rPr>
    <w:tblPr>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qFormat/>
    <w:rPr>
      <w:color w:val="000000"/>
    </w:rPr>
    <w:tblPr>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qFormat/>
    <w:rPr>
      <w:color w:val="000000"/>
    </w:rPr>
    <w:tblPr>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qFormat/>
    <w:rPr>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qFormat/>
    <w:rPr>
      <w:color w:val="000000"/>
    </w:rPr>
    <w:tblPr>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ListParagraph">
    <w:name w:val="List Paragraph"/>
    <w:basedOn w:val="Normal"/>
    <w:uiPriority w:val="34"/>
    <w:qFormat/>
    <w:pPr>
      <w:ind w:left="720"/>
      <w:contextualSpacing/>
    </w:pPr>
  </w:style>
  <w:style w:type="paragraph" w:customStyle="1" w:styleId="Heading1a">
    <w:name w:val="Heading 1a"/>
    <w:basedOn w:val="Heading1"/>
    <w:autoRedefine/>
    <w:qFormat/>
    <w:pPr>
      <w:spacing w:before="0" w:after="100" w:afterAutospacing="1" w:line="360" w:lineRule="auto"/>
      <w:jc w:val="center"/>
    </w:pPr>
    <w:rPr>
      <w:kern w:val="0"/>
      <w:sz w:val="32"/>
      <w:szCs w:val="32"/>
    </w:rPr>
  </w:style>
  <w:style w:type="character" w:customStyle="1" w:styleId="x3jgonx">
    <w:name w:val="x3jgonx"/>
    <w:basedOn w:val="DefaultParagraphFont"/>
    <w:qFormat/>
  </w:style>
  <w:style w:type="character" w:customStyle="1" w:styleId="Heading2Char">
    <w:name w:val="Heading 2 Char"/>
    <w:link w:val="Heading2"/>
    <w:qFormat/>
    <w:rPr>
      <w:b/>
      <w:bCs/>
      <w:szCs w:val="32"/>
    </w:rPr>
  </w:style>
  <w:style w:type="paragraph" w:customStyle="1" w:styleId="Style1">
    <w:name w:val="Style1"/>
    <w:basedOn w:val="Normal"/>
    <w:qFormat/>
    <w:pPr>
      <w:jc w:val="center"/>
    </w:pPr>
    <w:rPr>
      <w:i/>
      <w:iCs w:val="0"/>
      <w:color w:val="000000" w:themeColor="text1"/>
      <w14:shadow w14:blurRad="38100" w14:dist="19050" w14:dir="2700000" w14:sx="100000" w14:sy="100000" w14:kx="0" w14:ky="0" w14:algn="tl">
        <w14:schemeClr w14:val="dk1">
          <w14:alpha w14:val="60000"/>
        </w14:schemeClr>
      </w14:shadow>
      <w14:props3d w14:extrusionH="0" w14:contourW="0" w14:prstMaterial="clear"/>
    </w:rPr>
  </w:style>
  <w:style w:type="character" w:customStyle="1" w:styleId="Heading3Char">
    <w:name w:val="Heading 3 Char"/>
    <w:link w:val="Heading3"/>
    <w:qFormat/>
    <w:rPr>
      <w:rFonts w:eastAsia="MS Mincho"/>
      <w:b/>
      <w:bCs/>
      <w:sz w:val="28"/>
      <w:szCs w:val="32"/>
    </w:rPr>
  </w:style>
  <w:style w:type="paragraph" w:customStyle="1" w:styleId="Style2">
    <w:name w:val="Style2"/>
    <w:basedOn w:val="Normal"/>
    <w:qFormat/>
    <w:pPr>
      <w:ind w:firstLineChars="50" w:firstLine="140"/>
      <w:jc w:val="center"/>
    </w:pPr>
    <w:rPr>
      <w:i/>
      <w:iCs w:val="0"/>
      <w:color w:val="000000" w:themeColor="text1"/>
      <w14:shadow w14:blurRad="38100" w14:dist="19050" w14:dir="2700000" w14:sx="100000" w14:sy="100000" w14:kx="0" w14:ky="0" w14:algn="tl">
        <w14:schemeClr w14:val="dk1">
          <w14:alpha w14:val="60000"/>
        </w14:schemeClr>
      </w14:shadow>
      <w14:props3d w14:extrusionH="0" w14:contourW="0" w14:prstMaterial="clear"/>
    </w:rPr>
  </w:style>
  <w:style w:type="paragraph" w:customStyle="1" w:styleId="WPSOffice1">
    <w:name w:val="WPSOffice手动目录 1"/>
    <w:qFormat/>
  </w:style>
  <w:style w:type="paragraph" w:customStyle="1" w:styleId="WPSOffice2">
    <w:name w:val="WPSOffice手动目录 2"/>
    <w:qFormat/>
    <w:pPr>
      <w:ind w:leftChars="200" w:left="200"/>
    </w:pPr>
  </w:style>
  <w:style w:type="character" w:customStyle="1" w:styleId="FooterChar">
    <w:name w:val="Footer Char"/>
    <w:basedOn w:val="DefaultParagraphFont"/>
    <w:link w:val="Footer"/>
    <w:uiPriority w:val="99"/>
    <w:qFormat/>
    <w:rPr>
      <w:rFonts w:eastAsia="MS Mincho"/>
      <w:iCs/>
      <w:position w:val="-4"/>
      <w:sz w:val="18"/>
      <w:szCs w:val="18"/>
      <w:lang w:eastAsia="ja-JP"/>
    </w:rPr>
  </w:style>
  <w:style w:type="paragraph" w:customStyle="1" w:styleId="TOCHeading1">
    <w:name w:val="TOC Heading1"/>
    <w:basedOn w:val="Heading1"/>
    <w:next w:val="Normal"/>
    <w:uiPriority w:val="39"/>
    <w:unhideWhenUsed/>
    <w:qFormat/>
    <w:pPr>
      <w:spacing w:before="240" w:after="0" w:line="259" w:lineRule="auto"/>
      <w:outlineLvl w:val="9"/>
    </w:pPr>
    <w:rPr>
      <w:rFonts w:asciiTheme="majorHAnsi" w:eastAsiaTheme="majorEastAsia" w:hAnsiTheme="majorHAnsi" w:cstheme="majorBidi"/>
      <w:b w:val="0"/>
      <w:bCs w:val="0"/>
      <w:iCs w:val="0"/>
      <w:color w:val="2E74B5" w:themeColor="accent1" w:themeShade="BF"/>
      <w:kern w:val="0"/>
      <w:position w:val="0"/>
      <w:sz w:val="32"/>
      <w:szCs w:val="32"/>
      <w:lang w:eastAsia="en-US"/>
    </w:rPr>
  </w:style>
  <w:style w:type="character" w:customStyle="1" w:styleId="BodyTextChar">
    <w:name w:val="Body Text Char"/>
    <w:basedOn w:val="DefaultParagraphFont"/>
    <w:link w:val="BodyText"/>
    <w:qFormat/>
    <w:rPr>
      <w:rFonts w:eastAsia="MS Mincho"/>
      <w:iCs/>
      <w:position w:val="-4"/>
      <w:sz w:val="28"/>
      <w:szCs w:val="28"/>
      <w:lang w:eastAsia="ja-JP"/>
    </w:rPr>
  </w:style>
  <w:style w:type="character" w:customStyle="1" w:styleId="apple-tab-span">
    <w:name w:val="apple-tab-span"/>
    <w:basedOn w:val="DefaultParagraphFont"/>
    <w:rsid w:val="00B964C7"/>
  </w:style>
  <w:style w:type="paragraph" w:styleId="TOCHeading">
    <w:name w:val="TOC Heading"/>
    <w:basedOn w:val="Heading1"/>
    <w:next w:val="Normal"/>
    <w:uiPriority w:val="39"/>
    <w:unhideWhenUsed/>
    <w:qFormat/>
    <w:rsid w:val="00316EA5"/>
    <w:pPr>
      <w:spacing w:before="240" w:after="0" w:line="259" w:lineRule="auto"/>
      <w:outlineLvl w:val="9"/>
    </w:pPr>
    <w:rPr>
      <w:rFonts w:asciiTheme="majorHAnsi" w:eastAsiaTheme="majorEastAsia" w:hAnsiTheme="majorHAnsi" w:cstheme="majorBidi"/>
      <w:b w:val="0"/>
      <w:bCs w:val="0"/>
      <w:iCs w:val="0"/>
      <w:color w:val="2E74B5" w:themeColor="accent1" w:themeShade="BF"/>
      <w:kern w:val="0"/>
      <w:position w:val="0"/>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6896379">
      <w:bodyDiv w:val="1"/>
      <w:marLeft w:val="0"/>
      <w:marRight w:val="0"/>
      <w:marTop w:val="0"/>
      <w:marBottom w:val="0"/>
      <w:divBdr>
        <w:top w:val="none" w:sz="0" w:space="0" w:color="auto"/>
        <w:left w:val="none" w:sz="0" w:space="0" w:color="auto"/>
        <w:bottom w:val="none" w:sz="0" w:space="0" w:color="auto"/>
        <w:right w:val="none" w:sz="0" w:space="0" w:color="auto"/>
      </w:divBdr>
    </w:div>
    <w:div w:id="674963861">
      <w:bodyDiv w:val="1"/>
      <w:marLeft w:val="0"/>
      <w:marRight w:val="0"/>
      <w:marTop w:val="0"/>
      <w:marBottom w:val="0"/>
      <w:divBdr>
        <w:top w:val="none" w:sz="0" w:space="0" w:color="auto"/>
        <w:left w:val="none" w:sz="0" w:space="0" w:color="auto"/>
        <w:bottom w:val="none" w:sz="0" w:space="0" w:color="auto"/>
        <w:right w:val="none" w:sz="0" w:space="0" w:color="auto"/>
      </w:divBdr>
    </w:div>
    <w:div w:id="12521981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ABCFFDA-EE3D-4805-8612-52936BAE8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52</Pages>
  <Words>6878</Words>
  <Characters>39211</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Tuấn Nguyễn Ngọc</cp:lastModifiedBy>
  <cp:revision>20</cp:revision>
  <cp:lastPrinted>2024-06-02T11:44:00Z</cp:lastPrinted>
  <dcterms:created xsi:type="dcterms:W3CDTF">2024-06-02T10:47:00Z</dcterms:created>
  <dcterms:modified xsi:type="dcterms:W3CDTF">2024-06-02T14:27:00Z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5D3BAA6C613244A6AB7749CA01A6D752_13</vt:lpwstr>
  </property>
</Properties>
</file>